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5333" w14:textId="77777777" w:rsidR="00481F97" w:rsidRPr="00481F97" w:rsidRDefault="00481F97" w:rsidP="00481F97">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481F97">
        <w:rPr>
          <w:rFonts w:ascii="Calibri" w:eastAsiaTheme="majorEastAsia" w:hAnsi="Calibri" w:cstheme="majorBidi"/>
          <w:b/>
          <w:kern w:val="0"/>
          <w:sz w:val="52"/>
          <w:szCs w:val="32"/>
          <w14:ligatures w14:val="none"/>
        </w:rPr>
        <w:tab/>
        <w:t>Varsity – 1AC</w:t>
      </w:r>
    </w:p>
    <w:p w14:paraId="784F7E40" w14:textId="77777777" w:rsidR="00481F97" w:rsidRPr="00481F97" w:rsidRDefault="00481F97" w:rsidP="00481F9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481F97">
        <w:rPr>
          <w:rFonts w:ascii="Calibri" w:eastAsiaTheme="majorEastAsia" w:hAnsi="Calibri" w:cstheme="majorBidi"/>
          <w:b/>
          <w:kern w:val="0"/>
          <w:sz w:val="32"/>
          <w:u w:val="single"/>
          <w14:ligatures w14:val="none"/>
        </w:rPr>
        <w:t>1AC --- Cables</w:t>
      </w:r>
    </w:p>
    <w:p w14:paraId="1CAB5C55" w14:textId="77777777" w:rsidR="00481F97" w:rsidRPr="00481F97" w:rsidRDefault="00481F97" w:rsidP="00481F97">
      <w:pPr>
        <w:spacing w:line="259" w:lineRule="auto"/>
        <w:rPr>
          <w:rFonts w:ascii="Calibri" w:hAnsi="Calibri"/>
          <w:b/>
          <w:bCs/>
          <w:kern w:val="0"/>
          <w:sz w:val="26"/>
          <w:szCs w:val="26"/>
          <w:u w:val="single"/>
          <w14:ligatures w14:val="none"/>
        </w:rPr>
      </w:pPr>
      <w:r w:rsidRPr="00481F97">
        <w:rPr>
          <w:rFonts w:ascii="Calibri" w:hAnsi="Calibri"/>
          <w:b/>
          <w:bCs/>
          <w:kern w:val="0"/>
          <w:sz w:val="26"/>
          <w:szCs w:val="26"/>
          <w14:ligatures w14:val="none"/>
        </w:rPr>
        <w:t xml:space="preserve">Advantage one is </w:t>
      </w:r>
      <w:r w:rsidRPr="00481F97">
        <w:rPr>
          <w:rFonts w:ascii="Calibri" w:hAnsi="Calibri"/>
          <w:b/>
          <w:bCs/>
          <w:kern w:val="0"/>
          <w:sz w:val="26"/>
          <w:szCs w:val="26"/>
          <w:u w:val="single"/>
          <w14:ligatures w14:val="none"/>
        </w:rPr>
        <w:t>CABLES:</w:t>
      </w:r>
    </w:p>
    <w:p w14:paraId="7501DEC0" w14:textId="77777777" w:rsidR="00481F97" w:rsidRPr="00481F97" w:rsidRDefault="00481F97" w:rsidP="00481F97">
      <w:pPr>
        <w:keepNext/>
        <w:keepLines/>
        <w:spacing w:before="40" w:after="0" w:line="259" w:lineRule="auto"/>
        <w:outlineLvl w:val="3"/>
        <w:rPr>
          <w:rFonts w:ascii="Calibri" w:eastAsiaTheme="majorEastAsia" w:hAnsi="Calibri" w:cstheme="majorBidi"/>
          <w:b/>
          <w:iCs/>
          <w:kern w:val="0"/>
          <w:sz w:val="26"/>
          <w:szCs w:val="22"/>
          <w14:ligatures w14:val="none"/>
        </w:rPr>
      </w:pPr>
      <w:r w:rsidRPr="00481F97">
        <w:rPr>
          <w:rFonts w:ascii="Calibri" w:eastAsiaTheme="majorEastAsia" w:hAnsi="Calibri" w:cstheme="majorBidi"/>
          <w:b/>
          <w:iCs/>
          <w:kern w:val="0"/>
          <w:sz w:val="26"/>
          <w:szCs w:val="22"/>
          <w14:ligatures w14:val="none"/>
        </w:rPr>
        <w:t xml:space="preserve">The arctic is the </w:t>
      </w:r>
      <w:r w:rsidRPr="00481F97">
        <w:rPr>
          <w:rFonts w:ascii="Calibri" w:eastAsiaTheme="majorEastAsia" w:hAnsi="Calibri" w:cstheme="majorBidi"/>
          <w:b/>
          <w:iCs/>
          <w:kern w:val="0"/>
          <w:sz w:val="26"/>
          <w:szCs w:val="22"/>
          <w:u w:val="single"/>
          <w14:ligatures w14:val="none"/>
        </w:rPr>
        <w:t>soft spot</w:t>
      </w:r>
      <w:r w:rsidRPr="00481F97">
        <w:rPr>
          <w:rFonts w:ascii="Calibri" w:eastAsiaTheme="majorEastAsia" w:hAnsi="Calibri" w:cstheme="majorBidi"/>
          <w:b/>
          <w:iCs/>
          <w:kern w:val="0"/>
          <w:sz w:val="26"/>
          <w:szCs w:val="22"/>
          <w14:ligatures w14:val="none"/>
        </w:rPr>
        <w:t xml:space="preserve"> of American power --- Chinese encroachment is </w:t>
      </w:r>
      <w:r w:rsidRPr="00481F97">
        <w:rPr>
          <w:rFonts w:ascii="Calibri" w:eastAsiaTheme="majorEastAsia" w:hAnsi="Calibri" w:cstheme="majorBidi"/>
          <w:b/>
          <w:iCs/>
          <w:kern w:val="0"/>
          <w:sz w:val="26"/>
          <w:szCs w:val="22"/>
          <w:u w:val="single"/>
          <w14:ligatures w14:val="none"/>
        </w:rPr>
        <w:t>risking</w:t>
      </w:r>
      <w:r w:rsidRPr="00481F97">
        <w:rPr>
          <w:rFonts w:ascii="Calibri" w:eastAsiaTheme="majorEastAsia" w:hAnsi="Calibri" w:cstheme="majorBidi"/>
          <w:b/>
          <w:iCs/>
          <w:kern w:val="0"/>
          <w:sz w:val="26"/>
          <w:szCs w:val="22"/>
          <w14:ligatures w14:val="none"/>
        </w:rPr>
        <w:t xml:space="preserve"> US safety.</w:t>
      </w:r>
    </w:p>
    <w:p w14:paraId="63CB5C97" w14:textId="0EE73831" w:rsidR="00481F97" w:rsidRPr="00481F97" w:rsidRDefault="00481F97" w:rsidP="00481F97">
      <w:pPr>
        <w:spacing w:line="259" w:lineRule="auto"/>
        <w:rPr>
          <w:rFonts w:ascii="Calibri" w:hAnsi="Calibri"/>
          <w:b/>
          <w:bCs/>
          <w:kern w:val="0"/>
          <w:sz w:val="26"/>
          <w:szCs w:val="22"/>
          <w14:ligatures w14:val="none"/>
        </w:rPr>
      </w:pPr>
      <w:r w:rsidRPr="00481F97">
        <w:rPr>
          <w:rFonts w:ascii="Calibri" w:hAnsi="Calibri"/>
          <w:b/>
          <w:bCs/>
          <w:kern w:val="0"/>
          <w:sz w:val="26"/>
          <w:szCs w:val="22"/>
          <w14:ligatures w14:val="none"/>
        </w:rPr>
        <w:t xml:space="preserve">FORUM ’24 </w:t>
      </w:r>
      <w:r w:rsidRPr="00481F97">
        <w:rPr>
          <w:rFonts w:ascii="Calibri" w:hAnsi="Calibri"/>
          <w:kern w:val="0"/>
          <w:sz w:val="22"/>
          <w:szCs w:val="22"/>
          <w14:ligatures w14:val="none"/>
        </w:rPr>
        <w:t xml:space="preserve">(11/12/24, Arctic Aggression, “PRC Pursues Polar Pathway </w:t>
      </w:r>
      <w:proofErr w:type="gramStart"/>
      <w:r w:rsidRPr="00481F97">
        <w:rPr>
          <w:rFonts w:ascii="Calibri" w:hAnsi="Calibri"/>
          <w:kern w:val="0"/>
          <w:sz w:val="22"/>
          <w:szCs w:val="22"/>
          <w14:ligatures w14:val="none"/>
        </w:rPr>
        <w:t>As</w:t>
      </w:r>
      <w:proofErr w:type="gramEnd"/>
      <w:r w:rsidRPr="00481F97">
        <w:rPr>
          <w:rFonts w:ascii="Calibri" w:hAnsi="Calibri"/>
          <w:kern w:val="0"/>
          <w:sz w:val="22"/>
          <w:szCs w:val="22"/>
          <w14:ligatures w14:val="none"/>
        </w:rPr>
        <w:t xml:space="preserve"> Russia Focuses on Ukraine”, Indo-Pacific Defense FORUM, https://ipdefenseforum.com/2024/11/arctic-aggression/</w:t>
      </w:r>
      <w:r w:rsidR="008C64B9">
        <w:rPr>
          <w:rFonts w:ascii="Calibri" w:hAnsi="Calibri"/>
          <w:kern w:val="0"/>
          <w:sz w:val="22"/>
          <w:szCs w:val="22"/>
          <w14:ligatures w14:val="none"/>
        </w:rPr>
        <w:t>)</w:t>
      </w:r>
      <w:r w:rsidRPr="00481F97">
        <w:rPr>
          <w:rFonts w:ascii="Calibri" w:hAnsi="Calibri"/>
          <w:kern w:val="0"/>
          <w:sz w:val="22"/>
          <w:szCs w:val="22"/>
          <w14:ligatures w14:val="none"/>
        </w:rPr>
        <w:t xml:space="preserve"> / </w:t>
      </w:r>
      <w:proofErr w:type="spellStart"/>
      <w:r w:rsidRPr="00481F97">
        <w:rPr>
          <w:rFonts w:ascii="Calibri" w:hAnsi="Calibri"/>
          <w:kern w:val="0"/>
          <w:sz w:val="22"/>
          <w:szCs w:val="22"/>
          <w14:ligatures w14:val="none"/>
        </w:rPr>
        <w:t>keyron</w:t>
      </w:r>
      <w:proofErr w:type="spellEnd"/>
    </w:p>
    <w:p w14:paraId="0BABFBFA"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22"/>
          <w:szCs w:val="22"/>
          <w:u w:val="single"/>
          <w14:ligatures w14:val="none"/>
        </w:rPr>
      </w:pPr>
      <w:r w:rsidRPr="00481F97">
        <w:rPr>
          <w:rFonts w:ascii="Calibri" w:eastAsia="Times New Roman" w:hAnsi="Calibri" w:cs="Calibri"/>
          <w:kern w:val="0"/>
          <w:sz w:val="16"/>
          <w:szCs w:val="22"/>
          <w14:ligatures w14:val="none"/>
        </w:rPr>
        <w:t xml:space="preserve">The People’s Republic of China </w:t>
      </w:r>
      <w:r w:rsidRPr="00481F97">
        <w:rPr>
          <w:rFonts w:ascii="Calibri" w:eastAsia="Times New Roman" w:hAnsi="Calibri" w:cs="Calibri"/>
          <w:kern w:val="0"/>
          <w:sz w:val="22"/>
          <w:szCs w:val="22"/>
          <w:u w:val="single"/>
          <w14:ligatures w14:val="none"/>
        </w:rPr>
        <w:t>(</w:t>
      </w:r>
      <w:r w:rsidRPr="00481F97">
        <w:rPr>
          <w:rFonts w:ascii="Calibri" w:eastAsia="Times New Roman" w:hAnsi="Calibri" w:cs="Calibri"/>
          <w:b/>
          <w:bCs/>
          <w:kern w:val="0"/>
          <w:sz w:val="26"/>
          <w:szCs w:val="26"/>
          <w:highlight w:val="green"/>
          <w:u w:val="single"/>
          <w14:ligatures w14:val="none"/>
        </w:rPr>
        <w:t>PRC) is not an Arctic nation</w:t>
      </w:r>
      <w:r w:rsidRPr="00481F97">
        <w:rPr>
          <w:rFonts w:ascii="Calibri" w:eastAsia="Times New Roman" w:hAnsi="Calibri" w:cs="Calibri"/>
          <w:kern w:val="0"/>
          <w:sz w:val="16"/>
          <w:szCs w:val="22"/>
          <w14:ligatures w14:val="none"/>
        </w:rPr>
        <w:t xml:space="preserve">. Its northern border is nearly 1,500 kilometers from the Arctic Circle and </w:t>
      </w:r>
      <w:r w:rsidRPr="00481F97">
        <w:rPr>
          <w:rFonts w:ascii="Calibri" w:eastAsia="Times New Roman" w:hAnsi="Calibri" w:cs="Calibri"/>
          <w:b/>
          <w:bCs/>
          <w:kern w:val="0"/>
          <w:sz w:val="16"/>
          <w:szCs w:val="22"/>
          <w14:ligatures w14:val="none"/>
        </w:rPr>
        <w:t>even farther from the Arctic Ocean</w:t>
      </w:r>
      <w:r w:rsidRPr="00481F97">
        <w:rPr>
          <w:rFonts w:ascii="Calibri" w:eastAsia="Times New Roman" w:hAnsi="Calibri" w:cs="Calibri"/>
          <w:kern w:val="0"/>
          <w:sz w:val="16"/>
          <w:szCs w:val="22"/>
          <w14:ligatures w14:val="none"/>
        </w:rPr>
        <w:t xml:space="preserve">. </w:t>
      </w:r>
      <w:r w:rsidRPr="00481F97">
        <w:rPr>
          <w:rFonts w:ascii="Calibri" w:eastAsia="Times New Roman" w:hAnsi="Calibri" w:cs="Calibri"/>
          <w:kern w:val="0"/>
          <w:sz w:val="22"/>
          <w:szCs w:val="22"/>
          <w:highlight w:val="green"/>
          <w:u w:val="single"/>
          <w14:ligatures w14:val="none"/>
        </w:rPr>
        <w:t>Yet</w:t>
      </w:r>
      <w:r w:rsidRPr="00481F97">
        <w:rPr>
          <w:rFonts w:ascii="Calibri" w:eastAsia="Times New Roman" w:hAnsi="Calibri" w:cs="Calibri"/>
          <w:kern w:val="0"/>
          <w:sz w:val="22"/>
          <w:szCs w:val="22"/>
          <w:u w:val="single"/>
          <w14:ligatures w14:val="none"/>
        </w:rPr>
        <w:t xml:space="preserve"> the </w:t>
      </w:r>
      <w:r w:rsidRPr="00481F97">
        <w:rPr>
          <w:rFonts w:ascii="Calibri" w:eastAsia="Times New Roman" w:hAnsi="Calibri" w:cs="Calibri"/>
          <w:kern w:val="0"/>
          <w:sz w:val="22"/>
          <w:szCs w:val="22"/>
          <w:highlight w:val="green"/>
          <w:u w:val="single"/>
          <w14:ligatures w14:val="none"/>
        </w:rPr>
        <w:t>PRC is encroaching upon the</w:t>
      </w:r>
      <w:r w:rsidRPr="00481F97">
        <w:rPr>
          <w:rFonts w:ascii="Calibri" w:eastAsia="Times New Roman" w:hAnsi="Calibri" w:cs="Calibri"/>
          <w:kern w:val="0"/>
          <w:sz w:val="22"/>
          <w:szCs w:val="22"/>
          <w:u w:val="single"/>
          <w14:ligatures w14:val="none"/>
        </w:rPr>
        <w:t xml:space="preserve"> frozen </w:t>
      </w:r>
      <w:r w:rsidRPr="00481F97">
        <w:rPr>
          <w:rFonts w:ascii="Calibri" w:eastAsia="Times New Roman" w:hAnsi="Calibri" w:cs="Calibri"/>
          <w:kern w:val="0"/>
          <w:sz w:val="22"/>
          <w:szCs w:val="22"/>
          <w:highlight w:val="green"/>
          <w:u w:val="single"/>
          <w14:ligatures w14:val="none"/>
        </w:rPr>
        <w:t>region to contro</w:t>
      </w:r>
      <w:r w:rsidRPr="00481F97">
        <w:rPr>
          <w:rFonts w:ascii="Calibri" w:eastAsia="Times New Roman" w:hAnsi="Calibri" w:cs="Calibri"/>
          <w:kern w:val="0"/>
          <w:sz w:val="22"/>
          <w:szCs w:val="22"/>
          <w:u w:val="single"/>
          <w14:ligatures w14:val="none"/>
        </w:rPr>
        <w:t xml:space="preserve">l its vast </w:t>
      </w:r>
      <w:r w:rsidRPr="00481F97">
        <w:rPr>
          <w:rFonts w:ascii="Calibri" w:eastAsia="Times New Roman" w:hAnsi="Calibri" w:cs="Calibri"/>
          <w:kern w:val="0"/>
          <w:sz w:val="22"/>
          <w:szCs w:val="22"/>
          <w:highlight w:val="green"/>
          <w:u w:val="single"/>
          <w14:ligatures w14:val="none"/>
        </w:rPr>
        <w:t>resources and exploit the</w:t>
      </w:r>
      <w:r w:rsidRPr="00481F97">
        <w:rPr>
          <w:rFonts w:ascii="Calibri" w:eastAsia="Times New Roman" w:hAnsi="Calibri" w:cs="Calibri"/>
          <w:kern w:val="0"/>
          <w:sz w:val="22"/>
          <w:szCs w:val="22"/>
          <w:u w:val="single"/>
          <w14:ligatures w14:val="none"/>
        </w:rPr>
        <w:t xml:space="preserve"> strategic </w:t>
      </w:r>
      <w:r w:rsidRPr="00481F97">
        <w:rPr>
          <w:rFonts w:ascii="Calibri" w:eastAsia="Times New Roman" w:hAnsi="Calibri" w:cs="Calibri"/>
          <w:kern w:val="0"/>
          <w:sz w:val="22"/>
          <w:szCs w:val="22"/>
          <w:highlight w:val="green"/>
          <w:u w:val="single"/>
          <w14:ligatures w14:val="none"/>
        </w:rPr>
        <w:t xml:space="preserve">location for </w:t>
      </w:r>
      <w:r w:rsidRPr="00481F97">
        <w:rPr>
          <w:rFonts w:ascii="Calibri" w:eastAsia="Times New Roman" w:hAnsi="Calibri" w:cs="Calibri"/>
          <w:b/>
          <w:bCs/>
          <w:kern w:val="0"/>
          <w:sz w:val="22"/>
          <w:szCs w:val="22"/>
          <w:highlight w:val="green"/>
          <w:u w:val="single"/>
          <w14:ligatures w14:val="none"/>
        </w:rPr>
        <w:t>economic and</w:t>
      </w:r>
      <w:r w:rsidRPr="00481F97">
        <w:rPr>
          <w:rFonts w:ascii="Calibri" w:eastAsia="Times New Roman" w:hAnsi="Calibri" w:cs="Calibri"/>
          <w:b/>
          <w:bCs/>
          <w:kern w:val="0"/>
          <w:sz w:val="22"/>
          <w:szCs w:val="22"/>
          <w:u w:val="single"/>
          <w14:ligatures w14:val="none"/>
        </w:rPr>
        <w:t xml:space="preserve"> potentially </w:t>
      </w:r>
      <w:r w:rsidRPr="00481F97">
        <w:rPr>
          <w:rFonts w:ascii="Calibri" w:eastAsia="Times New Roman" w:hAnsi="Calibri" w:cs="Calibri"/>
          <w:b/>
          <w:bCs/>
          <w:kern w:val="0"/>
          <w:sz w:val="22"/>
          <w:szCs w:val="22"/>
          <w:highlight w:val="green"/>
          <w:u w:val="single"/>
          <w14:ligatures w14:val="none"/>
        </w:rPr>
        <w:t>military</w:t>
      </w:r>
      <w:r w:rsidRPr="00481F97">
        <w:rPr>
          <w:rFonts w:ascii="Calibri" w:eastAsia="Times New Roman" w:hAnsi="Calibri" w:cs="Calibri"/>
          <w:kern w:val="0"/>
          <w:sz w:val="22"/>
          <w:szCs w:val="22"/>
          <w:highlight w:val="green"/>
          <w:u w:val="single"/>
          <w14:ligatures w14:val="none"/>
        </w:rPr>
        <w:t xml:space="preserve"> purposes</w:t>
      </w:r>
      <w:r w:rsidRPr="00481F97">
        <w:rPr>
          <w:rFonts w:ascii="Calibri" w:eastAsia="Times New Roman" w:hAnsi="Calibri" w:cs="Calibri"/>
          <w:kern w:val="0"/>
          <w:sz w:val="22"/>
          <w:szCs w:val="22"/>
          <w:u w:val="single"/>
          <w14:ligatures w14:val="none"/>
        </w:rPr>
        <w:t>.</w:t>
      </w:r>
    </w:p>
    <w:p w14:paraId="5FEE679B"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The PRC arbitrarily declared itself a “near-Arctic” state in 2018. The label immediately drew widespread criticism. “There are only Arctic states and non-Arctic states,” then-United States Secretary of State Mike Pompeo said. “No third category exists, and claiming otherwise entitles China to exactly nothing.”</w:t>
      </w:r>
    </w:p>
    <w:p w14:paraId="58099194"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Eight nations surround the Arctic — Canada, Denmark, Finland, Iceland, Norway, Russia, Sweden and the U.S. — and all claim territory and territorial waters within the Arctic Circle.</w:t>
      </w:r>
    </w:p>
    <w:p w14:paraId="0222C6AB"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 xml:space="preserve">Despite its distance, Beijing under Chinese Communist Party (CCP) General Secretary Xi Jinping has conducted extensive Arctic research, coveted the region’s plentiful resources — including oil, gas, minerals and fish — and touted the potential of the Northern Sea Route (NSR), a multilegged passage across the top of Asia and Europe. The NSR, when ice-free, offers an alternate, </w:t>
      </w:r>
      <w:proofErr w:type="gramStart"/>
      <w:r w:rsidRPr="00481F97">
        <w:rPr>
          <w:rFonts w:ascii="Calibri" w:eastAsia="Times New Roman" w:hAnsi="Calibri" w:cs="Calibri"/>
          <w:kern w:val="0"/>
          <w:sz w:val="16"/>
          <w:szCs w:val="22"/>
          <w14:ligatures w14:val="none"/>
        </w:rPr>
        <w:t>shorter</w:t>
      </w:r>
      <w:proofErr w:type="gramEnd"/>
      <w:r w:rsidRPr="00481F97">
        <w:rPr>
          <w:rFonts w:ascii="Calibri" w:eastAsia="Times New Roman" w:hAnsi="Calibri" w:cs="Calibri"/>
          <w:kern w:val="0"/>
          <w:sz w:val="16"/>
          <w:szCs w:val="22"/>
          <w14:ligatures w14:val="none"/>
        </w:rPr>
        <w:t xml:space="preserve"> east-west maritime corridor for commercial and likely military vessels.</w:t>
      </w:r>
    </w:p>
    <w:p w14:paraId="0B2C30D1"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Beijing proclaims the NSR as an extension of the PRC’s One Belt, One Road (OBOR) infrastructure investment scheme, Dr. Kristina Spohr, an international history professor at the London School of Economics and Political Science, told The Diplomat magazine in December 2023.</w:t>
      </w:r>
    </w:p>
    <w:p w14:paraId="3959793A"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Various factors have enabled the PRC to gain a foothold in the region:</w:t>
      </w:r>
    </w:p>
    <w:p w14:paraId="388C727D"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 xml:space="preserve">Melting sea ice due to a </w:t>
      </w:r>
      <w:proofErr w:type="gramStart"/>
      <w:r w:rsidRPr="00481F97">
        <w:rPr>
          <w:rFonts w:ascii="Calibri" w:eastAsia="Times New Roman" w:hAnsi="Calibri" w:cs="Calibri"/>
          <w:kern w:val="0"/>
          <w:sz w:val="16"/>
          <w:szCs w:val="22"/>
          <w14:ligatures w14:val="none"/>
        </w:rPr>
        <w:t>warming</w:t>
      </w:r>
      <w:proofErr w:type="gramEnd"/>
      <w:r w:rsidRPr="00481F97">
        <w:rPr>
          <w:rFonts w:ascii="Calibri" w:eastAsia="Times New Roman" w:hAnsi="Calibri" w:cs="Calibri"/>
          <w:kern w:val="0"/>
          <w:sz w:val="16"/>
          <w:szCs w:val="22"/>
          <w14:ligatures w14:val="none"/>
        </w:rPr>
        <w:t xml:space="preserve"> climate. Arctic temperatures are rising as much as four times faster than the global average, a phenomenon called polar amplification, the Voice of America news organization reported in November 2023.</w:t>
      </w:r>
    </w:p>
    <w:p w14:paraId="7F10FA73"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Improved technology such as icebreakers, all-weather airstrips, floating nuclear power plants, remote sensing equipment and drones.</w:t>
      </w:r>
    </w:p>
    <w:p w14:paraId="49651433" w14:textId="77777777" w:rsidR="00481F97" w:rsidRPr="00481F97" w:rsidRDefault="00481F97" w:rsidP="00481F97">
      <w:pPr>
        <w:shd w:val="clear" w:color="auto" w:fill="FFFFFF"/>
        <w:spacing w:after="0"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22"/>
          <w:szCs w:val="22"/>
          <w:u w:val="single"/>
          <w14:ligatures w14:val="none"/>
        </w:rPr>
        <w:t xml:space="preserve">Arctic behemoth </w:t>
      </w:r>
      <w:r w:rsidRPr="00481F97">
        <w:rPr>
          <w:rFonts w:ascii="Calibri" w:eastAsia="Times New Roman" w:hAnsi="Calibri" w:cs="Calibri"/>
          <w:kern w:val="0"/>
          <w:sz w:val="22"/>
          <w:szCs w:val="22"/>
          <w:highlight w:val="green"/>
          <w:u w:val="single"/>
          <w14:ligatures w14:val="none"/>
        </w:rPr>
        <w:t>Russia’s military and</w:t>
      </w:r>
      <w:r w:rsidRPr="00481F97">
        <w:rPr>
          <w:rFonts w:ascii="Calibri" w:eastAsia="Times New Roman" w:hAnsi="Calibri" w:cs="Calibri"/>
          <w:kern w:val="0"/>
          <w:sz w:val="22"/>
          <w:szCs w:val="22"/>
          <w:u w:val="single"/>
          <w14:ligatures w14:val="none"/>
        </w:rPr>
        <w:t xml:space="preserve"> financial </w:t>
      </w:r>
      <w:r w:rsidRPr="00481F97">
        <w:rPr>
          <w:rFonts w:ascii="Calibri" w:eastAsia="Times New Roman" w:hAnsi="Calibri" w:cs="Calibri"/>
          <w:kern w:val="0"/>
          <w:sz w:val="22"/>
          <w:szCs w:val="22"/>
          <w:highlight w:val="green"/>
          <w:u w:val="single"/>
          <w14:ligatures w14:val="none"/>
        </w:rPr>
        <w:t>struggles</w:t>
      </w:r>
      <w:r w:rsidRPr="00481F97">
        <w:rPr>
          <w:rFonts w:ascii="Calibri" w:eastAsia="Times New Roman" w:hAnsi="Calibri" w:cs="Calibri"/>
          <w:kern w:val="0"/>
          <w:sz w:val="22"/>
          <w:szCs w:val="22"/>
          <w:u w:val="single"/>
          <w14:ligatures w14:val="none"/>
        </w:rPr>
        <w:t xml:space="preserve"> </w:t>
      </w:r>
      <w:r w:rsidRPr="00481F97">
        <w:rPr>
          <w:rFonts w:ascii="Calibri" w:eastAsia="Times New Roman" w:hAnsi="Calibri" w:cs="Calibri"/>
          <w:kern w:val="0"/>
          <w:sz w:val="22"/>
          <w:szCs w:val="22"/>
          <w:highlight w:val="green"/>
          <w:u w:val="single"/>
          <w14:ligatures w14:val="none"/>
        </w:rPr>
        <w:t>from</w:t>
      </w:r>
      <w:r w:rsidRPr="00481F97">
        <w:rPr>
          <w:rFonts w:ascii="Calibri" w:eastAsia="Times New Roman" w:hAnsi="Calibri" w:cs="Calibri"/>
          <w:kern w:val="0"/>
          <w:sz w:val="22"/>
          <w:szCs w:val="22"/>
          <w:u w:val="single"/>
          <w14:ligatures w14:val="none"/>
        </w:rPr>
        <w:t xml:space="preserve"> its unprovoked war on </w:t>
      </w:r>
      <w:r w:rsidRPr="00481F97">
        <w:rPr>
          <w:rFonts w:ascii="Calibri" w:eastAsia="Times New Roman" w:hAnsi="Calibri" w:cs="Calibri"/>
          <w:kern w:val="0"/>
          <w:sz w:val="22"/>
          <w:szCs w:val="22"/>
          <w:highlight w:val="green"/>
          <w:u w:val="single"/>
          <w14:ligatures w14:val="none"/>
        </w:rPr>
        <w:t>Ukraine</w:t>
      </w:r>
      <w:r w:rsidRPr="00481F97">
        <w:rPr>
          <w:rFonts w:ascii="Calibri" w:eastAsia="Times New Roman" w:hAnsi="Calibri" w:cs="Calibri"/>
          <w:kern w:val="0"/>
          <w:sz w:val="16"/>
          <w:szCs w:val="22"/>
          <w14:ligatures w14:val="none"/>
        </w:rPr>
        <w:t>.</w:t>
      </w:r>
      <w:r w:rsidRPr="00481F97">
        <w:rPr>
          <w:rFonts w:ascii="Calibri" w:eastAsia="Times New Roman" w:hAnsi="Calibri" w:cs="Calibri"/>
          <w:b/>
          <w:bCs/>
          <w:kern w:val="0"/>
          <w:sz w:val="16"/>
          <w:szCs w:val="22"/>
          <w:bdr w:val="none" w:sz="0" w:space="0" w:color="auto" w:frame="1"/>
          <w14:ligatures w14:val="none"/>
        </w:rPr>
        <w:t> </w:t>
      </w:r>
      <w:r w:rsidRPr="00481F97">
        <w:rPr>
          <w:rFonts w:ascii="Calibri" w:eastAsia="Times New Roman" w:hAnsi="Calibri" w:cs="Calibri"/>
          <w:kern w:val="0"/>
          <w:sz w:val="16"/>
          <w:szCs w:val="22"/>
          <w14:ligatures w14:val="none"/>
        </w:rPr>
        <w:t xml:space="preserve">With 53% of the Arctic coastline, </w:t>
      </w:r>
      <w:r w:rsidRPr="00481F97">
        <w:rPr>
          <w:rFonts w:ascii="Calibri" w:eastAsia="Times New Roman" w:hAnsi="Calibri" w:cs="Calibri"/>
          <w:kern w:val="0"/>
          <w:sz w:val="22"/>
          <w:szCs w:val="22"/>
          <w:highlight w:val="green"/>
          <w:u w:val="single"/>
          <w14:ligatures w14:val="none"/>
        </w:rPr>
        <w:t>Russia</w:t>
      </w:r>
      <w:r w:rsidRPr="00481F97">
        <w:rPr>
          <w:rFonts w:ascii="Calibri" w:eastAsia="Times New Roman" w:hAnsi="Calibri" w:cs="Calibri"/>
          <w:kern w:val="0"/>
          <w:sz w:val="22"/>
          <w:szCs w:val="22"/>
          <w:u w:val="single"/>
          <w14:ligatures w14:val="none"/>
        </w:rPr>
        <w:t xml:space="preserve"> has </w:t>
      </w:r>
      <w:r w:rsidRPr="00481F97">
        <w:rPr>
          <w:rFonts w:ascii="Calibri" w:eastAsia="Times New Roman" w:hAnsi="Calibri" w:cs="Calibri"/>
          <w:kern w:val="0"/>
          <w:sz w:val="22"/>
          <w:szCs w:val="22"/>
          <w:highlight w:val="green"/>
          <w:u w:val="single"/>
          <w14:ligatures w14:val="none"/>
        </w:rPr>
        <w:t>acquiesced to Chinese investment in</w:t>
      </w:r>
      <w:r w:rsidRPr="00481F97">
        <w:rPr>
          <w:rFonts w:ascii="Calibri" w:eastAsia="Times New Roman" w:hAnsi="Calibri" w:cs="Calibri"/>
          <w:kern w:val="0"/>
          <w:sz w:val="22"/>
          <w:szCs w:val="22"/>
          <w:u w:val="single"/>
          <w14:ligatures w14:val="none"/>
        </w:rPr>
        <w:t xml:space="preserve"> maintaining and developing regional </w:t>
      </w:r>
      <w:r w:rsidRPr="00481F97">
        <w:rPr>
          <w:rFonts w:ascii="Calibri" w:eastAsia="Times New Roman" w:hAnsi="Calibri" w:cs="Calibri"/>
          <w:kern w:val="0"/>
          <w:sz w:val="22"/>
          <w:szCs w:val="22"/>
          <w:highlight w:val="green"/>
          <w:u w:val="single"/>
          <w14:ligatures w14:val="none"/>
        </w:rPr>
        <w:t>infrastructure</w:t>
      </w:r>
      <w:r w:rsidRPr="00481F97">
        <w:rPr>
          <w:rFonts w:ascii="Calibri" w:eastAsia="Times New Roman" w:hAnsi="Calibri" w:cs="Calibri"/>
          <w:kern w:val="0"/>
          <w:sz w:val="22"/>
          <w:szCs w:val="22"/>
          <w:u w:val="single"/>
          <w14:ligatures w14:val="none"/>
        </w:rPr>
        <w:t xml:space="preserve"> as Moscow prosecutes its war,</w:t>
      </w:r>
      <w:r w:rsidRPr="00481F97">
        <w:rPr>
          <w:rFonts w:ascii="Calibri" w:eastAsia="Times New Roman" w:hAnsi="Calibri" w:cs="Calibri"/>
          <w:kern w:val="0"/>
          <w:sz w:val="16"/>
          <w:szCs w:val="22"/>
          <w14:ligatures w14:val="none"/>
        </w:rPr>
        <w:t xml:space="preserve"> the Global and National Security Institute (GNSI) at the University of South Florida in Tampa reported in December 2023.</w:t>
      </w:r>
    </w:p>
    <w:p w14:paraId="45C4BD45" w14:textId="77777777" w:rsidR="00481F97" w:rsidRPr="00481F97" w:rsidRDefault="00481F97" w:rsidP="00481F97">
      <w:pPr>
        <w:shd w:val="clear" w:color="auto" w:fill="FFFFFF"/>
        <w:spacing w:after="375" w:line="240" w:lineRule="auto"/>
        <w:rPr>
          <w:rFonts w:ascii="Calibri" w:eastAsia="Times New Roman" w:hAnsi="Calibri" w:cs="Calibri"/>
          <w:kern w:val="0"/>
          <w:sz w:val="22"/>
          <w:szCs w:val="22"/>
          <w:u w:val="single"/>
          <w14:ligatures w14:val="none"/>
        </w:rPr>
      </w:pPr>
      <w:r w:rsidRPr="00481F97">
        <w:rPr>
          <w:rFonts w:ascii="Calibri" w:eastAsia="Times New Roman" w:hAnsi="Calibri" w:cs="Calibri"/>
          <w:kern w:val="0"/>
          <w:sz w:val="16"/>
          <w:szCs w:val="22"/>
          <w14:ligatures w14:val="none"/>
        </w:rPr>
        <w:t xml:space="preserve">The PRC’s 14th Five-Year Plan, adopted in March 2021, outlined the nation’s objectives for the Arctic region, Trym Eiterjord, an Arctic Institute research associate based in Vancouver, Canada, told FORUM. The plan provided the first clear indication of Beijing’s plot to infiltrate the region. </w:t>
      </w:r>
      <w:r w:rsidRPr="00481F97">
        <w:rPr>
          <w:rFonts w:ascii="Calibri" w:eastAsia="Times New Roman" w:hAnsi="Calibri" w:cs="Calibri"/>
          <w:kern w:val="0"/>
          <w:sz w:val="22"/>
          <w:szCs w:val="22"/>
          <w:u w:val="single"/>
          <w14:ligatures w14:val="none"/>
        </w:rPr>
        <w:t xml:space="preserve">The </w:t>
      </w:r>
      <w:r w:rsidRPr="00481F97">
        <w:rPr>
          <w:rFonts w:ascii="Calibri" w:eastAsia="Times New Roman" w:hAnsi="Calibri" w:cs="Calibri"/>
          <w:kern w:val="0"/>
          <w:sz w:val="22"/>
          <w:szCs w:val="22"/>
          <w:highlight w:val="green"/>
          <w:u w:val="single"/>
          <w14:ligatures w14:val="none"/>
        </w:rPr>
        <w:t>PRC</w:t>
      </w:r>
      <w:r w:rsidRPr="00481F97">
        <w:rPr>
          <w:rFonts w:ascii="Calibri" w:eastAsia="Times New Roman" w:hAnsi="Calibri" w:cs="Calibri"/>
          <w:kern w:val="0"/>
          <w:sz w:val="22"/>
          <w:szCs w:val="22"/>
          <w:u w:val="single"/>
          <w14:ligatures w14:val="none"/>
        </w:rPr>
        <w:t xml:space="preserve"> </w:t>
      </w:r>
      <w:proofErr w:type="gramStart"/>
      <w:r w:rsidRPr="00481F97">
        <w:rPr>
          <w:rFonts w:ascii="Calibri" w:eastAsia="Times New Roman" w:hAnsi="Calibri" w:cs="Calibri"/>
          <w:kern w:val="0"/>
          <w:sz w:val="22"/>
          <w:szCs w:val="22"/>
          <w:u w:val="single"/>
          <w14:ligatures w14:val="none"/>
        </w:rPr>
        <w:t>culled</w:t>
      </w:r>
      <w:proofErr w:type="gramEnd"/>
      <w:r w:rsidRPr="00481F97">
        <w:rPr>
          <w:rFonts w:ascii="Calibri" w:eastAsia="Times New Roman" w:hAnsi="Calibri" w:cs="Calibri"/>
          <w:kern w:val="0"/>
          <w:sz w:val="22"/>
          <w:szCs w:val="22"/>
          <w:u w:val="single"/>
          <w14:ligatures w14:val="none"/>
        </w:rPr>
        <w:t xml:space="preserve"> its </w:t>
      </w:r>
      <w:r w:rsidRPr="00481F97">
        <w:rPr>
          <w:rFonts w:ascii="Calibri" w:eastAsia="Times New Roman" w:hAnsi="Calibri" w:cs="Calibri"/>
          <w:kern w:val="0"/>
          <w:sz w:val="22"/>
          <w:szCs w:val="22"/>
          <w:highlight w:val="green"/>
          <w:u w:val="single"/>
          <w14:ligatures w14:val="none"/>
        </w:rPr>
        <w:t>improved intel</w:t>
      </w:r>
      <w:r w:rsidRPr="00481F97">
        <w:rPr>
          <w:rFonts w:ascii="Calibri" w:eastAsia="Times New Roman" w:hAnsi="Calibri" w:cs="Calibri"/>
          <w:kern w:val="0"/>
          <w:sz w:val="22"/>
          <w:szCs w:val="22"/>
          <w:u w:val="single"/>
          <w14:ligatures w14:val="none"/>
        </w:rPr>
        <w:t xml:space="preserve">ligence of the Arctic </w:t>
      </w:r>
      <w:r w:rsidRPr="00481F97">
        <w:rPr>
          <w:rFonts w:ascii="Calibri" w:eastAsia="Times New Roman" w:hAnsi="Calibri" w:cs="Calibri"/>
          <w:kern w:val="0"/>
          <w:sz w:val="22"/>
          <w:szCs w:val="22"/>
          <w:highlight w:val="green"/>
          <w:u w:val="single"/>
          <w14:ligatures w14:val="none"/>
        </w:rPr>
        <w:t xml:space="preserve">using </w:t>
      </w:r>
      <w:r w:rsidRPr="00481F97">
        <w:rPr>
          <w:rFonts w:ascii="Calibri" w:eastAsia="Times New Roman" w:hAnsi="Calibri" w:cs="Calibri"/>
          <w:b/>
          <w:bCs/>
          <w:kern w:val="0"/>
          <w:sz w:val="22"/>
          <w:szCs w:val="22"/>
          <w:highlight w:val="green"/>
          <w:u w:val="single"/>
          <w14:ligatures w14:val="none"/>
        </w:rPr>
        <w:t>ground-, sea- and space</w:t>
      </w:r>
      <w:r w:rsidRPr="00481F97">
        <w:rPr>
          <w:rFonts w:ascii="Calibri" w:eastAsia="Times New Roman" w:hAnsi="Calibri" w:cs="Calibri"/>
          <w:kern w:val="0"/>
          <w:sz w:val="22"/>
          <w:szCs w:val="22"/>
          <w:u w:val="single"/>
          <w14:ligatures w14:val="none"/>
        </w:rPr>
        <w:t>-based technologies.</w:t>
      </w:r>
    </w:p>
    <w:p w14:paraId="279DEA9E"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 xml:space="preserve">The PRC has used its </w:t>
      </w:r>
      <w:r w:rsidRPr="00481F97">
        <w:rPr>
          <w:rFonts w:ascii="Calibri" w:eastAsia="Times New Roman" w:hAnsi="Calibri" w:cs="Calibri"/>
          <w:kern w:val="0"/>
          <w:sz w:val="22"/>
          <w:szCs w:val="22"/>
          <w:highlight w:val="green"/>
          <w:u w:val="single"/>
          <w14:ligatures w14:val="none"/>
        </w:rPr>
        <w:t>growing knowledge</w:t>
      </w:r>
      <w:r w:rsidRPr="00481F97">
        <w:rPr>
          <w:rFonts w:ascii="Calibri" w:eastAsia="Times New Roman" w:hAnsi="Calibri" w:cs="Calibri"/>
          <w:kern w:val="0"/>
          <w:sz w:val="22"/>
          <w:szCs w:val="22"/>
          <w:u w:val="single"/>
          <w14:ligatures w14:val="none"/>
        </w:rPr>
        <w:t xml:space="preserve"> in attempts </w:t>
      </w:r>
      <w:r w:rsidRPr="00481F97">
        <w:rPr>
          <w:rFonts w:ascii="Calibri" w:eastAsia="Times New Roman" w:hAnsi="Calibri" w:cs="Calibri"/>
          <w:kern w:val="0"/>
          <w:sz w:val="22"/>
          <w:szCs w:val="22"/>
          <w:highlight w:val="green"/>
          <w:u w:val="single"/>
          <w14:ligatures w14:val="none"/>
        </w:rPr>
        <w:t>to influence Arctic nations</w:t>
      </w:r>
      <w:r w:rsidRPr="00481F97">
        <w:rPr>
          <w:rFonts w:ascii="Calibri" w:eastAsia="Times New Roman" w:hAnsi="Calibri" w:cs="Calibri"/>
          <w:kern w:val="0"/>
          <w:sz w:val="16"/>
          <w:szCs w:val="22"/>
          <w14:ligatures w14:val="none"/>
        </w:rPr>
        <w:t xml:space="preserve">. Initially, some were receptive when the distant nation expressed significant interest. But questions over Beijing’s intentions for the region have continued to grow. “People began wondering what it means for China to have a greater presence in the Arctic,” </w:t>
      </w:r>
      <w:proofErr w:type="spellStart"/>
      <w:r w:rsidRPr="00481F97">
        <w:rPr>
          <w:rFonts w:ascii="Calibri" w:eastAsia="Times New Roman" w:hAnsi="Calibri" w:cs="Calibri"/>
          <w:kern w:val="0"/>
          <w:sz w:val="16"/>
          <w:szCs w:val="22"/>
          <w14:ligatures w14:val="none"/>
        </w:rPr>
        <w:t>Eiterjord</w:t>
      </w:r>
      <w:proofErr w:type="spellEnd"/>
      <w:r w:rsidRPr="00481F97">
        <w:rPr>
          <w:rFonts w:ascii="Calibri" w:eastAsia="Times New Roman" w:hAnsi="Calibri" w:cs="Calibri"/>
          <w:kern w:val="0"/>
          <w:sz w:val="16"/>
          <w:szCs w:val="22"/>
          <w14:ligatures w14:val="none"/>
        </w:rPr>
        <w:t xml:space="preserve"> said. “There’s more skepticism now.”</w:t>
      </w:r>
    </w:p>
    <w:p w14:paraId="703E6E1C"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 xml:space="preserve">Some of its actions may be revealing. For instance, </w:t>
      </w:r>
      <w:r w:rsidRPr="00481F97">
        <w:rPr>
          <w:rFonts w:ascii="Calibri" w:eastAsia="Times New Roman" w:hAnsi="Calibri" w:cs="Calibri"/>
          <w:kern w:val="0"/>
          <w:sz w:val="22"/>
          <w:szCs w:val="22"/>
          <w:highlight w:val="green"/>
          <w:u w:val="single"/>
          <w14:ligatures w14:val="none"/>
        </w:rPr>
        <w:t>Chinese and Russian</w:t>
      </w:r>
      <w:r w:rsidRPr="00481F97">
        <w:rPr>
          <w:rFonts w:ascii="Calibri" w:eastAsia="Times New Roman" w:hAnsi="Calibri" w:cs="Calibri"/>
          <w:kern w:val="0"/>
          <w:sz w:val="22"/>
          <w:szCs w:val="22"/>
          <w:u w:val="single"/>
          <w14:ligatures w14:val="none"/>
        </w:rPr>
        <w:t xml:space="preserve"> naval </w:t>
      </w:r>
      <w:r w:rsidRPr="00481F97">
        <w:rPr>
          <w:rFonts w:ascii="Calibri" w:eastAsia="Times New Roman" w:hAnsi="Calibri" w:cs="Calibri"/>
          <w:kern w:val="0"/>
          <w:sz w:val="22"/>
          <w:szCs w:val="22"/>
          <w:highlight w:val="green"/>
          <w:u w:val="single"/>
          <w14:ligatures w14:val="none"/>
        </w:rPr>
        <w:t>forces staged</w:t>
      </w:r>
      <w:r w:rsidRPr="00481F97">
        <w:rPr>
          <w:rFonts w:ascii="Calibri" w:eastAsia="Times New Roman" w:hAnsi="Calibri" w:cs="Calibri"/>
          <w:kern w:val="0"/>
          <w:sz w:val="22"/>
          <w:szCs w:val="22"/>
          <w:u w:val="single"/>
          <w14:ligatures w14:val="none"/>
        </w:rPr>
        <w:t xml:space="preserve"> a </w:t>
      </w:r>
      <w:r w:rsidRPr="00481F97">
        <w:rPr>
          <w:rFonts w:ascii="Calibri" w:eastAsia="Times New Roman" w:hAnsi="Calibri" w:cs="Calibri"/>
          <w:b/>
          <w:bCs/>
          <w:kern w:val="0"/>
          <w:sz w:val="22"/>
          <w:szCs w:val="22"/>
          <w:highlight w:val="green"/>
          <w:u w:val="single"/>
          <w14:ligatures w14:val="none"/>
        </w:rPr>
        <w:t>military exercise in</w:t>
      </w:r>
      <w:r w:rsidRPr="00481F97">
        <w:rPr>
          <w:rFonts w:ascii="Calibri" w:eastAsia="Times New Roman" w:hAnsi="Calibri" w:cs="Calibri"/>
          <w:b/>
          <w:bCs/>
          <w:kern w:val="0"/>
          <w:sz w:val="22"/>
          <w:szCs w:val="22"/>
          <w:u w:val="single"/>
          <w14:ligatures w14:val="none"/>
        </w:rPr>
        <w:t xml:space="preserve"> </w:t>
      </w:r>
      <w:r w:rsidRPr="00481F97">
        <w:rPr>
          <w:rFonts w:ascii="Calibri" w:eastAsia="Times New Roman" w:hAnsi="Calibri" w:cs="Calibri"/>
          <w:b/>
          <w:bCs/>
          <w:kern w:val="0"/>
          <w:sz w:val="22"/>
          <w:szCs w:val="22"/>
          <w:highlight w:val="green"/>
          <w:u w:val="single"/>
          <w14:ligatures w14:val="none"/>
        </w:rPr>
        <w:t>international waters off Alaska</w:t>
      </w:r>
      <w:r w:rsidRPr="00481F97">
        <w:rPr>
          <w:rFonts w:ascii="Calibri" w:eastAsia="Times New Roman" w:hAnsi="Calibri" w:cs="Calibri"/>
          <w:kern w:val="0"/>
          <w:sz w:val="16"/>
          <w:szCs w:val="22"/>
          <w14:ligatures w14:val="none"/>
        </w:rPr>
        <w:t xml:space="preserve"> in August 2023. Earlier, security concerns spurred calls for tighter regulations after reports that Chinese researchers — who had been working with researchers in Denmark and Sweden — had undisclosed ties to the Chinese People’s Liberation Army, The Diplomat reported in June 2022.</w:t>
      </w:r>
    </w:p>
    <w:p w14:paraId="261329A6"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“China’s intentions for the region remain opaque,” Royal Netherlands Navy Adm. Rob Bauer, NATO’s Military Committee chair, said at the annual Arctic Circle Assembly in Reykjavik, Iceland, in October 2023. Later that month, he told Bloomberg News: “</w:t>
      </w:r>
      <w:r w:rsidRPr="00481F97">
        <w:rPr>
          <w:rFonts w:ascii="Calibri" w:eastAsia="Times New Roman" w:hAnsi="Calibri" w:cs="Calibri"/>
          <w:b/>
          <w:bCs/>
          <w:kern w:val="0"/>
          <w:sz w:val="22"/>
          <w:szCs w:val="22"/>
          <w:highlight w:val="green"/>
          <w:u w:val="single"/>
          <w14:ligatures w14:val="none"/>
        </w:rPr>
        <w:t>They haven’t said they won’t go there militarily</w:t>
      </w:r>
      <w:r w:rsidRPr="00481F97">
        <w:rPr>
          <w:rFonts w:ascii="Calibri" w:eastAsia="Times New Roman" w:hAnsi="Calibri" w:cs="Calibri"/>
          <w:kern w:val="0"/>
          <w:sz w:val="16"/>
          <w:szCs w:val="22"/>
          <w14:ligatures w14:val="none"/>
        </w:rPr>
        <w:t>.”</w:t>
      </w:r>
    </w:p>
    <w:p w14:paraId="48319A59"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Specifically, they threaten </w:t>
      </w:r>
      <w:r w:rsidRPr="00481F97">
        <w:rPr>
          <w:rFonts w:ascii="Calibri" w:eastAsia="DengXian Light" w:hAnsi="Calibri" w:cs="Times New Roman"/>
          <w:b/>
          <w:iCs/>
          <w:kern w:val="0"/>
          <w:sz w:val="26"/>
          <w:szCs w:val="22"/>
          <w:u w:val="single"/>
          <w14:ligatures w14:val="none"/>
        </w:rPr>
        <w:t>cables</w:t>
      </w:r>
      <w:r w:rsidRPr="00481F97">
        <w:rPr>
          <w:rFonts w:ascii="Calibri" w:eastAsia="DengXian Light" w:hAnsi="Calibri" w:cs="Times New Roman"/>
          <w:b/>
          <w:iCs/>
          <w:kern w:val="0"/>
          <w:sz w:val="26"/>
          <w:szCs w:val="22"/>
          <w14:ligatures w14:val="none"/>
        </w:rPr>
        <w:t>.</w:t>
      </w:r>
    </w:p>
    <w:p w14:paraId="31FB2864" w14:textId="77777777" w:rsidR="00481F97" w:rsidRPr="00481F97" w:rsidRDefault="00481F97" w:rsidP="00481F97">
      <w:pPr>
        <w:spacing w:line="256" w:lineRule="auto"/>
        <w:rPr>
          <w:rFonts w:ascii="Calibri" w:eastAsia="Aptos" w:hAnsi="Calibri"/>
          <w:kern w:val="0"/>
          <w:sz w:val="22"/>
          <w:szCs w:val="22"/>
          <w14:ligatures w14:val="none"/>
        </w:rPr>
      </w:pPr>
      <w:proofErr w:type="spellStart"/>
      <w:r w:rsidRPr="00481F97">
        <w:rPr>
          <w:rFonts w:ascii="Calibri" w:eastAsia="Aptos" w:hAnsi="Calibri"/>
          <w:b/>
          <w:bCs/>
          <w:kern w:val="0"/>
          <w:sz w:val="26"/>
          <w:szCs w:val="22"/>
          <w14:ligatures w14:val="none"/>
        </w:rPr>
        <w:t>Saunavaara</w:t>
      </w:r>
      <w:proofErr w:type="spellEnd"/>
      <w:r w:rsidRPr="00481F97">
        <w:rPr>
          <w:rFonts w:ascii="Calibri" w:eastAsia="Aptos" w:hAnsi="Calibri"/>
          <w:b/>
          <w:bCs/>
          <w:kern w:val="0"/>
          <w:sz w:val="26"/>
          <w:szCs w:val="22"/>
          <w14:ligatures w14:val="none"/>
        </w:rPr>
        <w:t xml:space="preserve"> ’25 </w:t>
      </w:r>
      <w:r w:rsidRPr="00481F97">
        <w:rPr>
          <w:rFonts w:ascii="Calibri" w:eastAsia="Aptos" w:hAnsi="Calibri"/>
          <w:kern w:val="0"/>
          <w:sz w:val="22"/>
          <w:szCs w:val="22"/>
          <w14:ligatures w14:val="none"/>
        </w:rPr>
        <w:t>Associate Professor at the Hokkaido</w:t>
      </w:r>
      <w:r w:rsidRPr="00481F97">
        <w:rPr>
          <w:rFonts w:ascii="Calibri" w:eastAsia="Aptos" w:hAnsi="Calibri"/>
          <w:b/>
          <w:bCs/>
          <w:kern w:val="0"/>
          <w:sz w:val="26"/>
          <w:szCs w:val="22"/>
          <w14:ligatures w14:val="none"/>
        </w:rPr>
        <w:t xml:space="preserve"> </w:t>
      </w:r>
      <w:r w:rsidRPr="00481F97">
        <w:rPr>
          <w:rFonts w:ascii="Calibri" w:eastAsia="Aptos" w:hAnsi="Calibri"/>
          <w:kern w:val="0"/>
          <w:sz w:val="22"/>
          <w:szCs w:val="22"/>
          <w14:ligatures w14:val="none"/>
        </w:rPr>
        <w:t xml:space="preserve">(Juha, January, “Study on the benefits and opportunities of Arctic Connectivity submarine cables for secure, resilient and sustainable global connectivity,” https://eprd.pl/wp-content/uploads/2025/02/DPA_Final-Report-on-Arctic-Connectivity-Study-.pdf) / </w:t>
      </w:r>
      <w:proofErr w:type="spellStart"/>
      <w:r w:rsidRPr="00481F97">
        <w:rPr>
          <w:rFonts w:ascii="Calibri" w:eastAsia="Aptos" w:hAnsi="Calibri"/>
          <w:kern w:val="0"/>
          <w:sz w:val="22"/>
          <w:szCs w:val="22"/>
          <w14:ligatures w14:val="none"/>
        </w:rPr>
        <w:t>keyron</w:t>
      </w:r>
      <w:proofErr w:type="spellEnd"/>
    </w:p>
    <w:p w14:paraId="0B4958E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recent recognition of submarine fiber-optic cables as critical infrastructure originates from various sources. The submarine </w:t>
      </w:r>
      <w:r w:rsidRPr="00481F97">
        <w:rPr>
          <w:rFonts w:ascii="Calibri" w:eastAsia="Aptos" w:hAnsi="Calibri"/>
          <w:kern w:val="0"/>
          <w:sz w:val="22"/>
          <w:szCs w:val="22"/>
          <w:highlight w:val="green"/>
          <w:u w:val="single"/>
          <w14:ligatures w14:val="none"/>
        </w:rPr>
        <w:t>cable conflicts</w:t>
      </w:r>
      <w:r w:rsidRPr="00481F97">
        <w:rPr>
          <w:rFonts w:ascii="Calibri" w:eastAsia="Aptos" w:hAnsi="Calibri"/>
          <w:kern w:val="0"/>
          <w:sz w:val="22"/>
          <w:szCs w:val="22"/>
          <w:u w:val="single"/>
          <w14:ligatures w14:val="none"/>
        </w:rPr>
        <w:t xml:space="preserve"> and tensions between the US and China</w:t>
      </w:r>
      <w:r w:rsidRPr="00481F97">
        <w:rPr>
          <w:rFonts w:ascii="Calibri" w:eastAsia="Aptos" w:hAnsi="Calibri"/>
          <w:kern w:val="0"/>
          <w:sz w:val="16"/>
          <w:szCs w:val="22"/>
          <w14:ligatures w14:val="none"/>
        </w:rPr>
        <w:t xml:space="preserve">, which </w:t>
      </w:r>
      <w:r w:rsidRPr="00481F97">
        <w:rPr>
          <w:rFonts w:ascii="Calibri" w:eastAsia="Aptos" w:hAnsi="Calibri"/>
          <w:kern w:val="0"/>
          <w:sz w:val="22"/>
          <w:szCs w:val="22"/>
          <w:highlight w:val="green"/>
          <w:u w:val="single"/>
          <w14:ligatures w14:val="none"/>
        </w:rPr>
        <w:t>heated up</w:t>
      </w:r>
      <w:r w:rsidRPr="00481F97">
        <w:rPr>
          <w:rFonts w:ascii="Calibri" w:eastAsia="Aptos" w:hAnsi="Calibri"/>
          <w:kern w:val="0"/>
          <w:sz w:val="22"/>
          <w:szCs w:val="22"/>
          <w:u w:val="single"/>
          <w14:ligatures w14:val="none"/>
        </w:rPr>
        <w:t xml:space="preserve"> in the mid-2010s</w:t>
      </w:r>
      <w:r w:rsidRPr="00481F97">
        <w:rPr>
          <w:rFonts w:ascii="Calibri" w:eastAsia="Aptos" w:hAnsi="Calibri"/>
          <w:kern w:val="0"/>
          <w:sz w:val="16"/>
          <w:szCs w:val="22"/>
          <w14:ligatures w14:val="none"/>
        </w:rPr>
        <w:t xml:space="preserve">, impact all international cable industry-related developments. </w:t>
      </w:r>
      <w:r w:rsidRPr="00481F97">
        <w:rPr>
          <w:rFonts w:ascii="Calibri" w:eastAsia="Aptos" w:hAnsi="Calibri"/>
          <w:kern w:val="0"/>
          <w:sz w:val="22"/>
          <w:szCs w:val="22"/>
          <w:highlight w:val="green"/>
          <w:u w:val="single"/>
          <w14:ligatures w14:val="none"/>
        </w:rPr>
        <w:t>Given</w:t>
      </w:r>
      <w:r w:rsidRPr="00481F97">
        <w:rPr>
          <w:rFonts w:ascii="Calibri" w:eastAsia="Aptos" w:hAnsi="Calibri"/>
          <w:kern w:val="0"/>
          <w:sz w:val="22"/>
          <w:szCs w:val="22"/>
          <w:u w:val="single"/>
          <w14:ligatures w14:val="none"/>
        </w:rPr>
        <w:t xml:space="preserve"> China’s strict control over,</w:t>
      </w:r>
      <w:r w:rsidRPr="00481F97">
        <w:rPr>
          <w:rFonts w:ascii="Calibri" w:eastAsia="Aptos" w:hAnsi="Calibri"/>
          <w:kern w:val="0"/>
          <w:sz w:val="16"/>
          <w:szCs w:val="22"/>
          <w14:ligatures w14:val="none"/>
        </w:rPr>
        <w:t xml:space="preserve"> and the </w:t>
      </w:r>
      <w:r w:rsidRPr="00481F97">
        <w:rPr>
          <w:rFonts w:ascii="Calibri" w:eastAsia="Aptos" w:hAnsi="Calibri"/>
          <w:kern w:val="0"/>
          <w:sz w:val="22"/>
          <w:szCs w:val="22"/>
          <w:u w:val="single"/>
          <w14:ligatures w14:val="none"/>
        </w:rPr>
        <w:t>government’s</w:t>
      </w:r>
      <w:r w:rsidRPr="00481F97">
        <w:rPr>
          <w:rFonts w:ascii="Calibri" w:eastAsia="Aptos" w:hAnsi="Calibri"/>
          <w:kern w:val="0"/>
          <w:sz w:val="16"/>
          <w:szCs w:val="22"/>
          <w14:ligatures w14:val="none"/>
        </w:rPr>
        <w:t xml:space="preserve"> close </w:t>
      </w:r>
      <w:r w:rsidRPr="00481F97">
        <w:rPr>
          <w:rFonts w:ascii="Calibri" w:eastAsia="Aptos" w:hAnsi="Calibri"/>
          <w:kern w:val="0"/>
          <w:sz w:val="22"/>
          <w:szCs w:val="22"/>
          <w:u w:val="single"/>
          <w14:ligatures w14:val="none"/>
        </w:rPr>
        <w:t>ties with telecommunications companies, the US has growing concerns</w:t>
      </w:r>
      <w:r w:rsidRPr="00481F97">
        <w:rPr>
          <w:rFonts w:ascii="Calibri" w:eastAsia="Aptos" w:hAnsi="Calibri"/>
          <w:kern w:val="0"/>
          <w:sz w:val="16"/>
          <w:szCs w:val="22"/>
          <w14:ligatures w14:val="none"/>
        </w:rPr>
        <w:t xml:space="preserve"> (shared by many other countries) </w:t>
      </w:r>
      <w:r w:rsidRPr="00481F97">
        <w:rPr>
          <w:rFonts w:ascii="Calibri" w:eastAsia="Aptos" w:hAnsi="Calibri"/>
          <w:kern w:val="0"/>
          <w:sz w:val="22"/>
          <w:szCs w:val="22"/>
          <w:u w:val="single"/>
          <w14:ligatures w14:val="none"/>
        </w:rPr>
        <w:t xml:space="preserve">about Chinese companies’ involvement in </w:t>
      </w:r>
      <w:r w:rsidRPr="00481F97">
        <w:rPr>
          <w:rFonts w:ascii="Calibri" w:eastAsia="Aptos" w:hAnsi="Calibri"/>
          <w:b/>
          <w:iCs/>
          <w:kern w:val="0"/>
          <w:sz w:val="22"/>
          <w:szCs w:val="22"/>
          <w:u w:val="single"/>
          <w:bdr w:val="single" w:sz="8" w:space="0" w:color="auto" w:frame="1"/>
          <w14:ligatures w14:val="none"/>
        </w:rPr>
        <w:t>building</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owning</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controlling</w:t>
      </w:r>
      <w:r w:rsidRPr="00481F97">
        <w:rPr>
          <w:rFonts w:ascii="Calibri" w:eastAsia="Aptos" w:hAnsi="Calibri"/>
          <w:kern w:val="0"/>
          <w:sz w:val="22"/>
          <w:szCs w:val="22"/>
          <w:u w:val="single"/>
          <w14:ligatures w14:val="none"/>
        </w:rPr>
        <w:t xml:space="preserve"> subsea cable systems. The </w:t>
      </w:r>
      <w:r w:rsidRPr="00481F97">
        <w:rPr>
          <w:rFonts w:ascii="Calibri" w:eastAsia="Aptos" w:hAnsi="Calibri"/>
          <w:kern w:val="0"/>
          <w:sz w:val="22"/>
          <w:szCs w:val="22"/>
          <w:highlight w:val="green"/>
          <w:u w:val="single"/>
          <w14:ligatures w14:val="none"/>
        </w:rPr>
        <w:t>fears</w:t>
      </w:r>
      <w:r w:rsidRPr="00481F97">
        <w:rPr>
          <w:rFonts w:ascii="Calibri" w:eastAsia="Aptos" w:hAnsi="Calibri"/>
          <w:kern w:val="0"/>
          <w:sz w:val="22"/>
          <w:szCs w:val="22"/>
          <w:u w:val="single"/>
          <w14:ligatures w14:val="none"/>
        </w:rPr>
        <w:t xml:space="preserve"> that </w:t>
      </w:r>
      <w:r w:rsidRPr="00481F97">
        <w:rPr>
          <w:rFonts w:ascii="Calibri" w:eastAsia="Aptos" w:hAnsi="Calibri"/>
          <w:kern w:val="0"/>
          <w:sz w:val="22"/>
          <w:szCs w:val="22"/>
          <w:highlight w:val="green"/>
          <w:u w:val="single"/>
          <w14:ligatures w14:val="none"/>
        </w:rPr>
        <w:t xml:space="preserve">China could </w:t>
      </w:r>
      <w:r w:rsidRPr="00481F97">
        <w:rPr>
          <w:rFonts w:ascii="Calibri" w:eastAsia="Aptos" w:hAnsi="Calibri"/>
          <w:b/>
          <w:iCs/>
          <w:kern w:val="0"/>
          <w:sz w:val="22"/>
          <w:szCs w:val="22"/>
          <w:highlight w:val="green"/>
          <w:u w:val="single"/>
          <w:bdr w:val="single" w:sz="8" w:space="0" w:color="auto" w:frame="1"/>
          <w14:ligatures w14:val="none"/>
        </w:rPr>
        <w:t>spy on</w:t>
      </w:r>
      <w:r w:rsidRPr="00481F97">
        <w:rPr>
          <w:rFonts w:ascii="Calibri" w:eastAsia="Aptos" w:hAnsi="Calibri"/>
          <w:b/>
          <w:iCs/>
          <w:kern w:val="0"/>
          <w:sz w:val="22"/>
          <w:szCs w:val="22"/>
          <w:u w:val="single"/>
          <w:bdr w:val="single" w:sz="8" w:space="0" w:color="auto" w:frame="1"/>
          <w14:ligatures w14:val="none"/>
        </w:rPr>
        <w:t xml:space="preserve"> global internet </w:t>
      </w:r>
      <w:r w:rsidRPr="00481F97">
        <w:rPr>
          <w:rFonts w:ascii="Calibri" w:eastAsia="Aptos" w:hAnsi="Calibri"/>
          <w:b/>
          <w:iCs/>
          <w:kern w:val="0"/>
          <w:sz w:val="22"/>
          <w:szCs w:val="22"/>
          <w:highlight w:val="green"/>
          <w:u w:val="single"/>
          <w:bdr w:val="single" w:sz="8" w:space="0" w:color="auto" w:frame="1"/>
          <w14:ligatures w14:val="none"/>
        </w:rPr>
        <w:t>traffic</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intercept sensitive data</w:t>
      </w:r>
      <w:r w:rsidRPr="00481F97">
        <w:rPr>
          <w:rFonts w:ascii="Calibri" w:eastAsia="Aptos" w:hAnsi="Calibri"/>
          <w:kern w:val="0"/>
          <w:sz w:val="22"/>
          <w:szCs w:val="22"/>
          <w:u w:val="single"/>
          <w14:ligatures w14:val="none"/>
        </w:rPr>
        <w:t xml:space="preserve"> has led to restrictions</w:t>
      </w:r>
      <w:r w:rsidRPr="00481F97">
        <w:rPr>
          <w:rFonts w:ascii="Calibri" w:eastAsia="Aptos" w:hAnsi="Calibri"/>
          <w:kern w:val="0"/>
          <w:sz w:val="16"/>
          <w:szCs w:val="22"/>
          <w14:ligatures w14:val="none"/>
        </w:rPr>
        <w:t xml:space="preserve"> on certain </w:t>
      </w:r>
      <w:r w:rsidRPr="00481F97">
        <w:rPr>
          <w:rFonts w:ascii="Calibri" w:eastAsia="Aptos" w:hAnsi="Calibri"/>
          <w:kern w:val="0"/>
          <w:sz w:val="22"/>
          <w:szCs w:val="22"/>
          <w:u w:val="single"/>
          <w14:ligatures w14:val="none"/>
        </w:rPr>
        <w:t>Chinese companies</w:t>
      </w:r>
      <w:r w:rsidRPr="00481F97">
        <w:rPr>
          <w:rFonts w:ascii="Calibri" w:eastAsia="Aptos" w:hAnsi="Calibri"/>
          <w:kern w:val="0"/>
          <w:sz w:val="16"/>
          <w:szCs w:val="22"/>
          <w14:ligatures w14:val="none"/>
        </w:rPr>
        <w:t>, like Huawei. The US government has also blocked submarine fiber-optic cable projects (such as the Pacific Light Cable Network) involving Chinese state-owned companies and exerted influence over projects to ensure that Chinese companies do not gain control over international communication routes (Gross et al. 2023).</w:t>
      </w:r>
    </w:p>
    <w:p w14:paraId="17E5325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The</w:t>
      </w:r>
      <w:r w:rsidRPr="00481F97">
        <w:rPr>
          <w:rFonts w:ascii="Calibri" w:eastAsia="Aptos" w:hAnsi="Calibri"/>
          <w:kern w:val="0"/>
          <w:sz w:val="16"/>
          <w:szCs w:val="22"/>
          <w14:ligatures w14:val="none"/>
        </w:rPr>
        <w:t xml:space="preserve"> role of Yemen’s </w:t>
      </w:r>
      <w:r w:rsidRPr="00481F97">
        <w:rPr>
          <w:rFonts w:ascii="Calibri" w:eastAsia="Aptos" w:hAnsi="Calibri"/>
          <w:kern w:val="0"/>
          <w:sz w:val="22"/>
          <w:szCs w:val="22"/>
          <w:highlight w:val="green"/>
          <w:u w:val="single"/>
          <w14:ligatures w14:val="none"/>
        </w:rPr>
        <w:t>Houthi</w:t>
      </w:r>
      <w:r w:rsidRPr="00481F97">
        <w:rPr>
          <w:rFonts w:ascii="Calibri" w:eastAsia="Aptos" w:hAnsi="Calibri"/>
          <w:kern w:val="0"/>
          <w:sz w:val="22"/>
          <w:szCs w:val="22"/>
          <w:u w:val="single"/>
          <w14:ligatures w14:val="none"/>
        </w:rPr>
        <w:t xml:space="preserve"> rebels</w:t>
      </w:r>
      <w:r w:rsidRPr="00481F97">
        <w:rPr>
          <w:rFonts w:ascii="Calibri" w:eastAsia="Aptos" w:hAnsi="Calibri"/>
          <w:kern w:val="0"/>
          <w:sz w:val="16"/>
          <w:szCs w:val="22"/>
          <w14:ligatures w14:val="none"/>
        </w:rPr>
        <w:t xml:space="preserve"> in the submarine </w:t>
      </w:r>
      <w:r w:rsidRPr="00481F97">
        <w:rPr>
          <w:rFonts w:ascii="Calibri" w:eastAsia="Aptos" w:hAnsi="Calibri"/>
          <w:kern w:val="0"/>
          <w:sz w:val="22"/>
          <w:szCs w:val="22"/>
          <w:u w:val="single"/>
          <w14:ligatures w14:val="none"/>
        </w:rPr>
        <w:t xml:space="preserve">cable </w:t>
      </w:r>
      <w:r w:rsidRPr="00481F97">
        <w:rPr>
          <w:rFonts w:ascii="Calibri" w:eastAsia="Aptos" w:hAnsi="Calibri"/>
          <w:kern w:val="0"/>
          <w:sz w:val="22"/>
          <w:szCs w:val="22"/>
          <w:highlight w:val="green"/>
          <w:u w:val="single"/>
          <w14:ligatures w14:val="none"/>
        </w:rPr>
        <w:t>cuts in</w:t>
      </w:r>
      <w:r w:rsidRPr="00481F97">
        <w:rPr>
          <w:rFonts w:ascii="Calibri" w:eastAsia="Aptos" w:hAnsi="Calibri"/>
          <w:kern w:val="0"/>
          <w:sz w:val="22"/>
          <w:szCs w:val="22"/>
          <w:u w:val="single"/>
          <w14:ligatures w14:val="none"/>
        </w:rPr>
        <w:t xml:space="preserve"> the Red Sea, </w:t>
      </w:r>
      <w:r w:rsidRPr="00481F97">
        <w:rPr>
          <w:rFonts w:ascii="Calibri" w:eastAsia="Aptos" w:hAnsi="Calibri"/>
          <w:kern w:val="0"/>
          <w:sz w:val="22"/>
          <w:szCs w:val="22"/>
          <w:highlight w:val="green"/>
          <w:u w:val="single"/>
          <w14:ligatures w14:val="none"/>
        </w:rPr>
        <w:t xml:space="preserve">one </w:t>
      </w:r>
      <w:r w:rsidRPr="00481F97">
        <w:rPr>
          <w:rFonts w:ascii="Calibri" w:eastAsia="Aptos" w:hAnsi="Calibri"/>
          <w:kern w:val="0"/>
          <w:sz w:val="22"/>
          <w:szCs w:val="22"/>
          <w:u w:val="single"/>
          <w14:ligatures w14:val="none"/>
        </w:rPr>
        <w:t xml:space="preserve">of the </w:t>
      </w:r>
      <w:r w:rsidRPr="00481F97">
        <w:rPr>
          <w:rFonts w:ascii="Calibri" w:eastAsia="Aptos" w:hAnsi="Calibri"/>
          <w:b/>
          <w:iCs/>
          <w:kern w:val="0"/>
          <w:sz w:val="22"/>
          <w:szCs w:val="22"/>
          <w:highlight w:val="green"/>
          <w:u w:val="single"/>
          <w:bdr w:val="single" w:sz="8" w:space="0" w:color="auto" w:frame="1"/>
          <w14:ligatures w14:val="none"/>
        </w:rPr>
        <w:t>choke point</w:t>
      </w:r>
      <w:r w:rsidRPr="00481F97">
        <w:rPr>
          <w:rFonts w:ascii="Calibri" w:eastAsia="Aptos" w:hAnsi="Calibri"/>
          <w:b/>
          <w:iCs/>
          <w:kern w:val="0"/>
          <w:sz w:val="22"/>
          <w:szCs w:val="22"/>
          <w:u w:val="single"/>
          <w:bdr w:val="single" w:sz="8" w:space="0" w:color="auto" w:frame="1"/>
          <w14:ligatures w14:val="none"/>
        </w:rPr>
        <w:t>s</w:t>
      </w:r>
      <w:r w:rsidRPr="00481F97">
        <w:rPr>
          <w:rFonts w:ascii="Calibri" w:eastAsia="Aptos" w:hAnsi="Calibri"/>
          <w:kern w:val="0"/>
          <w:sz w:val="22"/>
          <w:szCs w:val="22"/>
          <w:u w:val="single"/>
          <w14:ligatures w14:val="none"/>
        </w:rPr>
        <w:t xml:space="preserve"> in </w:t>
      </w:r>
      <w:r w:rsidRPr="00481F97">
        <w:rPr>
          <w:rFonts w:ascii="Calibri" w:eastAsia="Aptos" w:hAnsi="Calibri"/>
          <w:b/>
          <w:iCs/>
          <w:kern w:val="0"/>
          <w:sz w:val="22"/>
          <w:szCs w:val="22"/>
          <w:u w:val="single"/>
          <w:bdr w:val="single" w:sz="8" w:space="0" w:color="auto" w:frame="1"/>
          <w14:ligatures w14:val="none"/>
        </w:rPr>
        <w:t>data traffic</w:t>
      </w:r>
      <w:r w:rsidRPr="00481F97">
        <w:rPr>
          <w:rFonts w:ascii="Calibri" w:eastAsia="Aptos" w:hAnsi="Calibri"/>
          <w:kern w:val="0"/>
          <w:sz w:val="22"/>
          <w:szCs w:val="22"/>
          <w:u w:val="single"/>
          <w14:ligatures w14:val="none"/>
        </w:rPr>
        <w:t xml:space="preserve"> between Europe and Asia, has </w:t>
      </w:r>
      <w:r w:rsidRPr="00481F97">
        <w:rPr>
          <w:rFonts w:ascii="Calibri" w:eastAsia="Aptos" w:hAnsi="Calibri"/>
          <w:kern w:val="0"/>
          <w:sz w:val="22"/>
          <w:szCs w:val="22"/>
          <w:highlight w:val="green"/>
          <w:u w:val="single"/>
          <w14:ligatures w14:val="none"/>
        </w:rPr>
        <w:t>received</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significant </w:t>
      </w:r>
      <w:r w:rsidRPr="00481F97">
        <w:rPr>
          <w:rFonts w:ascii="Calibri" w:eastAsia="Aptos" w:hAnsi="Calibri"/>
          <w:b/>
          <w:iCs/>
          <w:kern w:val="0"/>
          <w:sz w:val="22"/>
          <w:szCs w:val="22"/>
          <w:highlight w:val="green"/>
          <w:u w:val="single"/>
          <w:bdr w:val="single" w:sz="8" w:space="0" w:color="auto" w:frame="1"/>
          <w14:ligatures w14:val="none"/>
        </w:rPr>
        <w:t>attention</w:t>
      </w:r>
      <w:r w:rsidRPr="00481F97">
        <w:rPr>
          <w:rFonts w:ascii="Calibri" w:eastAsia="Aptos" w:hAnsi="Calibri"/>
          <w:kern w:val="0"/>
          <w:sz w:val="16"/>
          <w:szCs w:val="22"/>
          <w14:ligatures w14:val="none"/>
        </w:rPr>
        <w:t xml:space="preserve"> since the spring of 2024. </w:t>
      </w:r>
      <w:r w:rsidRPr="00481F97">
        <w:rPr>
          <w:rFonts w:ascii="Calibri" w:eastAsia="Aptos" w:hAnsi="Calibri"/>
          <w:kern w:val="0"/>
          <w:sz w:val="22"/>
          <w:szCs w:val="22"/>
          <w:highlight w:val="green"/>
          <w:u w:val="single"/>
          <w14:ligatures w14:val="none"/>
        </w:rPr>
        <w:t xml:space="preserve">While </w:t>
      </w:r>
      <w:r w:rsidRPr="00481F97">
        <w:rPr>
          <w:rFonts w:ascii="Calibri" w:eastAsia="Aptos" w:hAnsi="Calibri"/>
          <w:kern w:val="0"/>
          <w:sz w:val="22"/>
          <w:szCs w:val="22"/>
          <w:u w:val="single"/>
          <w14:ligatures w14:val="none"/>
        </w:rPr>
        <w:t xml:space="preserve">these </w:t>
      </w:r>
      <w:r w:rsidRPr="00481F97">
        <w:rPr>
          <w:rFonts w:ascii="Calibri" w:eastAsia="Aptos" w:hAnsi="Calibri"/>
          <w:kern w:val="0"/>
          <w:sz w:val="22"/>
          <w:szCs w:val="22"/>
          <w:highlight w:val="green"/>
          <w:u w:val="single"/>
          <w14:ligatures w14:val="none"/>
        </w:rPr>
        <w:t>problems have been</w:t>
      </w:r>
      <w:r w:rsidRPr="00481F97">
        <w:rPr>
          <w:rFonts w:ascii="Calibri" w:eastAsia="Aptos" w:hAnsi="Calibri"/>
          <w:kern w:val="0"/>
          <w:sz w:val="22"/>
          <w:szCs w:val="22"/>
          <w:u w:val="single"/>
          <w14:ligatures w14:val="none"/>
        </w:rPr>
        <w:t xml:space="preserve"> used as </w:t>
      </w:r>
      <w:r w:rsidRPr="00481F97">
        <w:rPr>
          <w:rFonts w:ascii="Calibri" w:eastAsia="Aptos" w:hAnsi="Calibri"/>
          <w:kern w:val="0"/>
          <w:sz w:val="22"/>
          <w:szCs w:val="22"/>
          <w:highlight w:val="green"/>
          <w:u w:val="single"/>
          <w14:ligatures w14:val="none"/>
        </w:rPr>
        <w:t>an argument on behalf of</w:t>
      </w:r>
      <w:r w:rsidRPr="00481F97">
        <w:rPr>
          <w:rFonts w:ascii="Calibri" w:eastAsia="Aptos" w:hAnsi="Calibri"/>
          <w:kern w:val="0"/>
          <w:sz w:val="22"/>
          <w:szCs w:val="22"/>
          <w:u w:val="single"/>
          <w14:ligatures w14:val="none"/>
        </w:rPr>
        <w:t xml:space="preserve"> the trans-</w:t>
      </w:r>
      <w:r w:rsidRPr="00481F97">
        <w:rPr>
          <w:rFonts w:ascii="Calibri" w:eastAsia="Aptos" w:hAnsi="Calibri"/>
          <w:kern w:val="0"/>
          <w:sz w:val="22"/>
          <w:szCs w:val="22"/>
          <w:highlight w:val="green"/>
          <w:u w:val="single"/>
          <w14:ligatures w14:val="none"/>
        </w:rPr>
        <w:t>Arctic cables</w:t>
      </w:r>
      <w:r w:rsidRPr="00481F97">
        <w:rPr>
          <w:rFonts w:ascii="Calibri" w:eastAsia="Aptos" w:hAnsi="Calibri"/>
          <w:kern w:val="0"/>
          <w:sz w:val="22"/>
          <w:szCs w:val="22"/>
          <w:u w:val="single"/>
          <w14:ligatures w14:val="none"/>
        </w:rPr>
        <w:t xml:space="preserve">, which would </w:t>
      </w:r>
      <w:r w:rsidRPr="00481F97">
        <w:rPr>
          <w:rFonts w:ascii="Calibri" w:eastAsia="Aptos" w:hAnsi="Calibri"/>
          <w:b/>
          <w:iCs/>
          <w:kern w:val="0"/>
          <w:sz w:val="22"/>
          <w:szCs w:val="22"/>
          <w:u w:val="single"/>
          <w:bdr w:val="single" w:sz="8" w:space="0" w:color="auto" w:frame="1"/>
          <w14:ligatures w14:val="none"/>
        </w:rPr>
        <w:t>increase network diversity</w:t>
      </w:r>
      <w:r w:rsidRPr="00481F97">
        <w:rPr>
          <w:rFonts w:ascii="Calibri" w:eastAsia="Aptos" w:hAnsi="Calibri"/>
          <w:kern w:val="0"/>
          <w:sz w:val="22"/>
          <w:szCs w:val="22"/>
          <w:u w:val="single"/>
          <w14:ligatures w14:val="none"/>
        </w:rPr>
        <w:t xml:space="preserve">, the </w:t>
      </w:r>
      <w:r w:rsidRPr="00481F97">
        <w:rPr>
          <w:rFonts w:ascii="Calibri" w:eastAsia="Aptos" w:hAnsi="Calibri"/>
          <w:kern w:val="0"/>
          <w:sz w:val="22"/>
          <w:szCs w:val="22"/>
          <w:highlight w:val="green"/>
          <w:u w:val="single"/>
          <w14:ligatures w14:val="none"/>
        </w:rPr>
        <w:t>northern waters</w:t>
      </w:r>
      <w:r w:rsidRPr="00481F97">
        <w:rPr>
          <w:rFonts w:ascii="Calibri" w:eastAsia="Aptos" w:hAnsi="Calibri"/>
          <w:kern w:val="0"/>
          <w:sz w:val="22"/>
          <w:szCs w:val="22"/>
          <w:u w:val="single"/>
          <w14:ligatures w14:val="none"/>
        </w:rPr>
        <w:t xml:space="preserve"> have</w:t>
      </w:r>
      <w:r w:rsidRPr="00481F97">
        <w:rPr>
          <w:rFonts w:ascii="Calibri" w:eastAsia="Aptos" w:hAnsi="Calibri"/>
          <w:kern w:val="0"/>
          <w:sz w:val="16"/>
          <w:szCs w:val="22"/>
          <w14:ligatures w14:val="none"/>
        </w:rPr>
        <w:t xml:space="preserve"> also </w:t>
      </w:r>
      <w:r w:rsidRPr="00481F97">
        <w:rPr>
          <w:rFonts w:ascii="Calibri" w:eastAsia="Aptos" w:hAnsi="Calibri"/>
          <w:kern w:val="0"/>
          <w:sz w:val="22"/>
          <w:szCs w:val="22"/>
          <w:highlight w:val="green"/>
          <w:u w:val="single"/>
          <w14:ligatures w14:val="none"/>
        </w:rPr>
        <w:t xml:space="preserve">witnessed </w:t>
      </w:r>
      <w:r w:rsidRPr="00481F97">
        <w:rPr>
          <w:rFonts w:ascii="Calibri" w:eastAsia="Aptos" w:hAnsi="Calibri"/>
          <w:b/>
          <w:iCs/>
          <w:kern w:val="0"/>
          <w:sz w:val="22"/>
          <w:szCs w:val="22"/>
          <w:highlight w:val="green"/>
          <w:u w:val="single"/>
          <w:bdr w:val="single" w:sz="8" w:space="0" w:color="auto" w:frame="1"/>
          <w14:ligatures w14:val="none"/>
        </w:rPr>
        <w:t>several incidents</w:t>
      </w:r>
      <w:r w:rsidRPr="00481F97">
        <w:rPr>
          <w:rFonts w:ascii="Calibri" w:eastAsia="Aptos" w:hAnsi="Calibri"/>
          <w:kern w:val="0"/>
          <w:sz w:val="22"/>
          <w:szCs w:val="22"/>
          <w:u w:val="single"/>
          <w14:ligatures w14:val="none"/>
        </w:rPr>
        <w:t xml:space="preserve"> where </w:t>
      </w:r>
      <w:r w:rsidRPr="00481F97">
        <w:rPr>
          <w:rFonts w:ascii="Calibri" w:eastAsia="Aptos" w:hAnsi="Calibri"/>
          <w:b/>
          <w:iCs/>
          <w:kern w:val="0"/>
          <w:sz w:val="22"/>
          <w:szCs w:val="22"/>
          <w:highlight w:val="green"/>
          <w:u w:val="single"/>
          <w:bdr w:val="single" w:sz="8" w:space="0" w:color="auto" w:frame="1"/>
          <w14:ligatures w14:val="none"/>
        </w:rPr>
        <w:t>intentional damaging</w:t>
      </w:r>
      <w:r w:rsidRPr="00481F97">
        <w:rPr>
          <w:rFonts w:ascii="Calibri" w:eastAsia="Aptos" w:hAnsi="Calibri"/>
          <w:kern w:val="0"/>
          <w:sz w:val="22"/>
          <w:szCs w:val="22"/>
          <w:u w:val="single"/>
          <w14:ligatures w14:val="none"/>
        </w:rPr>
        <w:t xml:space="preserve"> has </w:t>
      </w:r>
      <w:r w:rsidRPr="00481F97">
        <w:rPr>
          <w:rFonts w:ascii="Calibri" w:eastAsia="Aptos" w:hAnsi="Calibri"/>
          <w:kern w:val="0"/>
          <w:sz w:val="22"/>
          <w:szCs w:val="22"/>
          <w:highlight w:val="green"/>
          <w:u w:val="single"/>
          <w14:ligatures w14:val="none"/>
        </w:rPr>
        <w:t xml:space="preserve">been </w:t>
      </w:r>
      <w:r w:rsidRPr="00481F97">
        <w:rPr>
          <w:rFonts w:ascii="Calibri" w:eastAsia="Aptos" w:hAnsi="Calibri"/>
          <w:b/>
          <w:iCs/>
          <w:kern w:val="0"/>
          <w:sz w:val="22"/>
          <w:szCs w:val="22"/>
          <w:highlight w:val="green"/>
          <w:u w:val="single"/>
          <w:bdr w:val="single" w:sz="8" w:space="0" w:color="auto" w:frame="1"/>
          <w14:ligatures w14:val="none"/>
        </w:rPr>
        <w:t>proven</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speculated</w:t>
      </w:r>
      <w:r w:rsidRPr="00481F97">
        <w:rPr>
          <w:rFonts w:ascii="Calibri" w:eastAsia="Aptos" w:hAnsi="Calibri"/>
          <w:kern w:val="0"/>
          <w:sz w:val="22"/>
          <w:szCs w:val="22"/>
          <w:u w:val="single"/>
          <w14:ligatures w14:val="none"/>
        </w:rPr>
        <w:t>. The</w:t>
      </w:r>
      <w:r w:rsidRPr="00481F97">
        <w:rPr>
          <w:rFonts w:ascii="Calibri" w:eastAsia="Aptos" w:hAnsi="Calibri"/>
          <w:kern w:val="0"/>
          <w:sz w:val="16"/>
          <w:szCs w:val="22"/>
          <w14:ligatures w14:val="none"/>
        </w:rPr>
        <w:t xml:space="preserve"> Russian </w:t>
      </w:r>
      <w:r w:rsidRPr="00481F97">
        <w:rPr>
          <w:rFonts w:ascii="Calibri" w:eastAsia="Aptos" w:hAnsi="Calibri"/>
          <w:kern w:val="0"/>
          <w:sz w:val="22"/>
          <w:szCs w:val="22"/>
          <w:u w:val="single"/>
          <w14:ligatures w14:val="none"/>
        </w:rPr>
        <w:t>invasion of Ukraine</w:t>
      </w:r>
      <w:r w:rsidRPr="00481F97">
        <w:rPr>
          <w:rFonts w:ascii="Calibri" w:eastAsia="Aptos" w:hAnsi="Calibri"/>
          <w:kern w:val="0"/>
          <w:sz w:val="16"/>
          <w:szCs w:val="22"/>
          <w14:ligatures w14:val="none"/>
        </w:rPr>
        <w:t xml:space="preserve"> in February 2022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explosion of</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highlight w:val="green"/>
          <w:u w:val="single"/>
          <w14:ligatures w14:val="none"/>
        </w:rPr>
        <w:t>Nord Stream</w:t>
      </w:r>
      <w:r w:rsidRPr="00481F97">
        <w:rPr>
          <w:rFonts w:ascii="Calibri" w:eastAsia="Aptos" w:hAnsi="Calibri"/>
          <w:kern w:val="0"/>
          <w:sz w:val="22"/>
          <w:szCs w:val="22"/>
          <w:u w:val="single"/>
          <w14:ligatures w14:val="none"/>
        </w:rPr>
        <w:t xml:space="preserve"> gas pipelines alarmed</w:t>
      </w:r>
      <w:r w:rsidRPr="00481F97">
        <w:rPr>
          <w:rFonts w:ascii="Calibri" w:eastAsia="Aptos" w:hAnsi="Calibri"/>
          <w:kern w:val="0"/>
          <w:sz w:val="16"/>
          <w:szCs w:val="22"/>
          <w14:ligatures w14:val="none"/>
        </w:rPr>
        <w:t xml:space="preserve"> political decision makers and the public </w:t>
      </w:r>
      <w:r w:rsidRPr="00481F97">
        <w:rPr>
          <w:rFonts w:ascii="Calibri" w:eastAsia="Aptos" w:hAnsi="Calibri"/>
          <w:kern w:val="0"/>
          <w:sz w:val="22"/>
          <w:szCs w:val="22"/>
          <w:u w:val="single"/>
          <w14:ligatures w14:val="none"/>
        </w:rPr>
        <w:t>about</w:t>
      </w:r>
      <w:r w:rsidRPr="00481F97">
        <w:rPr>
          <w:rFonts w:ascii="Calibri" w:eastAsia="Aptos" w:hAnsi="Calibri"/>
          <w:kern w:val="0"/>
          <w:sz w:val="16"/>
          <w:szCs w:val="22"/>
          <w14:ligatures w14:val="none"/>
        </w:rPr>
        <w:t xml:space="preserve"> the importance and </w:t>
      </w:r>
      <w:r w:rsidRPr="00481F97">
        <w:rPr>
          <w:rFonts w:ascii="Calibri" w:eastAsia="Aptos" w:hAnsi="Calibri"/>
          <w:kern w:val="0"/>
          <w:sz w:val="22"/>
          <w:szCs w:val="22"/>
          <w:u w:val="single"/>
          <w14:ligatures w14:val="none"/>
        </w:rPr>
        <w:t>vulnerability of subsea infrastructures</w:t>
      </w:r>
      <w:r w:rsidRPr="00481F97">
        <w:rPr>
          <w:rFonts w:ascii="Calibri" w:eastAsia="Aptos" w:hAnsi="Calibri"/>
          <w:kern w:val="0"/>
          <w:sz w:val="16"/>
          <w:szCs w:val="22"/>
          <w14:ligatures w14:val="none"/>
        </w:rPr>
        <w:t xml:space="preserve">. Succeeding the Nord Stream case, </w:t>
      </w:r>
      <w:r w:rsidRPr="00481F97">
        <w:rPr>
          <w:rFonts w:ascii="Calibri" w:eastAsia="Aptos" w:hAnsi="Calibri"/>
          <w:kern w:val="0"/>
          <w:sz w:val="22"/>
          <w:szCs w:val="22"/>
          <w:u w:val="single"/>
          <w14:ligatures w14:val="none"/>
        </w:rPr>
        <w:t xml:space="preserve">new attention was paid to Russian vessels’ </w:t>
      </w:r>
      <w:r w:rsidRPr="00481F97">
        <w:rPr>
          <w:rFonts w:ascii="Calibri" w:eastAsia="Aptos" w:hAnsi="Calibri"/>
          <w:b/>
          <w:iCs/>
          <w:kern w:val="0"/>
          <w:sz w:val="22"/>
          <w:szCs w:val="22"/>
          <w:u w:val="single"/>
          <w:bdr w:val="single" w:sz="8" w:space="0" w:color="auto" w:frame="1"/>
          <w14:ligatures w14:val="none"/>
        </w:rPr>
        <w:t>suspicious activities</w:t>
      </w:r>
      <w:r w:rsidRPr="00481F97">
        <w:rPr>
          <w:rFonts w:ascii="Calibri" w:eastAsia="Aptos" w:hAnsi="Calibri"/>
          <w:kern w:val="0"/>
          <w:sz w:val="22"/>
          <w:szCs w:val="22"/>
          <w:u w:val="single"/>
          <w14:ligatures w14:val="none"/>
        </w:rPr>
        <w:t xml:space="preserve"> near</w:t>
      </w:r>
      <w:r w:rsidRPr="00481F97">
        <w:rPr>
          <w:rFonts w:ascii="Calibri" w:eastAsia="Aptos" w:hAnsi="Calibri"/>
          <w:kern w:val="0"/>
          <w:sz w:val="16"/>
          <w:szCs w:val="22"/>
          <w14:ligatures w14:val="none"/>
        </w:rPr>
        <w:t xml:space="preserve"> submarine fiber-optic </w:t>
      </w:r>
      <w:r w:rsidRPr="00481F97">
        <w:rPr>
          <w:rFonts w:ascii="Calibri" w:eastAsia="Aptos" w:hAnsi="Calibri"/>
          <w:kern w:val="0"/>
          <w:sz w:val="22"/>
          <w:szCs w:val="22"/>
          <w:u w:val="single"/>
          <w14:ligatures w14:val="none"/>
        </w:rPr>
        <w:t>cables and the incidents that</w:t>
      </w:r>
      <w:r w:rsidRPr="00481F97">
        <w:rPr>
          <w:rFonts w:ascii="Calibri" w:eastAsia="Aptos" w:hAnsi="Calibri"/>
          <w:kern w:val="0"/>
          <w:sz w:val="16"/>
          <w:szCs w:val="22"/>
          <w14:ligatures w14:val="none"/>
        </w:rPr>
        <w:t xml:space="preserve"> had </w:t>
      </w:r>
      <w:r w:rsidRPr="00481F97">
        <w:rPr>
          <w:rFonts w:ascii="Calibri" w:eastAsia="Aptos" w:hAnsi="Calibri"/>
          <w:kern w:val="0"/>
          <w:sz w:val="22"/>
          <w:szCs w:val="22"/>
          <w:u w:val="single"/>
          <w14:ligatures w14:val="none"/>
        </w:rPr>
        <w:t xml:space="preserve">occurred </w:t>
      </w:r>
      <w:r w:rsidRPr="00481F97">
        <w:rPr>
          <w:rFonts w:ascii="Calibri" w:eastAsia="Aptos" w:hAnsi="Calibri"/>
          <w:kern w:val="0"/>
          <w:sz w:val="22"/>
          <w:szCs w:val="22"/>
          <w:highlight w:val="green"/>
          <w:u w:val="single"/>
          <w14:ligatures w14:val="none"/>
        </w:rPr>
        <w:t>in</w:t>
      </w:r>
      <w:r w:rsidRPr="00481F97">
        <w:rPr>
          <w:rFonts w:ascii="Calibri" w:eastAsia="Aptos" w:hAnsi="Calibri"/>
          <w:kern w:val="0"/>
          <w:sz w:val="16"/>
          <w:szCs w:val="22"/>
          <w14:ligatures w14:val="none"/>
        </w:rPr>
        <w:t xml:space="preserve"> northern </w:t>
      </w:r>
      <w:r w:rsidRPr="00481F97">
        <w:rPr>
          <w:rFonts w:ascii="Calibri" w:eastAsia="Aptos" w:hAnsi="Calibri"/>
          <w:b/>
          <w:iCs/>
          <w:kern w:val="0"/>
          <w:sz w:val="22"/>
          <w:szCs w:val="22"/>
          <w:highlight w:val="green"/>
          <w:u w:val="single"/>
          <w:bdr w:val="single" w:sz="8" w:space="0" w:color="auto" w:frame="1"/>
          <w14:ligatures w14:val="none"/>
        </w:rPr>
        <w:t>Norway</w:t>
      </w:r>
      <w:r w:rsidRPr="00481F97">
        <w:rPr>
          <w:rFonts w:ascii="Calibri" w:eastAsia="Aptos" w:hAnsi="Calibri"/>
          <w:kern w:val="0"/>
          <w:sz w:val="16"/>
          <w:szCs w:val="22"/>
          <w14:ligatures w14:val="none"/>
        </w:rPr>
        <w:t xml:space="preserve"> in April 2021 and January 2022.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 xml:space="preserve">Baltic </w:t>
      </w:r>
      <w:r w:rsidRPr="00481F97">
        <w:rPr>
          <w:rFonts w:ascii="Calibri" w:eastAsia="Aptos" w:hAnsi="Calibri"/>
          <w:kern w:val="0"/>
          <w:sz w:val="22"/>
          <w:szCs w:val="22"/>
          <w:u w:val="single"/>
          <w14:ligatures w14:val="none"/>
        </w:rPr>
        <w:t>Connector incident</w:t>
      </w:r>
      <w:r w:rsidRPr="00481F97">
        <w:rPr>
          <w:rFonts w:ascii="Calibri" w:eastAsia="Aptos" w:hAnsi="Calibri"/>
          <w:kern w:val="0"/>
          <w:sz w:val="16"/>
          <w:szCs w:val="22"/>
          <w14:ligatures w14:val="none"/>
        </w:rPr>
        <w:t xml:space="preserve">, which occurred </w:t>
      </w:r>
      <w:r w:rsidRPr="00481F97">
        <w:rPr>
          <w:rFonts w:ascii="Calibri" w:eastAsia="Aptos" w:hAnsi="Calibri"/>
          <w:kern w:val="0"/>
          <w:sz w:val="22"/>
          <w:szCs w:val="22"/>
          <w:u w:val="single"/>
          <w14:ligatures w14:val="none"/>
        </w:rPr>
        <w:t>in</w:t>
      </w:r>
      <w:r w:rsidRPr="00481F97">
        <w:rPr>
          <w:rFonts w:ascii="Calibri" w:eastAsia="Aptos" w:hAnsi="Calibri"/>
          <w:kern w:val="0"/>
          <w:sz w:val="16"/>
          <w:szCs w:val="22"/>
          <w14:ligatures w14:val="none"/>
        </w:rPr>
        <w:t xml:space="preserve"> October </w:t>
      </w:r>
      <w:r w:rsidRPr="00481F97">
        <w:rPr>
          <w:rFonts w:ascii="Calibri" w:eastAsia="Aptos" w:hAnsi="Calibri"/>
          <w:kern w:val="0"/>
          <w:sz w:val="22"/>
          <w:szCs w:val="22"/>
          <w:u w:val="single"/>
          <w14:ligatures w14:val="none"/>
        </w:rPr>
        <w:t>2023, raised further questions concerning</w:t>
      </w:r>
      <w:r w:rsidRPr="00481F97">
        <w:rPr>
          <w:rFonts w:ascii="Calibri" w:eastAsia="Aptos" w:hAnsi="Calibri"/>
          <w:kern w:val="0"/>
          <w:sz w:val="16"/>
          <w:szCs w:val="22"/>
          <w14:ligatures w14:val="none"/>
        </w:rPr>
        <w:t xml:space="preserve"> the security of submarine infrastructure and </w:t>
      </w:r>
      <w:r w:rsidRPr="00481F97">
        <w:rPr>
          <w:rFonts w:ascii="Calibri" w:eastAsia="Aptos" w:hAnsi="Calibri"/>
          <w:kern w:val="0"/>
          <w:sz w:val="22"/>
          <w:szCs w:val="22"/>
          <w:u w:val="single"/>
          <w14:ligatures w14:val="none"/>
        </w:rPr>
        <w:t>intentionality behind</w:t>
      </w:r>
      <w:r w:rsidRPr="00481F97">
        <w:rPr>
          <w:rFonts w:ascii="Calibri" w:eastAsia="Aptos" w:hAnsi="Calibri"/>
          <w:kern w:val="0"/>
          <w:sz w:val="16"/>
          <w:szCs w:val="22"/>
          <w14:ligatures w14:val="none"/>
        </w:rPr>
        <w:t xml:space="preserve"> the accident caused by </w:t>
      </w:r>
      <w:r w:rsidRPr="00481F97">
        <w:rPr>
          <w:rFonts w:ascii="Calibri" w:eastAsia="Aptos" w:hAnsi="Calibri"/>
          <w:kern w:val="0"/>
          <w:sz w:val="22"/>
          <w:szCs w:val="22"/>
          <w:highlight w:val="green"/>
          <w:u w:val="single"/>
          <w14:ligatures w14:val="none"/>
        </w:rPr>
        <w:t>a</w:t>
      </w:r>
      <w:r w:rsidRPr="00481F97">
        <w:rPr>
          <w:rFonts w:ascii="Calibri" w:eastAsia="Aptos" w:hAnsi="Calibri"/>
          <w:kern w:val="0"/>
          <w:sz w:val="22"/>
          <w:szCs w:val="22"/>
          <w:u w:val="single"/>
          <w14:ligatures w14:val="none"/>
        </w:rPr>
        <w:t xml:space="preserve"> container </w:t>
      </w:r>
      <w:r w:rsidRPr="00481F97">
        <w:rPr>
          <w:rFonts w:ascii="Calibri" w:eastAsia="Aptos" w:hAnsi="Calibri"/>
          <w:kern w:val="0"/>
          <w:sz w:val="22"/>
          <w:szCs w:val="22"/>
          <w:highlight w:val="green"/>
          <w:u w:val="single"/>
          <w14:ligatures w14:val="none"/>
        </w:rPr>
        <w:t xml:space="preserve">ship </w:t>
      </w:r>
      <w:r w:rsidRPr="00481F97">
        <w:rPr>
          <w:rFonts w:ascii="Calibri" w:eastAsia="Aptos" w:hAnsi="Calibri"/>
          <w:b/>
          <w:iCs/>
          <w:kern w:val="0"/>
          <w:sz w:val="22"/>
          <w:szCs w:val="22"/>
          <w:highlight w:val="green"/>
          <w:u w:val="single"/>
          <w:bdr w:val="single" w:sz="8" w:space="0" w:color="auto" w:frame="1"/>
          <w14:ligatures w14:val="none"/>
        </w:rPr>
        <w:t>dragging</w:t>
      </w:r>
      <w:r w:rsidRPr="00481F97">
        <w:rPr>
          <w:rFonts w:ascii="Calibri" w:eastAsia="Aptos" w:hAnsi="Calibri"/>
          <w:b/>
          <w:iCs/>
          <w:kern w:val="0"/>
          <w:sz w:val="22"/>
          <w:szCs w:val="22"/>
          <w:u w:val="single"/>
          <w:bdr w:val="single" w:sz="8" w:space="0" w:color="auto" w:frame="1"/>
          <w14:ligatures w14:val="none"/>
        </w:rPr>
        <w:t xml:space="preserve"> its </w:t>
      </w:r>
      <w:r w:rsidRPr="00481F97">
        <w:rPr>
          <w:rFonts w:ascii="Calibri" w:eastAsia="Aptos" w:hAnsi="Calibri"/>
          <w:b/>
          <w:iCs/>
          <w:kern w:val="0"/>
          <w:sz w:val="22"/>
          <w:szCs w:val="22"/>
          <w:highlight w:val="green"/>
          <w:u w:val="single"/>
          <w:bdr w:val="single" w:sz="8" w:space="0" w:color="auto" w:frame="1"/>
          <w14:ligatures w14:val="none"/>
        </w:rPr>
        <w:t>anchor</w:t>
      </w:r>
      <w:r w:rsidRPr="00481F97">
        <w:rPr>
          <w:rFonts w:ascii="Calibri" w:eastAsia="Aptos" w:hAnsi="Calibri"/>
          <w:kern w:val="0"/>
          <w:sz w:val="22"/>
          <w:szCs w:val="22"/>
          <w:u w:val="single"/>
          <w14:ligatures w14:val="none"/>
        </w:rPr>
        <w:t xml:space="preserve"> and damaging </w:t>
      </w:r>
      <w:r w:rsidRPr="00481F97">
        <w:rPr>
          <w:rFonts w:ascii="Calibri" w:eastAsia="Aptos" w:hAnsi="Calibri"/>
          <w:b/>
          <w:iCs/>
          <w:kern w:val="0"/>
          <w:sz w:val="22"/>
          <w:szCs w:val="22"/>
          <w:u w:val="single"/>
          <w:bdr w:val="single" w:sz="8" w:space="0" w:color="auto" w:frame="1"/>
          <w14:ligatures w14:val="none"/>
        </w:rPr>
        <w:t>data cable</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 xml:space="preserve">between </w:t>
      </w:r>
      <w:r w:rsidRPr="00481F97">
        <w:rPr>
          <w:rFonts w:ascii="Calibri" w:eastAsia="Aptos" w:hAnsi="Calibri"/>
          <w:b/>
          <w:iCs/>
          <w:kern w:val="0"/>
          <w:sz w:val="22"/>
          <w:szCs w:val="22"/>
          <w:highlight w:val="green"/>
          <w:u w:val="single"/>
          <w:bdr w:val="single" w:sz="8" w:space="0" w:color="auto" w:frame="1"/>
          <w14:ligatures w14:val="none"/>
        </w:rPr>
        <w:t>Sweden</w:t>
      </w:r>
      <w:r w:rsidRPr="00481F97">
        <w:rPr>
          <w:rFonts w:ascii="Calibri" w:eastAsia="Aptos" w:hAnsi="Calibri"/>
          <w:kern w:val="0"/>
          <w:sz w:val="22"/>
          <w:szCs w:val="22"/>
          <w:highlight w:val="green"/>
          <w:u w:val="single"/>
          <w14:ligatures w14:val="none"/>
        </w:rPr>
        <w:t xml:space="preserve"> and </w:t>
      </w:r>
      <w:r w:rsidRPr="00481F97">
        <w:rPr>
          <w:rFonts w:ascii="Calibri" w:eastAsia="Aptos" w:hAnsi="Calibri"/>
          <w:b/>
          <w:iCs/>
          <w:kern w:val="0"/>
          <w:sz w:val="22"/>
          <w:szCs w:val="22"/>
          <w:highlight w:val="green"/>
          <w:u w:val="single"/>
          <w:bdr w:val="single" w:sz="8" w:space="0" w:color="auto" w:frame="1"/>
          <w14:ligatures w14:val="none"/>
        </w:rPr>
        <w:t>Estonia</w:t>
      </w:r>
      <w:r w:rsidRPr="00481F97">
        <w:rPr>
          <w:rFonts w:ascii="Calibri" w:eastAsia="Aptos" w:hAnsi="Calibri"/>
          <w:kern w:val="0"/>
          <w:sz w:val="16"/>
          <w:szCs w:val="22"/>
          <w14:ligatures w14:val="none"/>
        </w:rPr>
        <w:t xml:space="preserve"> and a gas pipeline between Finland and Estonia.</w:t>
      </w:r>
    </w:p>
    <w:p w14:paraId="4EC9474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Another</w:t>
      </w:r>
      <w:r w:rsidRPr="00481F97">
        <w:rPr>
          <w:rFonts w:ascii="Calibri" w:eastAsia="Aptos" w:hAnsi="Calibri"/>
          <w:kern w:val="0"/>
          <w:sz w:val="16"/>
          <w:szCs w:val="22"/>
          <w14:ligatures w14:val="none"/>
        </w:rPr>
        <w:t xml:space="preserve"> incident </w:t>
      </w:r>
      <w:r w:rsidRPr="00481F97">
        <w:rPr>
          <w:rFonts w:ascii="Calibri" w:eastAsia="Aptos" w:hAnsi="Calibri"/>
          <w:kern w:val="0"/>
          <w:sz w:val="22"/>
          <w:szCs w:val="22"/>
          <w:u w:val="single"/>
          <w14:ligatures w14:val="none"/>
        </w:rPr>
        <w:t>happened</w:t>
      </w:r>
      <w:r w:rsidRPr="00481F97">
        <w:rPr>
          <w:rFonts w:ascii="Calibri" w:eastAsia="Aptos" w:hAnsi="Calibri"/>
          <w:kern w:val="0"/>
          <w:sz w:val="16"/>
          <w:szCs w:val="22"/>
          <w14:ligatures w14:val="none"/>
        </w:rPr>
        <w:t xml:space="preserve"> on 17-18 </w:t>
      </w:r>
      <w:r w:rsidRPr="00481F97">
        <w:rPr>
          <w:rFonts w:ascii="Calibri" w:eastAsia="Aptos" w:hAnsi="Calibri"/>
          <w:kern w:val="0"/>
          <w:sz w:val="22"/>
          <w:szCs w:val="22"/>
          <w:u w:val="single"/>
          <w14:ligatures w14:val="none"/>
        </w:rPr>
        <w:t>November 2024 when</w:t>
      </w:r>
      <w:r w:rsidRPr="00481F97">
        <w:rPr>
          <w:rFonts w:ascii="Calibri" w:eastAsia="Aptos" w:hAnsi="Calibri"/>
          <w:kern w:val="0"/>
          <w:sz w:val="16"/>
          <w:szCs w:val="22"/>
          <w14:ligatures w14:val="none"/>
        </w:rPr>
        <w:t xml:space="preserve"> submarine </w:t>
      </w:r>
      <w:r w:rsidRPr="00481F97">
        <w:rPr>
          <w:rFonts w:ascii="Calibri" w:eastAsia="Aptos" w:hAnsi="Calibri"/>
          <w:kern w:val="0"/>
          <w:sz w:val="22"/>
          <w:szCs w:val="22"/>
          <w:highlight w:val="green"/>
          <w:u w:val="single"/>
          <w14:ligatures w14:val="none"/>
        </w:rPr>
        <w:t>cables connecting Finland</w:t>
      </w:r>
      <w:r w:rsidRPr="00481F97">
        <w:rPr>
          <w:rFonts w:ascii="Calibri" w:eastAsia="Aptos" w:hAnsi="Calibri"/>
          <w:kern w:val="0"/>
          <w:sz w:val="22"/>
          <w:szCs w:val="22"/>
          <w:u w:val="single"/>
          <w14:ligatures w14:val="none"/>
        </w:rPr>
        <w:t xml:space="preserve"> with</w:t>
      </w:r>
      <w:r w:rsidRPr="00481F97">
        <w:rPr>
          <w:rFonts w:ascii="Calibri" w:eastAsia="Aptos" w:hAnsi="Calibri"/>
          <w:kern w:val="0"/>
          <w:sz w:val="16"/>
          <w:szCs w:val="22"/>
          <w14:ligatures w14:val="none"/>
        </w:rPr>
        <w:t xml:space="preserve"> northern </w:t>
      </w:r>
      <w:r w:rsidRPr="00481F97">
        <w:rPr>
          <w:rFonts w:ascii="Calibri" w:eastAsia="Aptos" w:hAnsi="Calibri"/>
          <w:kern w:val="0"/>
          <w:sz w:val="22"/>
          <w:szCs w:val="22"/>
          <w:highlight w:val="green"/>
          <w:u w:val="single"/>
          <w14:ligatures w14:val="none"/>
        </w:rPr>
        <w:t>Germany and Sweden with Lithuania</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were</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suddenly </w:t>
      </w:r>
      <w:r w:rsidRPr="00481F97">
        <w:rPr>
          <w:rFonts w:ascii="Calibri" w:eastAsia="Aptos" w:hAnsi="Calibri"/>
          <w:b/>
          <w:iCs/>
          <w:kern w:val="0"/>
          <w:sz w:val="22"/>
          <w:szCs w:val="22"/>
          <w:highlight w:val="green"/>
          <w:u w:val="single"/>
          <w:bdr w:val="single" w:sz="8" w:space="0" w:color="auto" w:frame="1"/>
          <w14:ligatures w14:val="none"/>
        </w:rPr>
        <w:t>disrupted</w:t>
      </w:r>
      <w:r w:rsidRPr="00481F97">
        <w:rPr>
          <w:rFonts w:ascii="Calibri" w:eastAsia="Aptos" w:hAnsi="Calibri"/>
          <w:kern w:val="0"/>
          <w:sz w:val="16"/>
          <w:szCs w:val="22"/>
          <w14:ligatures w14:val="none"/>
        </w:rPr>
        <w:t xml:space="preserve">. While these cables intersect, the damages were at separate points. As </w:t>
      </w:r>
      <w:r w:rsidRPr="00481F97">
        <w:rPr>
          <w:rFonts w:ascii="Calibri" w:eastAsia="Aptos" w:hAnsi="Calibri"/>
          <w:kern w:val="0"/>
          <w:sz w:val="22"/>
          <w:szCs w:val="22"/>
          <w:u w:val="single"/>
          <w14:ligatures w14:val="none"/>
        </w:rPr>
        <w:t xml:space="preserve">natural explanations were ruled out, </w:t>
      </w:r>
      <w:r w:rsidRPr="00481F97">
        <w:rPr>
          <w:rFonts w:ascii="Calibri" w:eastAsia="Aptos" w:hAnsi="Calibri"/>
          <w:b/>
          <w:iCs/>
          <w:kern w:val="0"/>
          <w:sz w:val="22"/>
          <w:szCs w:val="22"/>
          <w:u w:val="single"/>
          <w:bdr w:val="single" w:sz="8" w:space="0" w:color="auto" w:frame="1"/>
          <w14:ligatures w14:val="none"/>
        </w:rPr>
        <w:t>external force</w:t>
      </w:r>
      <w:r w:rsidRPr="00481F97">
        <w:rPr>
          <w:rFonts w:ascii="Calibri" w:eastAsia="Aptos" w:hAnsi="Calibri"/>
          <w:kern w:val="0"/>
          <w:sz w:val="22"/>
          <w:szCs w:val="22"/>
          <w:u w:val="single"/>
          <w14:ligatures w14:val="none"/>
        </w:rPr>
        <w:t xml:space="preserve"> originating </w:t>
      </w:r>
      <w:r w:rsidRPr="00481F97">
        <w:rPr>
          <w:rFonts w:ascii="Calibri" w:eastAsia="Aptos" w:hAnsi="Calibri"/>
          <w:kern w:val="0"/>
          <w:sz w:val="22"/>
          <w:szCs w:val="22"/>
          <w:highlight w:val="green"/>
          <w:u w:val="single"/>
          <w14:ligatures w14:val="none"/>
        </w:rPr>
        <w:t>from</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human activity</w:t>
      </w:r>
      <w:r w:rsidRPr="00481F97">
        <w:rPr>
          <w:rFonts w:ascii="Calibri" w:eastAsia="Aptos" w:hAnsi="Calibri"/>
          <w:kern w:val="0"/>
          <w:sz w:val="22"/>
          <w:szCs w:val="22"/>
          <w:u w:val="single"/>
          <w14:ligatures w14:val="none"/>
        </w:rPr>
        <w:t xml:space="preserve"> was quickly recognized as the cause of the cable break</w:t>
      </w:r>
      <w:r w:rsidRPr="00481F97">
        <w:rPr>
          <w:rFonts w:ascii="Calibri" w:eastAsia="Aptos" w:hAnsi="Calibri"/>
          <w:kern w:val="0"/>
          <w:sz w:val="16"/>
          <w:szCs w:val="22"/>
          <w14:ligatures w14:val="none"/>
        </w:rPr>
        <w:t xml:space="preserve">. International </w:t>
      </w:r>
      <w:r w:rsidRPr="00481F97">
        <w:rPr>
          <w:rFonts w:ascii="Calibri" w:eastAsia="Aptos" w:hAnsi="Calibri"/>
          <w:kern w:val="0"/>
          <w:sz w:val="22"/>
          <w:szCs w:val="22"/>
          <w:u w:val="single"/>
          <w14:ligatures w14:val="none"/>
        </w:rPr>
        <w:t xml:space="preserve">investigators identified </w:t>
      </w:r>
      <w:r w:rsidRPr="00481F97">
        <w:rPr>
          <w:rFonts w:ascii="Calibri" w:eastAsia="Aptos" w:hAnsi="Calibri"/>
          <w:kern w:val="0"/>
          <w:sz w:val="22"/>
          <w:szCs w:val="22"/>
          <w:highlight w:val="green"/>
          <w:u w:val="single"/>
          <w14:ligatures w14:val="none"/>
        </w:rPr>
        <w:t>a Chinese</w:t>
      </w:r>
      <w:r w:rsidRPr="00481F97">
        <w:rPr>
          <w:rFonts w:ascii="Calibri" w:eastAsia="Aptos" w:hAnsi="Calibri"/>
          <w:kern w:val="0"/>
          <w:sz w:val="22"/>
          <w:szCs w:val="22"/>
          <w:u w:val="single"/>
          <w14:ligatures w14:val="none"/>
        </w:rPr>
        <w:t xml:space="preserve">-registered </w:t>
      </w:r>
      <w:r w:rsidRPr="00481F97">
        <w:rPr>
          <w:rFonts w:ascii="Calibri" w:eastAsia="Aptos" w:hAnsi="Calibri"/>
          <w:kern w:val="0"/>
          <w:sz w:val="22"/>
          <w:szCs w:val="22"/>
          <w:highlight w:val="green"/>
          <w:u w:val="single"/>
          <w14:ligatures w14:val="none"/>
        </w:rPr>
        <w:t>vessel</w:t>
      </w:r>
      <w:r w:rsidRPr="00481F97">
        <w:rPr>
          <w:rFonts w:ascii="Calibri" w:eastAsia="Aptos" w:hAnsi="Calibri"/>
          <w:kern w:val="0"/>
          <w:sz w:val="16"/>
          <w:szCs w:val="22"/>
          <w14:ligatures w14:val="none"/>
        </w:rPr>
        <w:t xml:space="preserve"> named Yi Peng 3, traveling from Russia to Egypt, as the main suspect. The cable has been repaired, but authorities around Europe are assessing potential responses to increased hybrid acts of warfare (Moss 2024; </w:t>
      </w:r>
      <w:proofErr w:type="spellStart"/>
      <w:r w:rsidRPr="00481F97">
        <w:rPr>
          <w:rFonts w:ascii="Calibri" w:eastAsia="Aptos" w:hAnsi="Calibri"/>
          <w:kern w:val="0"/>
          <w:sz w:val="16"/>
          <w:szCs w:val="22"/>
          <w14:ligatures w14:val="none"/>
        </w:rPr>
        <w:t>Cinia</w:t>
      </w:r>
      <w:proofErr w:type="spellEnd"/>
      <w:r w:rsidRPr="00481F97">
        <w:rPr>
          <w:rFonts w:ascii="Calibri" w:eastAsia="Aptos" w:hAnsi="Calibri"/>
          <w:kern w:val="0"/>
          <w:sz w:val="16"/>
          <w:szCs w:val="22"/>
          <w14:ligatures w14:val="none"/>
        </w:rPr>
        <w:t xml:space="preserve"> 2024). </w:t>
      </w: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most recent</w:t>
      </w:r>
      <w:r w:rsidRPr="00481F97">
        <w:rPr>
          <w:rFonts w:ascii="Calibri" w:eastAsia="Aptos" w:hAnsi="Calibri"/>
          <w:kern w:val="0"/>
          <w:sz w:val="22"/>
          <w:szCs w:val="22"/>
          <w:u w:val="single"/>
          <w14:ligatures w14:val="none"/>
        </w:rPr>
        <w:t xml:space="preserve"> disruption to </w:t>
      </w:r>
      <w:r w:rsidRPr="00481F97">
        <w:rPr>
          <w:rFonts w:ascii="Calibri" w:eastAsia="Aptos" w:hAnsi="Calibri"/>
          <w:b/>
          <w:iCs/>
          <w:kern w:val="0"/>
          <w:sz w:val="22"/>
          <w:szCs w:val="22"/>
          <w:u w:val="single"/>
          <w:bdr w:val="single" w:sz="8" w:space="0" w:color="auto" w:frame="1"/>
          <w14:ligatures w14:val="none"/>
        </w:rPr>
        <w:t>submarine cables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in the Baltic</w:t>
      </w:r>
      <w:r w:rsidRPr="00481F97">
        <w:rPr>
          <w:rFonts w:ascii="Calibri" w:eastAsia="Aptos" w:hAnsi="Calibri"/>
          <w:kern w:val="0"/>
          <w:sz w:val="22"/>
          <w:szCs w:val="22"/>
          <w:u w:val="single"/>
          <w14:ligatures w14:val="none"/>
        </w:rPr>
        <w:t xml:space="preserve"> Sea </w:t>
      </w:r>
      <w:r w:rsidRPr="00481F97">
        <w:rPr>
          <w:rFonts w:ascii="Calibri" w:eastAsia="Aptos" w:hAnsi="Calibri"/>
          <w:kern w:val="0"/>
          <w:sz w:val="22"/>
          <w:szCs w:val="22"/>
          <w:highlight w:val="green"/>
          <w:u w:val="single"/>
          <w14:ligatures w14:val="none"/>
        </w:rPr>
        <w:t>happened</w:t>
      </w:r>
      <w:r w:rsidRPr="00481F97">
        <w:rPr>
          <w:rFonts w:ascii="Calibri" w:eastAsia="Aptos" w:hAnsi="Calibri"/>
          <w:kern w:val="0"/>
          <w:sz w:val="22"/>
          <w:szCs w:val="22"/>
          <w:u w:val="single"/>
          <w14:ligatures w14:val="none"/>
        </w:rPr>
        <w:t xml:space="preserve"> on</w:t>
      </w:r>
      <w:r w:rsidRPr="00481F97">
        <w:rPr>
          <w:rFonts w:ascii="Calibri" w:eastAsia="Aptos" w:hAnsi="Calibri"/>
          <w:kern w:val="0"/>
          <w:sz w:val="16"/>
          <w:szCs w:val="22"/>
          <w14:ligatures w14:val="none"/>
        </w:rPr>
        <w:t xml:space="preserve"> 26 </w:t>
      </w:r>
      <w:r w:rsidRPr="00481F97">
        <w:rPr>
          <w:rFonts w:ascii="Calibri" w:eastAsia="Aptos" w:hAnsi="Calibri"/>
          <w:kern w:val="0"/>
          <w:sz w:val="22"/>
          <w:szCs w:val="22"/>
          <w:u w:val="single"/>
          <w14:ligatures w14:val="none"/>
        </w:rPr>
        <w:t>December 2024</w:t>
      </w:r>
      <w:r w:rsidRPr="00481F97">
        <w:rPr>
          <w:rFonts w:ascii="Calibri" w:eastAsia="Aptos" w:hAnsi="Calibri"/>
          <w:kern w:val="0"/>
          <w:sz w:val="16"/>
          <w:szCs w:val="22"/>
          <w14:ligatures w14:val="none"/>
        </w:rPr>
        <w:t xml:space="preserve">. This time the Finnish authorities boarded the Eagle S oil tanker in Finnish waters and seized the vessel that damaged the </w:t>
      </w:r>
      <w:proofErr w:type="spellStart"/>
      <w:r w:rsidRPr="00481F97">
        <w:rPr>
          <w:rFonts w:ascii="Calibri" w:eastAsia="Aptos" w:hAnsi="Calibri"/>
          <w:kern w:val="0"/>
          <w:sz w:val="16"/>
          <w:szCs w:val="22"/>
          <w14:ligatures w14:val="none"/>
        </w:rPr>
        <w:t>FinnishEstonian</w:t>
      </w:r>
      <w:proofErr w:type="spellEnd"/>
      <w:r w:rsidRPr="00481F97">
        <w:rPr>
          <w:rFonts w:ascii="Calibri" w:eastAsia="Aptos" w:hAnsi="Calibri"/>
          <w:kern w:val="0"/>
          <w:sz w:val="16"/>
          <w:szCs w:val="22"/>
          <w14:ligatures w14:val="none"/>
        </w:rPr>
        <w:t xml:space="preserve"> power line and four submarine telecommunications cables </w:t>
      </w:r>
      <w:r w:rsidRPr="00481F97">
        <w:rPr>
          <w:rFonts w:ascii="Calibri" w:eastAsia="Aptos" w:hAnsi="Calibri"/>
          <w:kern w:val="0"/>
          <w:sz w:val="22"/>
          <w:szCs w:val="22"/>
          <w:highlight w:val="green"/>
          <w:u w:val="single"/>
          <w14:ligatures w14:val="none"/>
        </w:rPr>
        <w:t>by</w:t>
      </w:r>
      <w:r w:rsidRPr="00481F97">
        <w:rPr>
          <w:rFonts w:ascii="Calibri" w:eastAsia="Aptos" w:hAnsi="Calibri"/>
          <w:kern w:val="0"/>
          <w:sz w:val="22"/>
          <w:szCs w:val="22"/>
          <w:u w:val="single"/>
          <w14:ligatures w14:val="none"/>
        </w:rPr>
        <w:t xml:space="preserve"> dragging its anchor across the seabed. The tanker</w:t>
      </w:r>
      <w:r w:rsidRPr="00481F97">
        <w:rPr>
          <w:rFonts w:ascii="Calibri" w:eastAsia="Aptos" w:hAnsi="Calibri"/>
          <w:kern w:val="0"/>
          <w:sz w:val="16"/>
          <w:szCs w:val="22"/>
          <w14:ligatures w14:val="none"/>
        </w:rPr>
        <w:t xml:space="preserve"> that was sailing from St. Petersburg to Egypt and </w:t>
      </w:r>
      <w:r w:rsidRPr="00481F97">
        <w:rPr>
          <w:rFonts w:ascii="Calibri" w:eastAsia="Aptos" w:hAnsi="Calibri"/>
          <w:kern w:val="0"/>
          <w:sz w:val="22"/>
          <w:szCs w:val="22"/>
          <w:u w:val="single"/>
          <w14:ligatures w14:val="none"/>
        </w:rPr>
        <w:t xml:space="preserve">belongs to </w:t>
      </w:r>
      <w:r w:rsidRPr="00481F97">
        <w:rPr>
          <w:rFonts w:ascii="Calibri" w:eastAsia="Aptos" w:hAnsi="Calibri"/>
          <w:kern w:val="0"/>
          <w:sz w:val="22"/>
          <w:szCs w:val="22"/>
          <w:highlight w:val="green"/>
          <w:u w:val="single"/>
          <w14:ligatures w14:val="none"/>
        </w:rPr>
        <w:t>Russia’s “</w:t>
      </w:r>
      <w:r w:rsidRPr="00481F97">
        <w:rPr>
          <w:rFonts w:ascii="Calibri" w:eastAsia="Aptos" w:hAnsi="Calibri"/>
          <w:b/>
          <w:iCs/>
          <w:kern w:val="0"/>
          <w:sz w:val="22"/>
          <w:szCs w:val="22"/>
          <w:highlight w:val="green"/>
          <w:u w:val="single"/>
          <w:bdr w:val="single" w:sz="8" w:space="0" w:color="auto" w:frame="1"/>
          <w14:ligatures w14:val="none"/>
        </w:rPr>
        <w:t>shadow fleet</w:t>
      </w:r>
      <w:r w:rsidRPr="00481F97">
        <w:rPr>
          <w:rFonts w:ascii="Calibri" w:eastAsia="Aptos" w:hAnsi="Calibri"/>
          <w:kern w:val="0"/>
          <w:sz w:val="22"/>
          <w:szCs w:val="22"/>
          <w:highlight w:val="green"/>
          <w:u w:val="single"/>
          <w14:ligatures w14:val="none"/>
        </w:rPr>
        <w:t>,”</w:t>
      </w:r>
      <w:r w:rsidRPr="00481F97">
        <w:rPr>
          <w:rFonts w:ascii="Calibri" w:eastAsia="Aptos" w:hAnsi="Calibri"/>
          <w:kern w:val="0"/>
          <w:sz w:val="16"/>
          <w:szCs w:val="22"/>
          <w14:ligatures w14:val="none"/>
        </w:rPr>
        <w:t xml:space="preserve"> is </w:t>
      </w:r>
      <w:r w:rsidRPr="00481F97">
        <w:rPr>
          <w:rFonts w:ascii="Calibri" w:eastAsia="Aptos" w:hAnsi="Calibri"/>
          <w:kern w:val="0"/>
          <w:sz w:val="22"/>
          <w:szCs w:val="22"/>
          <w:u w:val="single"/>
          <w14:ligatures w14:val="none"/>
        </w:rPr>
        <w:t xml:space="preserve">registered in the Cook Islands and owned by </w:t>
      </w:r>
      <w:r w:rsidRPr="00481F97">
        <w:rPr>
          <w:rFonts w:ascii="Calibri" w:eastAsia="Aptos" w:hAnsi="Calibri"/>
          <w:b/>
          <w:iCs/>
          <w:kern w:val="0"/>
          <w:sz w:val="22"/>
          <w:szCs w:val="22"/>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u w:val="single"/>
          <w:bdr w:val="single" w:sz="8" w:space="0" w:color="auto" w:frame="1"/>
          <w14:ligatures w14:val="none"/>
        </w:rPr>
        <w:t>A</w:t>
      </w:r>
      <w:r w:rsidRPr="00481F97">
        <w:rPr>
          <w:rFonts w:ascii="Calibri" w:eastAsia="Aptos" w:hAnsi="Calibri"/>
          <w:kern w:val="0"/>
          <w:sz w:val="16"/>
          <w:szCs w:val="22"/>
          <w14:ligatures w14:val="none"/>
        </w:rPr>
        <w:t xml:space="preserve">rab </w:t>
      </w:r>
      <w:r w:rsidRPr="00481F97">
        <w:rPr>
          <w:rFonts w:ascii="Calibri" w:eastAsia="Aptos" w:hAnsi="Calibri"/>
          <w:b/>
          <w:iCs/>
          <w:kern w:val="0"/>
          <w:sz w:val="22"/>
          <w:szCs w:val="22"/>
          <w:u w:val="single"/>
          <w:bdr w:val="single" w:sz="8" w:space="0" w:color="auto" w:frame="1"/>
          <w14:ligatures w14:val="none"/>
        </w:rPr>
        <w:t>E</w:t>
      </w:r>
      <w:r w:rsidRPr="00481F97">
        <w:rPr>
          <w:rFonts w:ascii="Calibri" w:eastAsia="Aptos" w:hAnsi="Calibri"/>
          <w:kern w:val="0"/>
          <w:sz w:val="16"/>
          <w:szCs w:val="22"/>
          <w14:ligatures w14:val="none"/>
        </w:rPr>
        <w:t>mirates-based company (Reuters 2025).</w:t>
      </w:r>
    </w:p>
    <w:p w14:paraId="1AC0BC40"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Cables are </w:t>
      </w:r>
      <w:r w:rsidRPr="00481F97">
        <w:rPr>
          <w:rFonts w:ascii="Calibri" w:eastAsia="DengXian Light" w:hAnsi="Calibri" w:cs="Times New Roman"/>
          <w:b/>
          <w:iCs/>
          <w:kern w:val="0"/>
          <w:sz w:val="26"/>
          <w:szCs w:val="22"/>
          <w:u w:val="single"/>
          <w14:ligatures w14:val="none"/>
        </w:rPr>
        <w:t>key</w:t>
      </w:r>
      <w:r w:rsidRPr="00481F97">
        <w:rPr>
          <w:rFonts w:ascii="Calibri" w:eastAsia="DengXian Light" w:hAnsi="Calibri" w:cs="Times New Roman"/>
          <w:b/>
          <w:iCs/>
          <w:kern w:val="0"/>
          <w:sz w:val="26"/>
          <w:szCs w:val="22"/>
          <w14:ligatures w14:val="none"/>
        </w:rPr>
        <w:t xml:space="preserve"> to </w:t>
      </w:r>
      <w:r w:rsidRPr="00481F97">
        <w:rPr>
          <w:rFonts w:ascii="Calibri" w:eastAsia="DengXian Light" w:hAnsi="Calibri" w:cs="Times New Roman"/>
          <w:b/>
          <w:iCs/>
          <w:kern w:val="0"/>
          <w:sz w:val="26"/>
          <w:szCs w:val="22"/>
          <w:u w:val="single"/>
          <w14:ligatures w14:val="none"/>
        </w:rPr>
        <w:t>military data</w:t>
      </w:r>
      <w:r w:rsidRPr="00481F97">
        <w:rPr>
          <w:rFonts w:ascii="Calibri" w:eastAsia="DengXian Light" w:hAnsi="Calibri" w:cs="Times New Roman"/>
          <w:b/>
          <w:iCs/>
          <w:kern w:val="0"/>
          <w:sz w:val="26"/>
          <w:szCs w:val="22"/>
          <w14:ligatures w14:val="none"/>
        </w:rPr>
        <w:t xml:space="preserve"> and calming </w:t>
      </w:r>
      <w:r w:rsidRPr="00481F97">
        <w:rPr>
          <w:rFonts w:ascii="Calibri" w:eastAsia="DengXian Light" w:hAnsi="Calibri" w:cs="Times New Roman"/>
          <w:b/>
          <w:iCs/>
          <w:kern w:val="0"/>
          <w:sz w:val="26"/>
          <w:szCs w:val="22"/>
          <w:u w:val="single"/>
          <w14:ligatures w14:val="none"/>
        </w:rPr>
        <w:t>gray zones</w:t>
      </w:r>
      <w:r w:rsidRPr="00481F97">
        <w:rPr>
          <w:rFonts w:ascii="Calibri" w:eastAsia="DengXian Light" w:hAnsi="Calibri" w:cs="Times New Roman"/>
          <w:b/>
          <w:iCs/>
          <w:kern w:val="0"/>
          <w:sz w:val="26"/>
          <w:szCs w:val="22"/>
          <w14:ligatures w14:val="none"/>
        </w:rPr>
        <w:t>.</w:t>
      </w:r>
    </w:p>
    <w:p w14:paraId="6F0298F9"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Dombrowski ’25</w:t>
      </w:r>
      <w:r w:rsidRPr="00481F97">
        <w:rPr>
          <w:rFonts w:ascii="Calibri" w:eastAsia="Aptos" w:hAnsi="Calibri"/>
          <w:kern w:val="0"/>
          <w:sz w:val="22"/>
          <w:szCs w:val="22"/>
          <w14:ligatures w14:val="none"/>
        </w:rPr>
        <w:t xml:space="preserve"> (Peter, 3/21/25, “A New Era of Undersea Conflict Is Here,” https://foreignpolicy.com/2025/03/21/undersea-cables-sabotage-hybrid-conflict-deterrence/) / </w:t>
      </w:r>
      <w:proofErr w:type="spellStart"/>
      <w:r w:rsidRPr="00481F97">
        <w:rPr>
          <w:rFonts w:ascii="Calibri" w:eastAsia="Aptos" w:hAnsi="Calibri"/>
          <w:kern w:val="0"/>
          <w:sz w:val="22"/>
          <w:szCs w:val="22"/>
          <w14:ligatures w14:val="none"/>
        </w:rPr>
        <w:t>keyron</w:t>
      </w:r>
      <w:proofErr w:type="spellEnd"/>
    </w:p>
    <w:p w14:paraId="51B36B5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highlight w:val="green"/>
          <w:u w:val="single"/>
          <w14:ligatures w14:val="none"/>
        </w:rPr>
        <w:t xml:space="preserve">has </w:t>
      </w:r>
      <w:r w:rsidRPr="00481F97">
        <w:rPr>
          <w:rFonts w:ascii="Calibri" w:eastAsia="Aptos" w:hAnsi="Calibri"/>
          <w:b/>
          <w:iCs/>
          <w:kern w:val="0"/>
          <w:sz w:val="22"/>
          <w:szCs w:val="22"/>
          <w:highlight w:val="green"/>
          <w:u w:val="single"/>
          <w:bdr w:val="single" w:sz="8" w:space="0" w:color="auto" w:frame="1"/>
          <w14:ligatures w14:val="none"/>
        </w:rPr>
        <w:t>vital stakes</w:t>
      </w:r>
      <w:r w:rsidRPr="00481F97">
        <w:rPr>
          <w:rFonts w:ascii="Calibri" w:eastAsia="Aptos" w:hAnsi="Calibri"/>
          <w:kern w:val="0"/>
          <w:sz w:val="16"/>
          <w:szCs w:val="22"/>
          <w14:ligatures w14:val="none"/>
        </w:rPr>
        <w:t xml:space="preserve"> here: </w:t>
      </w:r>
      <w:r w:rsidRPr="00481F97">
        <w:rPr>
          <w:rFonts w:ascii="Calibri" w:eastAsia="Aptos" w:hAnsi="Calibri"/>
          <w:kern w:val="0"/>
          <w:sz w:val="22"/>
          <w:szCs w:val="22"/>
          <w:u w:val="single"/>
          <w14:ligatures w14:val="none"/>
        </w:rPr>
        <w:t>Four</w:t>
      </w:r>
      <w:r w:rsidRPr="00481F97">
        <w:rPr>
          <w:rFonts w:ascii="Calibri" w:eastAsia="Aptos" w:hAnsi="Calibri"/>
          <w:kern w:val="0"/>
          <w:sz w:val="16"/>
          <w:szCs w:val="22"/>
          <w14:ligatures w14:val="none"/>
        </w:rPr>
        <w:t xml:space="preserve"> U.S. </w:t>
      </w:r>
      <w:r w:rsidRPr="00481F97">
        <w:rPr>
          <w:rFonts w:ascii="Calibri" w:eastAsia="Aptos" w:hAnsi="Calibri"/>
          <w:kern w:val="0"/>
          <w:sz w:val="22"/>
          <w:szCs w:val="22"/>
          <w:u w:val="single"/>
          <w14:ligatures w14:val="none"/>
        </w:rPr>
        <w:t>firms account for a growing share of</w:t>
      </w:r>
      <w:r w:rsidRPr="00481F97">
        <w:rPr>
          <w:rFonts w:ascii="Calibri" w:eastAsia="Aptos" w:hAnsi="Calibri"/>
          <w:kern w:val="0"/>
          <w:sz w:val="16"/>
          <w:szCs w:val="22"/>
          <w14:ligatures w14:val="none"/>
        </w:rPr>
        <w:t xml:space="preserve"> the ownership in </w:t>
      </w:r>
      <w:r w:rsidRPr="00481F97">
        <w:rPr>
          <w:rFonts w:ascii="Calibri" w:eastAsia="Aptos" w:hAnsi="Calibri"/>
          <w:kern w:val="0"/>
          <w:sz w:val="22"/>
          <w:szCs w:val="22"/>
          <w:u w:val="single"/>
          <w14:ligatures w14:val="none"/>
        </w:rPr>
        <w:t>undersea data cables</w:t>
      </w:r>
      <w:r w:rsidRPr="00481F97">
        <w:rPr>
          <w:rFonts w:ascii="Calibri" w:eastAsia="Aptos" w:hAnsi="Calibri"/>
          <w:kern w:val="0"/>
          <w:sz w:val="16"/>
          <w:szCs w:val="22"/>
          <w14:ligatures w14:val="none"/>
        </w:rPr>
        <w:t xml:space="preserve"> and the traffic they carry. </w:t>
      </w:r>
      <w:r w:rsidRPr="00481F97">
        <w:rPr>
          <w:rFonts w:ascii="Calibri" w:eastAsia="Aptos" w:hAnsi="Calibri"/>
          <w:kern w:val="0"/>
          <w:sz w:val="22"/>
          <w:szCs w:val="22"/>
          <w:u w:val="single"/>
          <w14:ligatures w14:val="none"/>
        </w:rPr>
        <w:t>These firms</w:t>
      </w:r>
      <w:r w:rsidRPr="00481F97">
        <w:rPr>
          <w:rFonts w:ascii="Calibri" w:eastAsia="Aptos" w:hAnsi="Calibri"/>
          <w:kern w:val="0"/>
          <w:sz w:val="16"/>
          <w:szCs w:val="22"/>
          <w14:ligatures w14:val="none"/>
        </w:rPr>
        <w:t xml:space="preserve">—including </w:t>
      </w:r>
      <w:r w:rsidRPr="00481F97">
        <w:rPr>
          <w:rFonts w:ascii="Calibri" w:eastAsia="Aptos" w:hAnsi="Calibri"/>
          <w:b/>
          <w:iCs/>
          <w:kern w:val="0"/>
          <w:sz w:val="22"/>
          <w:szCs w:val="22"/>
          <w:u w:val="single"/>
          <w:bdr w:val="single" w:sz="8" w:space="0" w:color="auto" w:frame="1"/>
          <w14:ligatures w14:val="none"/>
        </w:rPr>
        <w:t>Meta</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Google</w:t>
      </w:r>
      <w:r w:rsidRPr="00481F97">
        <w:rPr>
          <w:rFonts w:ascii="Calibri" w:eastAsia="Aptos" w:hAnsi="Calibri"/>
          <w:kern w:val="0"/>
          <w:sz w:val="16"/>
          <w:szCs w:val="22"/>
          <w14:ligatures w14:val="none"/>
        </w:rPr>
        <w:t>—</w:t>
      </w:r>
      <w:r w:rsidRPr="00481F97">
        <w:rPr>
          <w:rFonts w:ascii="Calibri" w:eastAsia="Aptos" w:hAnsi="Calibri"/>
          <w:kern w:val="0"/>
          <w:sz w:val="22"/>
          <w:szCs w:val="22"/>
          <w:u w:val="single"/>
          <w14:ligatures w14:val="none"/>
        </w:rPr>
        <w:t xml:space="preserve">are the crown jewels </w:t>
      </w:r>
      <w:r w:rsidRPr="00481F97">
        <w:rPr>
          <w:rFonts w:ascii="Calibri" w:eastAsia="Aptos" w:hAnsi="Calibri"/>
          <w:kern w:val="0"/>
          <w:sz w:val="22"/>
          <w:szCs w:val="22"/>
          <w:highlight w:val="green"/>
          <w:u w:val="single"/>
          <w14:ligatures w14:val="none"/>
        </w:rPr>
        <w:t>in</w:t>
      </w:r>
      <w:r w:rsidRPr="00481F97">
        <w:rPr>
          <w:rFonts w:ascii="Calibri" w:eastAsia="Aptos" w:hAnsi="Calibri"/>
          <w:kern w:val="0"/>
          <w:sz w:val="22"/>
          <w:szCs w:val="22"/>
          <w:u w:val="single"/>
          <w14:ligatures w14:val="none"/>
        </w:rPr>
        <w:t xml:space="preserve"> the U.S. </w:t>
      </w:r>
      <w:r w:rsidRPr="00481F97">
        <w:rPr>
          <w:rFonts w:ascii="Calibri" w:eastAsia="Aptos" w:hAnsi="Calibri"/>
          <w:b/>
          <w:iCs/>
          <w:kern w:val="0"/>
          <w:sz w:val="22"/>
          <w:szCs w:val="22"/>
          <w:highlight w:val="green"/>
          <w:u w:val="single"/>
          <w:bdr w:val="single" w:sz="8" w:space="0" w:color="auto" w:frame="1"/>
          <w14:ligatures w14:val="none"/>
        </w:rPr>
        <w:t>tech</w:t>
      </w:r>
      <w:r w:rsidRPr="00481F97">
        <w:rPr>
          <w:rFonts w:ascii="Calibri" w:eastAsia="Aptos" w:hAnsi="Calibri"/>
          <w:b/>
          <w:iCs/>
          <w:kern w:val="0"/>
          <w:sz w:val="22"/>
          <w:szCs w:val="22"/>
          <w:u w:val="single"/>
          <w:bdr w:val="single" w:sz="8" w:space="0" w:color="auto" w:frame="1"/>
          <w14:ligatures w14:val="none"/>
        </w:rPr>
        <w:t>nology sector</w:t>
      </w:r>
      <w:r w:rsidRPr="00481F97">
        <w:rPr>
          <w:rFonts w:ascii="Calibri" w:eastAsia="Aptos" w:hAnsi="Calibri"/>
          <w:kern w:val="0"/>
          <w:sz w:val="22"/>
          <w:szCs w:val="22"/>
          <w:u w:val="single"/>
          <w14:ligatures w14:val="none"/>
        </w:rPr>
        <w:t>. The</w:t>
      </w:r>
      <w:r w:rsidRPr="00481F97">
        <w:rPr>
          <w:rFonts w:ascii="Calibri" w:eastAsia="Aptos" w:hAnsi="Calibri"/>
          <w:kern w:val="0"/>
          <w:sz w:val="16"/>
          <w:szCs w:val="22"/>
          <w14:ligatures w14:val="none"/>
        </w:rPr>
        <w:t xml:space="preserve"> American </w:t>
      </w:r>
      <w:r w:rsidRPr="00481F97">
        <w:rPr>
          <w:rFonts w:ascii="Calibri" w:eastAsia="Aptos" w:hAnsi="Calibri"/>
          <w:b/>
          <w:iCs/>
          <w:kern w:val="0"/>
          <w:sz w:val="22"/>
          <w:szCs w:val="22"/>
          <w:u w:val="single"/>
          <w:bdr w:val="single" w:sz="8" w:space="0" w:color="auto" w:frame="1"/>
          <w14:ligatures w14:val="none"/>
        </w:rPr>
        <w:t>financial sector</w:t>
      </w:r>
      <w:r w:rsidRPr="00481F97">
        <w:rPr>
          <w:rFonts w:ascii="Calibri" w:eastAsia="Aptos" w:hAnsi="Calibri"/>
          <w:kern w:val="0"/>
          <w:sz w:val="16"/>
          <w:szCs w:val="22"/>
          <w14:ligatures w14:val="none"/>
        </w:rPr>
        <w:t xml:space="preserve">, another vital source of American prosperity, </w:t>
      </w:r>
      <w:r w:rsidRPr="00481F97">
        <w:rPr>
          <w:rFonts w:ascii="Calibri" w:eastAsia="Aptos" w:hAnsi="Calibri"/>
          <w:kern w:val="0"/>
          <w:sz w:val="22"/>
          <w:szCs w:val="22"/>
          <w:u w:val="single"/>
          <w14:ligatures w14:val="none"/>
        </w:rPr>
        <w:t xml:space="preserve">is </w:t>
      </w:r>
      <w:r w:rsidRPr="00481F97">
        <w:rPr>
          <w:rFonts w:ascii="Calibri" w:eastAsia="Aptos" w:hAnsi="Calibri"/>
          <w:b/>
          <w:iCs/>
          <w:kern w:val="0"/>
          <w:sz w:val="22"/>
          <w:szCs w:val="22"/>
          <w:u w:val="single"/>
          <w:bdr w:val="single" w:sz="8" w:space="0" w:color="auto" w:frame="1"/>
          <w14:ligatures w14:val="none"/>
        </w:rPr>
        <w:t xml:space="preserve">heavily </w:t>
      </w:r>
      <w:r w:rsidRPr="00481F97">
        <w:rPr>
          <w:rFonts w:ascii="Calibri" w:eastAsia="Aptos" w:hAnsi="Calibri"/>
          <w:b/>
          <w:iCs/>
          <w:kern w:val="0"/>
          <w:sz w:val="22"/>
          <w:szCs w:val="22"/>
          <w:highlight w:val="green"/>
          <w:u w:val="single"/>
          <w:bdr w:val="single" w:sz="8" w:space="0" w:color="auto" w:frame="1"/>
          <w14:ligatures w14:val="none"/>
        </w:rPr>
        <w:t>reliant</w:t>
      </w:r>
      <w:r w:rsidRPr="00481F97">
        <w:rPr>
          <w:rFonts w:ascii="Calibri" w:eastAsia="Aptos" w:hAnsi="Calibri"/>
          <w:kern w:val="0"/>
          <w:sz w:val="22"/>
          <w:szCs w:val="22"/>
          <w:highlight w:val="green"/>
          <w:u w:val="single"/>
          <w14:ligatures w14:val="none"/>
        </w:rPr>
        <w:t xml:space="preserve"> on</w:t>
      </w:r>
      <w:r w:rsidRPr="00481F97">
        <w:rPr>
          <w:rFonts w:ascii="Calibri" w:eastAsia="Aptos" w:hAnsi="Calibri"/>
          <w:kern w:val="0"/>
          <w:sz w:val="22"/>
          <w:szCs w:val="22"/>
          <w:u w:val="single"/>
          <w14:ligatures w14:val="none"/>
        </w:rPr>
        <w:t xml:space="preserve"> undersea </w:t>
      </w:r>
      <w:r w:rsidRPr="00481F97">
        <w:rPr>
          <w:rFonts w:ascii="Calibri" w:eastAsia="Aptos" w:hAnsi="Calibri"/>
          <w:kern w:val="0"/>
          <w:sz w:val="22"/>
          <w:szCs w:val="22"/>
          <w:highlight w:val="green"/>
          <w:u w:val="single"/>
          <w14:ligatures w14:val="none"/>
        </w:rPr>
        <w:t>cables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Every day</w:t>
      </w:r>
      <w:r w:rsidRPr="00481F97">
        <w:rPr>
          <w:rFonts w:ascii="Calibri" w:eastAsia="Aptos" w:hAnsi="Calibri"/>
          <w:kern w:val="0"/>
          <w:sz w:val="16"/>
          <w:szCs w:val="22"/>
          <w14:ligatures w14:val="none"/>
        </w:rPr>
        <w:t xml:space="preserve">, financial </w:t>
      </w:r>
      <w:r w:rsidRPr="00481F97">
        <w:rPr>
          <w:rFonts w:ascii="Calibri" w:eastAsia="Aptos" w:hAnsi="Calibri"/>
          <w:kern w:val="0"/>
          <w:sz w:val="22"/>
          <w:szCs w:val="22"/>
          <w:u w:val="single"/>
          <w14:ligatures w14:val="none"/>
        </w:rPr>
        <w:t>transactions</w:t>
      </w:r>
      <w:r w:rsidRPr="00481F97">
        <w:rPr>
          <w:rFonts w:ascii="Calibri" w:eastAsia="Aptos" w:hAnsi="Calibri"/>
          <w:kern w:val="0"/>
          <w:sz w:val="16"/>
          <w:szCs w:val="22"/>
          <w14:ligatures w14:val="none"/>
        </w:rPr>
        <w:t xml:space="preserve"> worth </w:t>
      </w:r>
      <w:r w:rsidRPr="00481F97">
        <w:rPr>
          <w:rFonts w:ascii="Calibri" w:eastAsia="Aptos" w:hAnsi="Calibri"/>
          <w:kern w:val="0"/>
          <w:sz w:val="22"/>
          <w:szCs w:val="22"/>
          <w:u w:val="single"/>
          <w14:ligatures w14:val="none"/>
        </w:rPr>
        <w:t xml:space="preserve">more than </w:t>
      </w:r>
      <w:r w:rsidRPr="00481F97">
        <w:rPr>
          <w:rFonts w:ascii="Calibri" w:eastAsia="Aptos" w:hAnsi="Calibri"/>
          <w:kern w:val="0"/>
          <w:sz w:val="22"/>
          <w:szCs w:val="22"/>
          <w:highlight w:val="green"/>
          <w:u w:val="single"/>
          <w14:ligatures w14:val="none"/>
        </w:rPr>
        <w:t>$10 trillion travel</w:t>
      </w:r>
      <w:r w:rsidRPr="00481F97">
        <w:rPr>
          <w:rFonts w:ascii="Calibri" w:eastAsia="Aptos" w:hAnsi="Calibri"/>
          <w:kern w:val="0"/>
          <w:sz w:val="22"/>
          <w:szCs w:val="22"/>
          <w:u w:val="single"/>
          <w14:ligatures w14:val="none"/>
        </w:rPr>
        <w:t xml:space="preserve"> along </w:t>
      </w:r>
      <w:r w:rsidRPr="00481F97">
        <w:rPr>
          <w:rFonts w:ascii="Calibri" w:eastAsia="Aptos" w:hAnsi="Calibri"/>
          <w:kern w:val="0"/>
          <w:sz w:val="22"/>
          <w:szCs w:val="22"/>
          <w:highlight w:val="green"/>
          <w:u w:val="single"/>
          <w14:ligatures w14:val="none"/>
        </w:rPr>
        <w:t>the seabed</w:t>
      </w:r>
      <w:r w:rsidRPr="00481F97">
        <w:rPr>
          <w:rFonts w:ascii="Calibri" w:eastAsia="Aptos" w:hAnsi="Calibri"/>
          <w:kern w:val="0"/>
          <w:sz w:val="16"/>
          <w:szCs w:val="22"/>
          <w14:ligatures w14:val="none"/>
        </w:rPr>
        <w:t>.</w:t>
      </w:r>
    </w:p>
    <w:p w14:paraId="6B2A9FA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The</w:t>
      </w:r>
      <w:r w:rsidRPr="00481F97">
        <w:rPr>
          <w:rFonts w:ascii="Calibri" w:eastAsia="Aptos" w:hAnsi="Calibri"/>
          <w:kern w:val="0"/>
          <w:sz w:val="22"/>
          <w:szCs w:val="22"/>
          <w:u w:val="single"/>
          <w14:ligatures w14:val="none"/>
        </w:rPr>
        <w:t xml:space="preserve"> U.S. </w:t>
      </w:r>
      <w:r w:rsidRPr="00481F97">
        <w:rPr>
          <w:rFonts w:ascii="Calibri" w:eastAsia="Aptos" w:hAnsi="Calibri"/>
          <w:b/>
          <w:iCs/>
          <w:kern w:val="0"/>
          <w:sz w:val="22"/>
          <w:szCs w:val="22"/>
          <w:highlight w:val="green"/>
          <w:u w:val="single"/>
          <w:bdr w:val="single" w:sz="8" w:space="0" w:color="auto" w:frame="1"/>
          <w14:ligatures w14:val="none"/>
        </w:rPr>
        <w:t>military</w:t>
      </w:r>
      <w:r w:rsidRPr="00481F97">
        <w:rPr>
          <w:rFonts w:ascii="Calibri" w:eastAsia="Aptos" w:hAnsi="Calibri"/>
          <w:kern w:val="0"/>
          <w:sz w:val="16"/>
          <w:szCs w:val="22"/>
          <w14:ligatures w14:val="none"/>
        </w:rPr>
        <w:t xml:space="preserve"> also </w:t>
      </w:r>
      <w:r w:rsidRPr="00481F97">
        <w:rPr>
          <w:rFonts w:ascii="Calibri" w:eastAsia="Aptos" w:hAnsi="Calibri"/>
          <w:kern w:val="0"/>
          <w:sz w:val="22"/>
          <w:szCs w:val="22"/>
          <w:highlight w:val="green"/>
          <w:u w:val="single"/>
          <w14:ligatures w14:val="none"/>
        </w:rPr>
        <w:t>relies</w:t>
      </w:r>
      <w:r w:rsidRPr="00481F97">
        <w:rPr>
          <w:rFonts w:ascii="Calibri" w:eastAsia="Aptos" w:hAnsi="Calibri"/>
          <w:kern w:val="0"/>
          <w:sz w:val="22"/>
          <w:szCs w:val="22"/>
          <w:u w:val="single"/>
          <w14:ligatures w14:val="none"/>
        </w:rPr>
        <w:t xml:space="preserve"> heavily </w:t>
      </w:r>
      <w:r w:rsidRPr="00481F97">
        <w:rPr>
          <w:rFonts w:ascii="Calibri" w:eastAsia="Aptos" w:hAnsi="Calibri"/>
          <w:kern w:val="0"/>
          <w:sz w:val="22"/>
          <w:szCs w:val="22"/>
          <w:highlight w:val="green"/>
          <w:u w:val="single"/>
          <w14:ligatures w14:val="none"/>
        </w:rPr>
        <w:t>on</w:t>
      </w:r>
      <w:r w:rsidRPr="00481F97">
        <w:rPr>
          <w:rFonts w:ascii="Calibri" w:eastAsia="Aptos" w:hAnsi="Calibri"/>
          <w:kern w:val="0"/>
          <w:sz w:val="16"/>
          <w:szCs w:val="22"/>
          <w14:ligatures w14:val="none"/>
        </w:rPr>
        <w:t xml:space="preserve"> these </w:t>
      </w:r>
      <w:r w:rsidRPr="00481F97">
        <w:rPr>
          <w:rFonts w:ascii="Calibri" w:eastAsia="Aptos" w:hAnsi="Calibri"/>
          <w:kern w:val="0"/>
          <w:sz w:val="22"/>
          <w:szCs w:val="22"/>
          <w:highlight w:val="green"/>
          <w:u w:val="single"/>
          <w14:ligatures w14:val="none"/>
        </w:rPr>
        <w:t xml:space="preserve">undersea data </w:t>
      </w:r>
      <w:r w:rsidRPr="00481F97">
        <w:rPr>
          <w:rFonts w:ascii="Calibri" w:eastAsia="Aptos" w:hAnsi="Calibri"/>
          <w:kern w:val="0"/>
          <w:sz w:val="22"/>
          <w:szCs w:val="22"/>
          <w:u w:val="single"/>
          <w14:ligatures w14:val="none"/>
        </w:rPr>
        <w:t>flows</w:t>
      </w:r>
      <w:r w:rsidRPr="00481F97">
        <w:rPr>
          <w:rFonts w:ascii="Calibri" w:eastAsia="Aptos" w:hAnsi="Calibri"/>
          <w:kern w:val="0"/>
          <w:sz w:val="22"/>
          <w:szCs w:val="22"/>
          <w:highlight w:val="green"/>
          <w:u w:val="single"/>
          <w14:ligatures w14:val="none"/>
        </w:rPr>
        <w:t>, with</w:t>
      </w:r>
      <w:r w:rsidRPr="00481F97">
        <w:rPr>
          <w:rFonts w:ascii="Calibri" w:eastAsia="Aptos" w:hAnsi="Calibri"/>
          <w:kern w:val="0"/>
          <w:sz w:val="22"/>
          <w:szCs w:val="22"/>
          <w:u w:val="single"/>
          <w14:ligatures w14:val="none"/>
        </w:rPr>
        <w:t xml:space="preserve"> </w:t>
      </w:r>
      <w:proofErr w:type="gramStart"/>
      <w:r w:rsidRPr="00481F97">
        <w:rPr>
          <w:rFonts w:ascii="Calibri" w:eastAsia="Aptos" w:hAnsi="Calibri"/>
          <w:kern w:val="0"/>
          <w:sz w:val="22"/>
          <w:szCs w:val="22"/>
          <w:u w:val="single"/>
          <w14:ligatures w14:val="none"/>
        </w:rPr>
        <w:t>the vast majority of</w:t>
      </w:r>
      <w:proofErr w:type="gramEnd"/>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command-and-control</w:t>
      </w:r>
      <w:r w:rsidRPr="00481F97">
        <w:rPr>
          <w:rFonts w:ascii="Calibri" w:eastAsia="Aptos" w:hAnsi="Calibri"/>
          <w:kern w:val="0"/>
          <w:sz w:val="22"/>
          <w:szCs w:val="22"/>
          <w:u w:val="single"/>
          <w14:ligatures w14:val="none"/>
        </w:rPr>
        <w:t xml:space="preserve"> information flowing on private</w:t>
      </w:r>
      <w:r w:rsidRPr="00481F97">
        <w:rPr>
          <w:rFonts w:ascii="Calibri" w:eastAsia="Aptos" w:hAnsi="Calibri"/>
          <w:kern w:val="0"/>
          <w:sz w:val="16"/>
          <w:szCs w:val="22"/>
          <w14:ligatures w14:val="none"/>
        </w:rPr>
        <w:t xml:space="preserve"> undersea </w:t>
      </w:r>
      <w:r w:rsidRPr="00481F97">
        <w:rPr>
          <w:rFonts w:ascii="Calibri" w:eastAsia="Aptos" w:hAnsi="Calibri"/>
          <w:kern w:val="0"/>
          <w:sz w:val="22"/>
          <w:szCs w:val="22"/>
          <w:u w:val="single"/>
          <w14:ligatures w14:val="none"/>
        </w:rPr>
        <w:t>cables</w:t>
      </w:r>
      <w:r w:rsidRPr="00481F97">
        <w:rPr>
          <w:rFonts w:ascii="Calibri" w:eastAsia="Aptos" w:hAnsi="Calibri"/>
          <w:kern w:val="0"/>
          <w:sz w:val="16"/>
          <w:szCs w:val="22"/>
          <w14:ligatures w14:val="none"/>
        </w:rPr>
        <w:t>.</w:t>
      </w:r>
    </w:p>
    <w:p w14:paraId="5D3AE35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As</w:t>
      </w:r>
      <w:r w:rsidRPr="00481F97">
        <w:rPr>
          <w:rFonts w:ascii="Calibri" w:eastAsia="Aptos" w:hAnsi="Calibri"/>
          <w:kern w:val="0"/>
          <w:sz w:val="16"/>
          <w:szCs w:val="22"/>
          <w14:ligatures w14:val="none"/>
        </w:rPr>
        <w:t xml:space="preserve"> international </w:t>
      </w:r>
      <w:r w:rsidRPr="00481F97">
        <w:rPr>
          <w:rFonts w:ascii="Calibri" w:eastAsia="Aptos" w:hAnsi="Calibri"/>
          <w:kern w:val="0"/>
          <w:sz w:val="22"/>
          <w:szCs w:val="22"/>
          <w:u w:val="single"/>
          <w14:ligatures w14:val="none"/>
        </w:rPr>
        <w:t xml:space="preserve">security experts are </w:t>
      </w:r>
      <w:r w:rsidRPr="00481F97">
        <w:rPr>
          <w:rFonts w:ascii="Calibri" w:eastAsia="Aptos" w:hAnsi="Calibri"/>
          <w:b/>
          <w:iCs/>
          <w:kern w:val="0"/>
          <w:sz w:val="22"/>
          <w:szCs w:val="22"/>
          <w:u w:val="single"/>
          <w:bdr w:val="single" w:sz="8" w:space="0" w:color="auto" w:frame="1"/>
          <w14:ligatures w14:val="none"/>
        </w:rPr>
        <w:t>fearful</w:t>
      </w:r>
      <w:r w:rsidRPr="00481F97">
        <w:rPr>
          <w:rFonts w:ascii="Calibri" w:eastAsia="Aptos" w:hAnsi="Calibri"/>
          <w:kern w:val="0"/>
          <w:sz w:val="22"/>
          <w:szCs w:val="22"/>
          <w:u w:val="single"/>
          <w14:ligatures w14:val="none"/>
        </w:rPr>
        <w:t xml:space="preserve"> that an era of </w:t>
      </w:r>
      <w:r w:rsidRPr="00481F97">
        <w:rPr>
          <w:rFonts w:ascii="Calibri" w:eastAsia="Aptos" w:hAnsi="Calibri"/>
          <w:b/>
          <w:iCs/>
          <w:kern w:val="0"/>
          <w:sz w:val="22"/>
          <w:szCs w:val="22"/>
          <w:u w:val="single"/>
          <w:bdr w:val="single" w:sz="8" w:space="0" w:color="auto" w:frame="1"/>
          <w14:ligatures w14:val="none"/>
        </w:rPr>
        <w:t>undersea conflict</w:t>
      </w:r>
      <w:r w:rsidRPr="00481F97">
        <w:rPr>
          <w:rFonts w:ascii="Calibri" w:eastAsia="Aptos" w:hAnsi="Calibri"/>
          <w:kern w:val="0"/>
          <w:sz w:val="22"/>
          <w:szCs w:val="22"/>
          <w:u w:val="single"/>
          <w14:ligatures w14:val="none"/>
        </w:rPr>
        <w:t xml:space="preserve"> is upon us, there is a compelling case for the </w:t>
      </w:r>
      <w:r w:rsidRPr="00481F97">
        <w:rPr>
          <w:rFonts w:ascii="Calibri" w:eastAsia="Aptos" w:hAnsi="Calibri"/>
          <w:b/>
          <w:iCs/>
          <w:kern w:val="0"/>
          <w:sz w:val="22"/>
          <w:szCs w:val="22"/>
          <w:highlight w:val="green"/>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u w:val="single"/>
          <w14:ligatures w14:val="none"/>
        </w:rPr>
        <w:t>to</w:t>
      </w:r>
      <w:r w:rsidRPr="00481F97">
        <w:rPr>
          <w:rFonts w:ascii="Calibri" w:eastAsia="Aptos" w:hAnsi="Calibri"/>
          <w:kern w:val="0"/>
          <w:sz w:val="16"/>
          <w:szCs w:val="22"/>
          <w14:ligatures w14:val="none"/>
        </w:rPr>
        <w:t xml:space="preserve"> galvanize international action to </w:t>
      </w:r>
      <w:r w:rsidRPr="00481F97">
        <w:rPr>
          <w:rFonts w:ascii="Calibri" w:eastAsia="Aptos" w:hAnsi="Calibri"/>
          <w:b/>
          <w:iCs/>
          <w:kern w:val="0"/>
          <w:sz w:val="22"/>
          <w:szCs w:val="22"/>
          <w:highlight w:val="green"/>
          <w:u w:val="single"/>
          <w:bdr w:val="single" w:sz="8" w:space="0" w:color="auto" w:frame="1"/>
          <w14:ligatures w14:val="none"/>
        </w:rPr>
        <w:t>protect</w:t>
      </w:r>
      <w:r w:rsidRPr="00481F97">
        <w:rPr>
          <w:rFonts w:ascii="Calibri" w:eastAsia="Aptos" w:hAnsi="Calibri"/>
          <w:kern w:val="0"/>
          <w:sz w:val="16"/>
          <w:szCs w:val="22"/>
          <w14:ligatures w14:val="none"/>
        </w:rPr>
        <w:t xml:space="preserve"> what author and historian Aaron Bateman </w:t>
      </w:r>
      <w:r w:rsidRPr="00481F97">
        <w:rPr>
          <w:rFonts w:ascii="Calibri" w:eastAsia="Aptos" w:hAnsi="Calibri"/>
          <w:kern w:val="0"/>
          <w:sz w:val="22"/>
          <w:szCs w:val="22"/>
          <w:u w:val="single"/>
          <w14:ligatures w14:val="none"/>
        </w:rPr>
        <w:t>calls the “</w:t>
      </w:r>
      <w:r w:rsidRPr="00481F97">
        <w:rPr>
          <w:rFonts w:ascii="Calibri" w:eastAsia="Aptos" w:hAnsi="Calibri"/>
          <w:kern w:val="0"/>
          <w:sz w:val="22"/>
          <w:szCs w:val="22"/>
          <w:highlight w:val="green"/>
          <w:u w:val="single"/>
          <w14:ligatures w14:val="none"/>
        </w:rPr>
        <w:t>soft underbelly</w:t>
      </w:r>
      <w:r w:rsidRPr="00481F97">
        <w:rPr>
          <w:rFonts w:ascii="Calibri" w:eastAsia="Aptos" w:hAnsi="Calibri"/>
          <w:kern w:val="0"/>
          <w:sz w:val="22"/>
          <w:szCs w:val="22"/>
          <w:u w:val="single"/>
          <w14:ligatures w14:val="none"/>
        </w:rPr>
        <w:t xml:space="preserve"> of American power</w:t>
      </w:r>
      <w:r w:rsidRPr="00481F97">
        <w:rPr>
          <w:rFonts w:ascii="Calibri" w:eastAsia="Aptos" w:hAnsi="Calibri"/>
          <w:kern w:val="0"/>
          <w:sz w:val="16"/>
          <w:szCs w:val="22"/>
          <w14:ligatures w14:val="none"/>
        </w:rPr>
        <w:t>.”</w:t>
      </w:r>
    </w:p>
    <w:p w14:paraId="372F6FC5"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Within several decades of the emergence of undersea communication cables, states sought to protect their own and interfere with those of their opponents including during the Spanish America War and, more famously, World War I. But the volume of data flowing through today’s cables and its central role in intelligence and command and control far exceeds that of previous eras of conflict. Given globalization and the information revolution, the challenge is orders of magnitude greater.</w:t>
      </w:r>
    </w:p>
    <w:p w14:paraId="31DFAE2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Some experts argue that </w:t>
      </w:r>
      <w:r w:rsidRPr="00481F97">
        <w:rPr>
          <w:rFonts w:ascii="Calibri" w:eastAsia="Aptos" w:hAnsi="Calibri"/>
          <w:kern w:val="0"/>
          <w:sz w:val="22"/>
          <w:szCs w:val="22"/>
          <w:u w:val="single"/>
          <w14:ligatures w14:val="none"/>
        </w:rPr>
        <w:t xml:space="preserve">there is an ongoing </w:t>
      </w:r>
      <w:r w:rsidRPr="00481F97">
        <w:rPr>
          <w:rFonts w:ascii="Calibri" w:eastAsia="Aptos" w:hAnsi="Calibri"/>
          <w:b/>
          <w:iCs/>
          <w:kern w:val="0"/>
          <w:sz w:val="22"/>
          <w:szCs w:val="22"/>
          <w:highlight w:val="green"/>
          <w:u w:val="single"/>
          <w:bdr w:val="single" w:sz="8" w:space="0" w:color="auto" w:frame="1"/>
          <w14:ligatures w14:val="none"/>
        </w:rPr>
        <w:t>hybrid warfare</w:t>
      </w:r>
      <w:r w:rsidRPr="00481F97">
        <w:rPr>
          <w:rFonts w:ascii="Calibri" w:eastAsia="Aptos" w:hAnsi="Calibri"/>
          <w:kern w:val="0"/>
          <w:sz w:val="22"/>
          <w:szCs w:val="22"/>
          <w:u w:val="single"/>
          <w14:ligatures w14:val="none"/>
        </w:rPr>
        <w:t xml:space="preserve"> campaign on Western infrastructure waged </w:t>
      </w:r>
      <w:r w:rsidRPr="00481F97">
        <w:rPr>
          <w:rFonts w:ascii="Calibri" w:eastAsia="Aptos" w:hAnsi="Calibri"/>
          <w:kern w:val="0"/>
          <w:sz w:val="22"/>
          <w:szCs w:val="22"/>
          <w:highlight w:val="green"/>
          <w:u w:val="single"/>
          <w14:ligatures w14:val="none"/>
        </w:rPr>
        <w:t xml:space="preserve">by </w:t>
      </w:r>
      <w:r w:rsidRPr="00481F97">
        <w:rPr>
          <w:rFonts w:ascii="Calibri" w:eastAsia="Aptos" w:hAnsi="Calibri"/>
          <w:b/>
          <w:iCs/>
          <w:kern w:val="0"/>
          <w:sz w:val="22"/>
          <w:szCs w:val="22"/>
          <w:highlight w:val="green"/>
          <w:u w:val="single"/>
          <w:bdr w:val="single" w:sz="8" w:space="0" w:color="auto" w:frame="1"/>
          <w14:ligatures w14:val="none"/>
        </w:rPr>
        <w:t>Russia</w:t>
      </w:r>
      <w:r w:rsidRPr="00481F97">
        <w:rPr>
          <w:rFonts w:ascii="Calibri" w:eastAsia="Aptos" w:hAnsi="Calibri"/>
          <w:kern w:val="0"/>
          <w:sz w:val="22"/>
          <w:szCs w:val="22"/>
          <w:highlight w:val="green"/>
          <w:u w:val="single"/>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China</w:t>
      </w:r>
      <w:r w:rsidRPr="00481F97">
        <w:rPr>
          <w:rFonts w:ascii="Calibri" w:eastAsia="Aptos" w:hAnsi="Calibri"/>
          <w:kern w:val="0"/>
          <w:sz w:val="22"/>
          <w:szCs w:val="22"/>
          <w:highlight w:val="green"/>
          <w:u w:val="single"/>
          <w14:ligatures w14:val="none"/>
        </w:rPr>
        <w:t xml:space="preserve">, and </w:t>
      </w:r>
      <w:r w:rsidRPr="00481F97">
        <w:rPr>
          <w:rFonts w:ascii="Calibri" w:eastAsia="Aptos" w:hAnsi="Calibri"/>
          <w:b/>
          <w:iCs/>
          <w:kern w:val="0"/>
          <w:sz w:val="22"/>
          <w:szCs w:val="22"/>
          <w:highlight w:val="green"/>
          <w:u w:val="single"/>
          <w:bdr w:val="single" w:sz="8" w:space="0" w:color="auto" w:frame="1"/>
          <w14:ligatures w14:val="none"/>
        </w:rPr>
        <w:t>nonstate actors</w:t>
      </w:r>
      <w:r w:rsidRPr="00481F97">
        <w:rPr>
          <w:rFonts w:ascii="Calibri" w:eastAsia="Aptos" w:hAnsi="Calibri"/>
          <w:kern w:val="0"/>
          <w:sz w:val="16"/>
          <w:szCs w:val="22"/>
          <w14:ligatures w14:val="none"/>
        </w:rPr>
        <w:t xml:space="preserve"> seeking to disrupt commerce and undermine Western economic power. While China is widely understood as the “pacing challenge” facing the United States, it is </w:t>
      </w:r>
      <w:r w:rsidRPr="00481F97">
        <w:rPr>
          <w:rFonts w:ascii="Calibri" w:eastAsia="Aptos" w:hAnsi="Calibri"/>
          <w:kern w:val="0"/>
          <w:sz w:val="22"/>
          <w:szCs w:val="22"/>
          <w:u w:val="single"/>
          <w14:ligatures w14:val="none"/>
        </w:rPr>
        <w:t>Russia</w:t>
      </w:r>
      <w:r w:rsidRPr="00481F97">
        <w:rPr>
          <w:rFonts w:ascii="Calibri" w:eastAsia="Aptos" w:hAnsi="Calibri"/>
          <w:kern w:val="0"/>
          <w:sz w:val="16"/>
          <w:szCs w:val="22"/>
          <w14:ligatures w14:val="none"/>
        </w:rPr>
        <w:t xml:space="preserve"> that </w:t>
      </w:r>
      <w:r w:rsidRPr="00481F97">
        <w:rPr>
          <w:rFonts w:ascii="Calibri" w:eastAsia="Aptos" w:hAnsi="Calibri"/>
          <w:kern w:val="0"/>
          <w:sz w:val="22"/>
          <w:szCs w:val="22"/>
          <w:u w:val="single"/>
          <w14:ligatures w14:val="none"/>
        </w:rPr>
        <w:t>has the most</w:t>
      </w:r>
      <w:r w:rsidRPr="00481F97">
        <w:rPr>
          <w:rFonts w:ascii="Calibri" w:eastAsia="Aptos" w:hAnsi="Calibri"/>
          <w:kern w:val="0"/>
          <w:sz w:val="16"/>
          <w:szCs w:val="22"/>
          <w14:ligatures w14:val="none"/>
        </w:rPr>
        <w:t xml:space="preserve"> highly developed </w:t>
      </w:r>
      <w:r w:rsidRPr="00481F97">
        <w:rPr>
          <w:rFonts w:ascii="Calibri" w:eastAsia="Aptos" w:hAnsi="Calibri"/>
          <w:kern w:val="0"/>
          <w:sz w:val="22"/>
          <w:szCs w:val="22"/>
          <w:u w:val="single"/>
          <w14:ligatures w14:val="none"/>
        </w:rPr>
        <w:t xml:space="preserve">capacity to </w:t>
      </w:r>
      <w:r w:rsidRPr="00481F97">
        <w:rPr>
          <w:rFonts w:ascii="Calibri" w:eastAsia="Aptos" w:hAnsi="Calibri"/>
          <w:b/>
          <w:iCs/>
          <w:kern w:val="0"/>
          <w:sz w:val="22"/>
          <w:szCs w:val="22"/>
          <w:highlight w:val="green"/>
          <w:u w:val="single"/>
          <w:bdr w:val="single" w:sz="8" w:space="0" w:color="auto" w:frame="1"/>
          <w14:ligatures w14:val="none"/>
        </w:rPr>
        <w:t>threaten</w:t>
      </w:r>
      <w:r w:rsidRPr="00481F97">
        <w:rPr>
          <w:rFonts w:ascii="Calibri" w:eastAsia="Aptos" w:hAnsi="Calibri"/>
          <w:kern w:val="0"/>
          <w:sz w:val="22"/>
          <w:szCs w:val="22"/>
          <w:u w:val="single"/>
          <w14:ligatures w14:val="none"/>
        </w:rPr>
        <w:t xml:space="preserve"> undersea </w:t>
      </w:r>
      <w:r w:rsidRPr="00481F97">
        <w:rPr>
          <w:rFonts w:ascii="Calibri" w:eastAsia="Aptos" w:hAnsi="Calibri"/>
          <w:kern w:val="0"/>
          <w:sz w:val="22"/>
          <w:szCs w:val="22"/>
          <w:highlight w:val="green"/>
          <w:u w:val="single"/>
          <w14:ligatures w14:val="none"/>
        </w:rPr>
        <w:t>infra</w:t>
      </w:r>
      <w:r w:rsidRPr="00481F97">
        <w:rPr>
          <w:rFonts w:ascii="Calibri" w:eastAsia="Aptos" w:hAnsi="Calibri"/>
          <w:kern w:val="0"/>
          <w:sz w:val="22"/>
          <w:szCs w:val="22"/>
          <w:u w:val="single"/>
          <w14:ligatures w14:val="none"/>
        </w:rPr>
        <w:t>structure</w:t>
      </w:r>
      <w:r w:rsidRPr="00481F97">
        <w:rPr>
          <w:rFonts w:ascii="Calibri" w:eastAsia="Aptos" w:hAnsi="Calibri"/>
          <w:kern w:val="0"/>
          <w:sz w:val="16"/>
          <w:szCs w:val="22"/>
          <w14:ligatures w14:val="none"/>
        </w:rPr>
        <w:t>. Russia has recently made attacks on seabed infrastructure a core objective of its modernized naval strategy. Russia’s navy is resuscitating its already sophisticated submarine fleet by developing special purpose boats focused on seabed warfare.</w:t>
      </w:r>
    </w:p>
    <w:p w14:paraId="6D2838D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Russia’s </w:t>
      </w:r>
      <w:r w:rsidRPr="00481F97">
        <w:rPr>
          <w:rFonts w:ascii="Calibri" w:eastAsia="Aptos" w:hAnsi="Calibri"/>
          <w:b/>
          <w:iCs/>
          <w:kern w:val="0"/>
          <w:sz w:val="22"/>
          <w:szCs w:val="22"/>
          <w:u w:val="single"/>
          <w:bdr w:val="single" w:sz="8" w:space="0" w:color="auto" w:frame="1"/>
          <w14:ligatures w14:val="none"/>
        </w:rPr>
        <w:t>words</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investments</w:t>
      </w:r>
      <w:r w:rsidRPr="00481F97">
        <w:rPr>
          <w:rFonts w:ascii="Calibri" w:eastAsia="Aptos" w:hAnsi="Calibri"/>
          <w:kern w:val="0"/>
          <w:sz w:val="22"/>
          <w:szCs w:val="22"/>
          <w:u w:val="single"/>
          <w14:ligatures w14:val="none"/>
        </w:rPr>
        <w:t xml:space="preserve"> have been backed by </w:t>
      </w:r>
      <w:r w:rsidRPr="00481F97">
        <w:rPr>
          <w:rFonts w:ascii="Calibri" w:eastAsia="Aptos" w:hAnsi="Calibri"/>
          <w:b/>
          <w:iCs/>
          <w:kern w:val="0"/>
          <w:sz w:val="22"/>
          <w:szCs w:val="22"/>
          <w:u w:val="single"/>
          <w:bdr w:val="single" w:sz="8" w:space="0" w:color="auto" w:frame="1"/>
          <w14:ligatures w14:val="none"/>
        </w:rPr>
        <w:t>action</w:t>
      </w:r>
      <w:r w:rsidRPr="00481F97">
        <w:rPr>
          <w:rFonts w:ascii="Calibri" w:eastAsia="Aptos" w:hAnsi="Calibri"/>
          <w:kern w:val="0"/>
          <w:sz w:val="16"/>
          <w:szCs w:val="22"/>
          <w14:ligatures w14:val="none"/>
        </w:rPr>
        <w:t>: Its survey ships have been spotted near European energy seabed energy grids and windfarms, and its submarines have been detected operating near some of the most crucial undersea infrastructure in the world. According to the Finnish government, Russia’s so-called shadow fleet, which is hundreds of vessels strong and was developed to avoid energy sanctions, may be involved in cable cutting maneuvers in the Baltic Sea.</w:t>
      </w:r>
    </w:p>
    <w:p w14:paraId="3B18D4C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China’s threat to the undersea infrastructure appears more limited, at least doctrinally. Its co-dependence on global financial flows suggests a limited interest in more widespread attacks in circumstances short of war. And wider attacks, beyond the Asian littoral (on the financial infrastructure of the West or the European energy grid), likely remain beyond the scope of China’s plan—at least, without Russian help.</w:t>
      </w:r>
    </w:p>
    <w:p w14:paraId="42A71C1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Yet </w:t>
      </w:r>
      <w:r w:rsidRPr="00481F97">
        <w:rPr>
          <w:rFonts w:ascii="Calibri" w:eastAsia="Aptos" w:hAnsi="Calibri"/>
          <w:kern w:val="0"/>
          <w:sz w:val="22"/>
          <w:szCs w:val="22"/>
          <w:u w:val="single"/>
          <w14:ligatures w14:val="none"/>
        </w:rPr>
        <w:t>in</w:t>
      </w:r>
      <w:r w:rsidRPr="00481F97">
        <w:rPr>
          <w:rFonts w:ascii="Calibri" w:eastAsia="Aptos" w:hAnsi="Calibri"/>
          <w:kern w:val="0"/>
          <w:sz w:val="16"/>
          <w:szCs w:val="22"/>
          <w14:ligatures w14:val="none"/>
        </w:rPr>
        <w:t xml:space="preserve"> two </w:t>
      </w:r>
      <w:r w:rsidRPr="00481F97">
        <w:rPr>
          <w:rFonts w:ascii="Calibri" w:eastAsia="Aptos" w:hAnsi="Calibri"/>
          <w:kern w:val="0"/>
          <w:sz w:val="22"/>
          <w:szCs w:val="22"/>
          <w:u w:val="single"/>
          <w14:ligatures w14:val="none"/>
        </w:rPr>
        <w:t>recent cases of damage</w:t>
      </w:r>
      <w:r w:rsidRPr="00481F97">
        <w:rPr>
          <w:rFonts w:ascii="Calibri" w:eastAsia="Aptos" w:hAnsi="Calibri"/>
          <w:kern w:val="0"/>
          <w:sz w:val="16"/>
          <w:szCs w:val="22"/>
          <w14:ligatures w14:val="none"/>
        </w:rPr>
        <w:t xml:space="preserve"> to undersea infrastructure in the Baltic Sea, the </w:t>
      </w:r>
      <w:r w:rsidRPr="00481F97">
        <w:rPr>
          <w:rFonts w:ascii="Calibri" w:eastAsia="Aptos" w:hAnsi="Calibri"/>
          <w:kern w:val="0"/>
          <w:sz w:val="22"/>
          <w:szCs w:val="22"/>
          <w:u w:val="single"/>
          <w14:ligatures w14:val="none"/>
        </w:rPr>
        <w:t>ships involved</w:t>
      </w:r>
      <w:r w:rsidRPr="00481F97">
        <w:rPr>
          <w:rFonts w:ascii="Calibri" w:eastAsia="Aptos" w:hAnsi="Calibri"/>
          <w:kern w:val="0"/>
          <w:sz w:val="16"/>
          <w:szCs w:val="22"/>
          <w14:ligatures w14:val="none"/>
        </w:rPr>
        <w:t xml:space="preserve"> have </w:t>
      </w:r>
      <w:r w:rsidRPr="00481F97">
        <w:rPr>
          <w:rFonts w:ascii="Calibri" w:eastAsia="Aptos" w:hAnsi="Calibri"/>
          <w:kern w:val="0"/>
          <w:sz w:val="22"/>
          <w:szCs w:val="22"/>
          <w:u w:val="single"/>
          <w14:ligatures w14:val="none"/>
        </w:rPr>
        <w:t>both Chinese and Russian ties</w:t>
      </w:r>
      <w:r w:rsidRPr="00481F97">
        <w:rPr>
          <w:rFonts w:ascii="Calibri" w:eastAsia="Aptos" w:hAnsi="Calibri"/>
          <w:kern w:val="0"/>
          <w:sz w:val="16"/>
          <w:szCs w:val="22"/>
          <w14:ligatures w14:val="none"/>
        </w:rPr>
        <w:t xml:space="preserve">. When the </w:t>
      </w:r>
      <w:proofErr w:type="spellStart"/>
      <w:r w:rsidRPr="00481F97">
        <w:rPr>
          <w:rFonts w:ascii="Calibri" w:eastAsia="Aptos" w:hAnsi="Calibri"/>
          <w:kern w:val="0"/>
          <w:sz w:val="16"/>
          <w:szCs w:val="22"/>
          <w14:ligatures w14:val="none"/>
        </w:rPr>
        <w:t>Balticconnector</w:t>
      </w:r>
      <w:proofErr w:type="spellEnd"/>
      <w:r w:rsidRPr="00481F97">
        <w:rPr>
          <w:rFonts w:ascii="Calibri" w:eastAsia="Aptos" w:hAnsi="Calibri"/>
          <w:kern w:val="0"/>
          <w:sz w:val="16"/>
          <w:szCs w:val="22"/>
          <w14:ligatures w14:val="none"/>
        </w:rPr>
        <w:t xml:space="preserve"> gas pipeline was damaged in October 2023, the culprit was found to be the Hong Kong registered </w:t>
      </w:r>
      <w:proofErr w:type="spellStart"/>
      <w:r w:rsidRPr="00481F97">
        <w:rPr>
          <w:rFonts w:ascii="Calibri" w:eastAsia="Aptos" w:hAnsi="Calibri"/>
          <w:kern w:val="0"/>
          <w:sz w:val="16"/>
          <w:szCs w:val="22"/>
          <w14:ligatures w14:val="none"/>
        </w:rPr>
        <w:t>Newnew</w:t>
      </w:r>
      <w:proofErr w:type="spellEnd"/>
      <w:r w:rsidRPr="00481F97">
        <w:rPr>
          <w:rFonts w:ascii="Calibri" w:eastAsia="Aptos" w:hAnsi="Calibri"/>
          <w:kern w:val="0"/>
          <w:sz w:val="16"/>
          <w:szCs w:val="22"/>
          <w14:ligatures w14:val="none"/>
        </w:rPr>
        <w:t xml:space="preserve"> Polar Bear; but the firm that owns the ship has ties to Russia, and it was sailing in close proximity—for hundreds of miles—with a Russian hydrographic ship, the </w:t>
      </w:r>
      <w:proofErr w:type="spellStart"/>
      <w:r w:rsidRPr="00481F97">
        <w:rPr>
          <w:rFonts w:ascii="Calibri" w:eastAsia="Aptos" w:hAnsi="Calibri"/>
          <w:kern w:val="0"/>
          <w:sz w:val="16"/>
          <w:szCs w:val="22"/>
          <w14:ligatures w14:val="none"/>
        </w:rPr>
        <w:t>Sevmorput</w:t>
      </w:r>
      <w:proofErr w:type="spellEnd"/>
      <w:r w:rsidRPr="00481F97">
        <w:rPr>
          <w:rFonts w:ascii="Calibri" w:eastAsia="Aptos" w:hAnsi="Calibri"/>
          <w:kern w:val="0"/>
          <w:sz w:val="16"/>
          <w:szCs w:val="22"/>
          <w14:ligatures w14:val="none"/>
        </w:rPr>
        <w:t>, a nuclear-powered cargo ship owned by state agency Rosatom.</w:t>
      </w:r>
    </w:p>
    <w:p w14:paraId="1FECD99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Emerging technologies are introducing new dynamics to geostrategic competition with uncertain implications for protecting and threatening the undersea ecosystem. While the proliferation of undersea robotics may make cable laying and maintenance easier, </w:t>
      </w:r>
      <w:r w:rsidRPr="00481F97">
        <w:rPr>
          <w:rFonts w:ascii="Calibri" w:eastAsia="Aptos" w:hAnsi="Calibri"/>
          <w:kern w:val="0"/>
          <w:sz w:val="22"/>
          <w:szCs w:val="22"/>
          <w:u w:val="single"/>
          <w14:ligatures w14:val="none"/>
        </w:rPr>
        <w:t>uncrewed vessels</w:t>
      </w:r>
      <w:r w:rsidRPr="00481F97">
        <w:rPr>
          <w:rFonts w:ascii="Calibri" w:eastAsia="Aptos" w:hAnsi="Calibri"/>
          <w:kern w:val="0"/>
          <w:sz w:val="16"/>
          <w:szCs w:val="22"/>
          <w14:ligatures w14:val="none"/>
        </w:rPr>
        <w:t xml:space="preserve"> may also </w:t>
      </w:r>
      <w:r w:rsidRPr="00481F97">
        <w:rPr>
          <w:rFonts w:ascii="Calibri" w:eastAsia="Aptos" w:hAnsi="Calibri"/>
          <w:kern w:val="0"/>
          <w:sz w:val="22"/>
          <w:szCs w:val="22"/>
          <w:u w:val="single"/>
          <w14:ligatures w14:val="none"/>
        </w:rPr>
        <w:t>provide</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highlight w:val="green"/>
          <w:u w:val="single"/>
          <w14:ligatures w14:val="none"/>
        </w:rPr>
        <w:t>tools</w:t>
      </w:r>
      <w:r w:rsidRPr="00481F97">
        <w:rPr>
          <w:rFonts w:ascii="Calibri" w:eastAsia="Aptos" w:hAnsi="Calibri"/>
          <w:kern w:val="0"/>
          <w:sz w:val="16"/>
          <w:szCs w:val="22"/>
          <w14:ligatures w14:val="none"/>
        </w:rPr>
        <w:t xml:space="preserve"> necessary </w:t>
      </w:r>
      <w:r w:rsidRPr="00481F97">
        <w:rPr>
          <w:rFonts w:ascii="Calibri" w:eastAsia="Aptos" w:hAnsi="Calibri"/>
          <w:kern w:val="0"/>
          <w:sz w:val="22"/>
          <w:szCs w:val="22"/>
          <w:highlight w:val="green"/>
          <w:u w:val="single"/>
          <w14:ligatures w14:val="none"/>
        </w:rPr>
        <w:t xml:space="preserve">to </w:t>
      </w:r>
      <w:r w:rsidRPr="00481F97">
        <w:rPr>
          <w:rFonts w:ascii="Calibri" w:eastAsia="Aptos" w:hAnsi="Calibri"/>
          <w:b/>
          <w:iCs/>
          <w:kern w:val="0"/>
          <w:sz w:val="22"/>
          <w:szCs w:val="22"/>
          <w:highlight w:val="green"/>
          <w:u w:val="single"/>
          <w:bdr w:val="single" w:sz="8" w:space="0" w:color="auto" w:frame="1"/>
          <w14:ligatures w14:val="none"/>
        </w:rPr>
        <w:t>interfere</w:t>
      </w:r>
      <w:r w:rsidRPr="00481F97">
        <w:rPr>
          <w:rFonts w:ascii="Calibri" w:eastAsia="Aptos" w:hAnsi="Calibri"/>
          <w:kern w:val="0"/>
          <w:sz w:val="22"/>
          <w:szCs w:val="22"/>
          <w:u w:val="single"/>
          <w14:ligatures w14:val="none"/>
        </w:rPr>
        <w:t xml:space="preserve"> with cables </w:t>
      </w:r>
      <w:r w:rsidRPr="00481F97">
        <w:rPr>
          <w:rFonts w:ascii="Calibri" w:eastAsia="Aptos" w:hAnsi="Calibri"/>
          <w:kern w:val="0"/>
          <w:sz w:val="22"/>
          <w:szCs w:val="22"/>
          <w:highlight w:val="green"/>
          <w:u w:val="single"/>
          <w14:ligatures w14:val="none"/>
        </w:rPr>
        <w:t xml:space="preserve">or </w:t>
      </w:r>
      <w:r w:rsidRPr="00481F97">
        <w:rPr>
          <w:rFonts w:ascii="Calibri" w:eastAsia="Aptos" w:hAnsi="Calibri"/>
          <w:b/>
          <w:iCs/>
          <w:kern w:val="0"/>
          <w:sz w:val="22"/>
          <w:szCs w:val="22"/>
          <w:highlight w:val="green"/>
          <w:u w:val="single"/>
          <w:bdr w:val="single" w:sz="8" w:space="0" w:color="auto" w:frame="1"/>
          <w14:ligatures w14:val="none"/>
        </w:rPr>
        <w:t>tap</w:t>
      </w:r>
      <w:r w:rsidRPr="00481F97">
        <w:rPr>
          <w:rFonts w:ascii="Calibri" w:eastAsia="Aptos" w:hAnsi="Calibri"/>
          <w:b/>
          <w:iCs/>
          <w:kern w:val="0"/>
          <w:sz w:val="22"/>
          <w:szCs w:val="22"/>
          <w:u w:val="single"/>
          <w:bdr w:val="single" w:sz="8" w:space="0" w:color="auto" w:frame="1"/>
          <w14:ligatures w14:val="none"/>
        </w:rPr>
        <w:t xml:space="preserve"> into </w:t>
      </w:r>
      <w:r w:rsidRPr="00481F97">
        <w:rPr>
          <w:rFonts w:ascii="Calibri" w:eastAsia="Aptos" w:hAnsi="Calibri"/>
          <w:b/>
          <w:iCs/>
          <w:kern w:val="0"/>
          <w:sz w:val="22"/>
          <w:szCs w:val="22"/>
          <w:highlight w:val="green"/>
          <w:u w:val="single"/>
          <w:bdr w:val="single" w:sz="8" w:space="0" w:color="auto" w:frame="1"/>
          <w14:ligatures w14:val="none"/>
        </w:rPr>
        <w:t>cables</w:t>
      </w:r>
      <w:r w:rsidRPr="00481F97">
        <w:rPr>
          <w:rFonts w:ascii="Calibri" w:eastAsia="Aptos" w:hAnsi="Calibri"/>
          <w:kern w:val="0"/>
          <w:sz w:val="22"/>
          <w:szCs w:val="22"/>
          <w:u w:val="single"/>
          <w14:ligatures w14:val="none"/>
        </w:rPr>
        <w:t xml:space="preserve"> for intelligence</w:t>
      </w:r>
      <w:r w:rsidRPr="00481F97">
        <w:rPr>
          <w:rFonts w:ascii="Calibri" w:eastAsia="Aptos" w:hAnsi="Calibri"/>
          <w:kern w:val="0"/>
          <w:sz w:val="16"/>
          <w:szCs w:val="22"/>
          <w14:ligatures w14:val="none"/>
        </w:rPr>
        <w:t xml:space="preserve"> purposes. In the coming years, the </w:t>
      </w:r>
      <w:r w:rsidRPr="00481F97">
        <w:rPr>
          <w:rFonts w:ascii="Calibri" w:eastAsia="Aptos" w:hAnsi="Calibri"/>
          <w:kern w:val="0"/>
          <w:sz w:val="22"/>
          <w:szCs w:val="22"/>
          <w:u w:val="single"/>
          <w14:ligatures w14:val="none"/>
        </w:rPr>
        <w:t xml:space="preserve">adoption of </w:t>
      </w:r>
      <w:r w:rsidRPr="00481F97">
        <w:rPr>
          <w:rFonts w:ascii="Calibri" w:eastAsia="Aptos" w:hAnsi="Calibri"/>
          <w:b/>
          <w:iCs/>
          <w:kern w:val="0"/>
          <w:sz w:val="22"/>
          <w:szCs w:val="22"/>
          <w:u w:val="single"/>
          <w:bdr w:val="single" w:sz="8" w:space="0" w:color="auto" w:frame="1"/>
          <w14:ligatures w14:val="none"/>
        </w:rPr>
        <w:t>SMART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Science Monitoring and Reliable Telecommunications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cables </w:t>
      </w:r>
      <w:r w:rsidRPr="00481F97">
        <w:rPr>
          <w:rFonts w:ascii="Calibri" w:eastAsia="Aptos" w:hAnsi="Calibri"/>
          <w:kern w:val="0"/>
          <w:sz w:val="22"/>
          <w:szCs w:val="22"/>
          <w:highlight w:val="green"/>
          <w:u w:val="single"/>
          <w14:ligatures w14:val="none"/>
        </w:rPr>
        <w:t>raises concerns</w:t>
      </w:r>
      <w:r w:rsidRPr="00481F97">
        <w:rPr>
          <w:rFonts w:ascii="Calibri" w:eastAsia="Aptos" w:hAnsi="Calibri"/>
          <w:kern w:val="0"/>
          <w:sz w:val="22"/>
          <w:szCs w:val="22"/>
          <w:u w:val="single"/>
          <w14:ligatures w14:val="none"/>
        </w:rPr>
        <w:t xml:space="preserve"> that data</w:t>
      </w:r>
      <w:r w:rsidRPr="00481F97">
        <w:rPr>
          <w:rFonts w:ascii="Calibri" w:eastAsia="Aptos" w:hAnsi="Calibri"/>
          <w:kern w:val="0"/>
          <w:sz w:val="16"/>
          <w:szCs w:val="22"/>
          <w14:ligatures w14:val="none"/>
        </w:rPr>
        <w:t xml:space="preserve"> generated by sensors </w:t>
      </w:r>
      <w:r w:rsidRPr="00481F97">
        <w:rPr>
          <w:rFonts w:ascii="Calibri" w:eastAsia="Aptos" w:hAnsi="Calibri"/>
          <w:kern w:val="0"/>
          <w:sz w:val="22"/>
          <w:szCs w:val="22"/>
          <w:u w:val="single"/>
          <w14:ligatures w14:val="none"/>
        </w:rPr>
        <w:t xml:space="preserve">can be </w:t>
      </w:r>
      <w:r w:rsidRPr="00481F97">
        <w:rPr>
          <w:rFonts w:ascii="Calibri" w:eastAsia="Aptos" w:hAnsi="Calibri"/>
          <w:b/>
          <w:iCs/>
          <w:kern w:val="0"/>
          <w:sz w:val="22"/>
          <w:szCs w:val="22"/>
          <w:u w:val="single"/>
          <w:bdr w:val="single" w:sz="8" w:space="0" w:color="auto" w:frame="1"/>
          <w14:ligatures w14:val="none"/>
        </w:rPr>
        <w:t>tapped</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abused</w:t>
      </w:r>
      <w:r w:rsidRPr="00481F97">
        <w:rPr>
          <w:rFonts w:ascii="Calibri" w:eastAsia="Aptos" w:hAnsi="Calibri"/>
          <w:kern w:val="0"/>
          <w:sz w:val="16"/>
          <w:szCs w:val="22"/>
          <w14:ligatures w14:val="none"/>
        </w:rPr>
        <w:t>, making information assurance critical. How these contradictory possibilities play out over time are unknown and very risky.</w:t>
      </w:r>
    </w:p>
    <w:p w14:paraId="5C63999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Moving </w:t>
      </w:r>
      <w:r w:rsidRPr="00481F97">
        <w:rPr>
          <w:rFonts w:ascii="Calibri" w:eastAsia="Aptos" w:hAnsi="Calibri"/>
          <w:kern w:val="0"/>
          <w:sz w:val="22"/>
          <w:szCs w:val="22"/>
          <w:highlight w:val="green"/>
          <w:u w:val="single"/>
          <w14:ligatures w14:val="none"/>
        </w:rPr>
        <w:t>beyond fiberoptic</w:t>
      </w:r>
      <w:r w:rsidRPr="00481F97">
        <w:rPr>
          <w:rFonts w:ascii="Calibri" w:eastAsia="Aptos" w:hAnsi="Calibri"/>
          <w:kern w:val="0"/>
          <w:sz w:val="22"/>
          <w:szCs w:val="22"/>
          <w:u w:val="single"/>
          <w14:ligatures w14:val="none"/>
        </w:rPr>
        <w:t xml:space="preserve"> cables, the </w:t>
      </w:r>
      <w:r w:rsidRPr="00481F97">
        <w:rPr>
          <w:rFonts w:ascii="Calibri" w:eastAsia="Aptos" w:hAnsi="Calibri"/>
          <w:b/>
          <w:iCs/>
          <w:kern w:val="0"/>
          <w:sz w:val="22"/>
          <w:szCs w:val="22"/>
          <w:highlight w:val="green"/>
          <w:u w:val="single"/>
          <w:bdr w:val="single" w:sz="8" w:space="0" w:color="auto" w:frame="1"/>
          <w14:ligatures w14:val="none"/>
        </w:rPr>
        <w:t>gray zone risk</w:t>
      </w:r>
      <w:r w:rsidRPr="00481F97">
        <w:rPr>
          <w:rFonts w:ascii="Calibri" w:eastAsia="Aptos" w:hAnsi="Calibri"/>
          <w:kern w:val="0"/>
          <w:sz w:val="22"/>
          <w:szCs w:val="22"/>
          <w:highlight w:val="green"/>
          <w:u w:val="single"/>
          <w14:ligatures w14:val="none"/>
        </w:rPr>
        <w:t xml:space="preserve"> extends to</w:t>
      </w:r>
      <w:r w:rsidRPr="00481F97">
        <w:rPr>
          <w:rFonts w:ascii="Calibri" w:eastAsia="Aptos" w:hAnsi="Calibri"/>
          <w:kern w:val="0"/>
          <w:sz w:val="22"/>
          <w:szCs w:val="22"/>
          <w:u w:val="single"/>
          <w14:ligatures w14:val="none"/>
        </w:rPr>
        <w:t xml:space="preserve"> the seabed </w:t>
      </w:r>
      <w:r w:rsidRPr="00481F97">
        <w:rPr>
          <w:rFonts w:ascii="Calibri" w:eastAsia="Aptos" w:hAnsi="Calibri"/>
          <w:b/>
          <w:iCs/>
          <w:kern w:val="0"/>
          <w:sz w:val="22"/>
          <w:szCs w:val="22"/>
          <w:highlight w:val="green"/>
          <w:u w:val="single"/>
          <w:bdr w:val="single" w:sz="8" w:space="0" w:color="auto" w:frame="1"/>
          <w14:ligatures w14:val="none"/>
        </w:rPr>
        <w:t>energy</w:t>
      </w:r>
      <w:r w:rsidRPr="00481F97">
        <w:rPr>
          <w:rFonts w:ascii="Calibri" w:eastAsia="Aptos" w:hAnsi="Calibri"/>
          <w:b/>
          <w:iCs/>
          <w:kern w:val="0"/>
          <w:sz w:val="22"/>
          <w:szCs w:val="22"/>
          <w:u w:val="single"/>
          <w:bdr w:val="single" w:sz="8" w:space="0" w:color="auto" w:frame="1"/>
          <w14:ligatures w14:val="none"/>
        </w:rPr>
        <w:t xml:space="preserve"> grid</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undersea </w:t>
      </w:r>
      <w:r w:rsidRPr="00481F97">
        <w:rPr>
          <w:rFonts w:ascii="Calibri" w:eastAsia="Aptos" w:hAnsi="Calibri"/>
          <w:b/>
          <w:iCs/>
          <w:kern w:val="0"/>
          <w:sz w:val="22"/>
          <w:szCs w:val="22"/>
          <w:highlight w:val="green"/>
          <w:u w:val="single"/>
          <w:bdr w:val="single" w:sz="8" w:space="0" w:color="auto" w:frame="1"/>
          <w14:ligatures w14:val="none"/>
        </w:rPr>
        <w:t>mining</w:t>
      </w:r>
      <w:r w:rsidRPr="00481F97">
        <w:rPr>
          <w:rFonts w:ascii="Calibri" w:eastAsia="Aptos" w:hAnsi="Calibri"/>
          <w:kern w:val="0"/>
          <w:sz w:val="16"/>
          <w:szCs w:val="22"/>
          <w14:ligatures w14:val="none"/>
        </w:rPr>
        <w:t xml:space="preserve">. Increasingly the seabed is crisscrossed by oil and gas pipelines, and by power cables sending electricity from areas of abundance to areas where demand is high or driving the operation of offshore facilities. Today researchers estimate that there are approximately 750,000 miles of submarine power cables, and industry observers believe that </w:t>
      </w:r>
      <w:proofErr w:type="gramStart"/>
      <w:r w:rsidRPr="00481F97">
        <w:rPr>
          <w:rFonts w:ascii="Calibri" w:eastAsia="Aptos" w:hAnsi="Calibri"/>
          <w:kern w:val="0"/>
          <w:sz w:val="16"/>
          <w:szCs w:val="22"/>
          <w14:ligatures w14:val="none"/>
        </w:rPr>
        <w:t>figure</w:t>
      </w:r>
      <w:proofErr w:type="gramEnd"/>
      <w:r w:rsidRPr="00481F97">
        <w:rPr>
          <w:rFonts w:ascii="Calibri" w:eastAsia="Aptos" w:hAnsi="Calibri"/>
          <w:kern w:val="0"/>
          <w:sz w:val="16"/>
          <w:szCs w:val="22"/>
          <w14:ligatures w14:val="none"/>
        </w:rPr>
        <w:t xml:space="preserve"> may double over the next decade. As efforts to mine the deep seabed for rare earth materials advance, the commercial and strategic stakes in the seabed will rise further.</w:t>
      </w:r>
    </w:p>
    <w:p w14:paraId="74092B98"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Unchecked cable cutting causes </w:t>
      </w:r>
      <w:r w:rsidRPr="00481F97">
        <w:rPr>
          <w:rFonts w:ascii="Calibri" w:eastAsia="DengXian Light" w:hAnsi="Calibri" w:cs="Times New Roman"/>
          <w:b/>
          <w:iCs/>
          <w:kern w:val="0"/>
          <w:sz w:val="26"/>
          <w:szCs w:val="22"/>
          <w:u w:val="single"/>
          <w14:ligatures w14:val="none"/>
        </w:rPr>
        <w:t>Russia war</w:t>
      </w:r>
      <w:r w:rsidRPr="00481F97">
        <w:rPr>
          <w:rFonts w:ascii="Calibri" w:eastAsia="DengXian Light" w:hAnsi="Calibri" w:cs="Times New Roman"/>
          <w:b/>
          <w:iCs/>
          <w:kern w:val="0"/>
          <w:sz w:val="26"/>
          <w:szCs w:val="22"/>
          <w14:ligatures w14:val="none"/>
        </w:rPr>
        <w:t>.</w:t>
      </w:r>
    </w:p>
    <w:p w14:paraId="1EDA6753"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kern w:val="0"/>
          <w:sz w:val="22"/>
          <w:szCs w:val="22"/>
          <w14:ligatures w14:val="none"/>
        </w:rPr>
        <w:t xml:space="preserve">Mathieu </w:t>
      </w:r>
      <w:r w:rsidRPr="00481F97">
        <w:rPr>
          <w:rFonts w:ascii="Calibri" w:eastAsia="Aptos" w:hAnsi="Calibri"/>
          <w:b/>
          <w:bCs/>
          <w:kern w:val="0"/>
          <w:sz w:val="26"/>
          <w:szCs w:val="26"/>
          <w14:ligatures w14:val="none"/>
        </w:rPr>
        <w:t>Boulègue 24</w:t>
      </w:r>
      <w:r w:rsidRPr="00481F97">
        <w:rPr>
          <w:rFonts w:ascii="Calibri" w:eastAsia="Aptos" w:hAnsi="Calibri"/>
          <w:kern w:val="0"/>
          <w:sz w:val="22"/>
          <w:szCs w:val="22"/>
          <w14:ligatures w14:val="none"/>
        </w:rPr>
        <w:t>, Consultant in corporate intelligence and risk management, "Arctic Seabed Warfare Against Data Cables: Risks and impact for US critical undersea infrastructure", https://www.wilsoncenter.org/publication/arctic-seabed-warfare-against-data-cables-risks-and-impact-us-critical-undersea, 7/30/24//</w:t>
      </w:r>
      <w:proofErr w:type="spellStart"/>
      <w:r w:rsidRPr="00481F97">
        <w:rPr>
          <w:rFonts w:ascii="Calibri" w:eastAsia="Aptos" w:hAnsi="Calibri"/>
          <w:kern w:val="0"/>
          <w:sz w:val="22"/>
          <w:szCs w:val="22"/>
          <w14:ligatures w14:val="none"/>
        </w:rPr>
        <w:t>ILake</w:t>
      </w:r>
      <w:proofErr w:type="spellEnd"/>
      <w:r w:rsidRPr="00481F97">
        <w:rPr>
          <w:rFonts w:ascii="Calibri" w:eastAsia="Aptos" w:hAnsi="Calibri"/>
          <w:kern w:val="0"/>
          <w:sz w:val="22"/>
          <w:szCs w:val="22"/>
          <w14:ligatures w14:val="none"/>
        </w:rPr>
        <w:t>-AW</w:t>
      </w:r>
    </w:p>
    <w:p w14:paraId="3BBA8D6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3.1—Russia and the Arctic seabed threat environment </w:t>
      </w:r>
    </w:p>
    <w:p w14:paraId="7ED08A3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On top of the </w:t>
      </w:r>
      <w:proofErr w:type="gramStart"/>
      <w:r w:rsidRPr="00481F97">
        <w:rPr>
          <w:rFonts w:ascii="Calibri" w:eastAsia="Aptos" w:hAnsi="Calibri"/>
          <w:kern w:val="0"/>
          <w:sz w:val="16"/>
          <w:szCs w:val="22"/>
          <w14:ligatures w14:val="none"/>
        </w:rPr>
        <w:t>aforementioned suspected</w:t>
      </w:r>
      <w:proofErr w:type="gramEnd"/>
      <w:r w:rsidRPr="00481F97">
        <w:rPr>
          <w:rFonts w:ascii="Calibri" w:eastAsia="Aptos" w:hAnsi="Calibri"/>
          <w:kern w:val="0"/>
          <w:sz w:val="16"/>
          <w:szCs w:val="22"/>
          <w14:ligatures w14:val="none"/>
        </w:rPr>
        <w:t xml:space="preserve"> activities (see Chapter 1), </w:t>
      </w:r>
      <w:r w:rsidRPr="00481F97">
        <w:rPr>
          <w:rFonts w:ascii="Calibri" w:eastAsia="Aptos" w:hAnsi="Calibri"/>
          <w:kern w:val="0"/>
          <w:sz w:val="22"/>
          <w:szCs w:val="22"/>
          <w:u w:val="single"/>
          <w14:ligatures w14:val="none"/>
        </w:rPr>
        <w:t xml:space="preserve">there is a </w:t>
      </w:r>
      <w:r w:rsidRPr="00481F97">
        <w:rPr>
          <w:rFonts w:ascii="Calibri" w:eastAsia="Aptos" w:hAnsi="Calibri"/>
          <w:b/>
          <w:iCs/>
          <w:kern w:val="0"/>
          <w:sz w:val="22"/>
          <w:szCs w:val="22"/>
          <w:u w:val="single"/>
          <w:bdr w:val="single" w:sz="8" w:space="0" w:color="auto" w:frame="1"/>
          <w14:ligatures w14:val="none"/>
        </w:rPr>
        <w:t>track record</w:t>
      </w:r>
      <w:r w:rsidRPr="00481F97">
        <w:rPr>
          <w:rFonts w:ascii="Calibri" w:eastAsia="Aptos" w:hAnsi="Calibri"/>
          <w:kern w:val="0"/>
          <w:sz w:val="22"/>
          <w:szCs w:val="22"/>
          <w:u w:val="single"/>
          <w14:ligatures w14:val="none"/>
        </w:rPr>
        <w:t xml:space="preserve"> of Russian interest in </w:t>
      </w:r>
      <w:r w:rsidRPr="00481F97">
        <w:rPr>
          <w:rFonts w:ascii="Calibri" w:eastAsia="Aptos" w:hAnsi="Calibri"/>
          <w:b/>
          <w:iCs/>
          <w:kern w:val="0"/>
          <w:sz w:val="22"/>
          <w:szCs w:val="22"/>
          <w:u w:val="single"/>
          <w:bdr w:val="single" w:sz="8" w:space="0" w:color="auto" w:frame="1"/>
          <w14:ligatures w14:val="none"/>
        </w:rPr>
        <w:t>disrupting data cables</w:t>
      </w:r>
      <w:r w:rsidRPr="00481F97">
        <w:rPr>
          <w:rFonts w:ascii="Calibri" w:eastAsia="Aptos" w:hAnsi="Calibri"/>
          <w:kern w:val="0"/>
          <w:sz w:val="22"/>
          <w:szCs w:val="22"/>
          <w:u w:val="single"/>
          <w14:ligatures w14:val="none"/>
        </w:rPr>
        <w:t xml:space="preserve">. Reports of suspicious </w:t>
      </w:r>
      <w:r w:rsidRPr="00481F97">
        <w:rPr>
          <w:rFonts w:ascii="Calibri" w:eastAsia="Aptos" w:hAnsi="Calibri"/>
          <w:kern w:val="0"/>
          <w:sz w:val="22"/>
          <w:szCs w:val="22"/>
          <w:highlight w:val="green"/>
          <w:u w:val="single"/>
          <w14:ligatures w14:val="none"/>
        </w:rPr>
        <w:t>Russian</w:t>
      </w:r>
      <w:r w:rsidRPr="00481F97">
        <w:rPr>
          <w:rFonts w:ascii="Calibri" w:eastAsia="Aptos" w:hAnsi="Calibri"/>
          <w:kern w:val="0"/>
          <w:sz w:val="16"/>
          <w:szCs w:val="22"/>
          <w14:ligatures w14:val="none"/>
        </w:rPr>
        <w:t xml:space="preserve"> seabed </w:t>
      </w:r>
      <w:r w:rsidRPr="00481F97">
        <w:rPr>
          <w:rFonts w:ascii="Calibri" w:eastAsia="Aptos" w:hAnsi="Calibri"/>
          <w:kern w:val="0"/>
          <w:sz w:val="22"/>
          <w:szCs w:val="22"/>
          <w:highlight w:val="green"/>
          <w:u w:val="single"/>
          <w14:ligatures w14:val="none"/>
        </w:rPr>
        <w:t>activities</w:t>
      </w:r>
      <w:r w:rsidRPr="00481F97">
        <w:rPr>
          <w:rFonts w:ascii="Calibri" w:eastAsia="Aptos" w:hAnsi="Calibri"/>
          <w:kern w:val="0"/>
          <w:sz w:val="22"/>
          <w:szCs w:val="22"/>
          <w:u w:val="single"/>
          <w14:ligatures w14:val="none"/>
        </w:rPr>
        <w:t xml:space="preserve"> date back to</w:t>
      </w:r>
      <w:r w:rsidRPr="00481F97">
        <w:rPr>
          <w:rFonts w:ascii="Calibri" w:eastAsia="Aptos" w:hAnsi="Calibri"/>
          <w:kern w:val="0"/>
          <w:sz w:val="16"/>
          <w:szCs w:val="22"/>
          <w14:ligatures w14:val="none"/>
        </w:rPr>
        <w:t xml:space="preserve"> at least </w:t>
      </w:r>
      <w:r w:rsidRPr="00481F97">
        <w:rPr>
          <w:rFonts w:ascii="Calibri" w:eastAsia="Aptos" w:hAnsi="Calibri"/>
          <w:kern w:val="0"/>
          <w:sz w:val="22"/>
          <w:szCs w:val="22"/>
          <w:u w:val="single"/>
          <w14:ligatures w14:val="none"/>
        </w:rPr>
        <w:t>the early 2010s</w:t>
      </w:r>
      <w:r w:rsidRPr="00481F97">
        <w:rPr>
          <w:rFonts w:ascii="Calibri" w:eastAsia="Aptos" w:hAnsi="Calibri"/>
          <w:kern w:val="0"/>
          <w:sz w:val="16"/>
          <w:szCs w:val="22"/>
          <w14:ligatures w14:val="none"/>
        </w:rPr>
        <w:t xml:space="preserve">. In 2013, a joint Nordic investigation flagged Russia’s seabed mapping activities in the Baltic and North Seas, </w:t>
      </w:r>
      <w:r w:rsidRPr="00481F97">
        <w:rPr>
          <w:rFonts w:ascii="Calibri" w:eastAsia="Aptos" w:hAnsi="Calibri"/>
          <w:kern w:val="0"/>
          <w:sz w:val="22"/>
          <w:szCs w:val="22"/>
          <w:u w:val="single"/>
          <w14:ligatures w14:val="none"/>
        </w:rPr>
        <w:t xml:space="preserve">which </w:t>
      </w:r>
      <w:r w:rsidRPr="00481F97">
        <w:rPr>
          <w:rFonts w:ascii="Calibri" w:eastAsia="Aptos" w:hAnsi="Calibri"/>
          <w:kern w:val="0"/>
          <w:sz w:val="22"/>
          <w:szCs w:val="22"/>
          <w:highlight w:val="green"/>
          <w:u w:val="single"/>
          <w14:ligatures w14:val="none"/>
        </w:rPr>
        <w:t>shed light</w:t>
      </w:r>
      <w:r w:rsidRPr="00481F97">
        <w:rPr>
          <w:rFonts w:ascii="Calibri" w:eastAsia="Aptos" w:hAnsi="Calibri"/>
          <w:kern w:val="0"/>
          <w:sz w:val="22"/>
          <w:szCs w:val="22"/>
          <w:u w:val="single"/>
          <w14:ligatures w14:val="none"/>
        </w:rPr>
        <w:t xml:space="preserve"> on</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 xml:space="preserve">Kremlin’s </w:t>
      </w:r>
      <w:r w:rsidRPr="00481F97">
        <w:rPr>
          <w:rFonts w:ascii="Calibri" w:eastAsia="Aptos" w:hAnsi="Calibri"/>
          <w:b/>
          <w:iCs/>
          <w:kern w:val="0"/>
          <w:sz w:val="22"/>
          <w:szCs w:val="22"/>
          <w:highlight w:val="green"/>
          <w:u w:val="single"/>
          <w:bdr w:val="single" w:sz="8" w:space="0" w:color="auto" w:frame="1"/>
          <w14:ligatures w14:val="none"/>
        </w:rPr>
        <w:t>willingness</w:t>
      </w:r>
      <w:r w:rsidRPr="00481F97">
        <w:rPr>
          <w:rFonts w:ascii="Calibri" w:eastAsia="Aptos" w:hAnsi="Calibri"/>
          <w:kern w:val="0"/>
          <w:sz w:val="22"/>
          <w:szCs w:val="22"/>
          <w:highlight w:val="green"/>
          <w:u w:val="single"/>
          <w14:ligatures w14:val="none"/>
        </w:rPr>
        <w:t xml:space="preserve"> to</w:t>
      </w:r>
      <w:r w:rsidRPr="00481F97">
        <w:rPr>
          <w:rFonts w:ascii="Calibri" w:eastAsia="Aptos" w:hAnsi="Calibri"/>
          <w:kern w:val="0"/>
          <w:sz w:val="22"/>
          <w:szCs w:val="22"/>
          <w:u w:val="single"/>
          <w14:ligatures w14:val="none"/>
        </w:rPr>
        <w:t xml:space="preserve"> use </w:t>
      </w:r>
      <w:r w:rsidRPr="00481F97">
        <w:rPr>
          <w:rFonts w:ascii="Calibri" w:eastAsia="Aptos" w:hAnsi="Calibri"/>
          <w:b/>
          <w:iCs/>
          <w:kern w:val="0"/>
          <w:sz w:val="22"/>
          <w:szCs w:val="22"/>
          <w:u w:val="single"/>
          <w:bdr w:val="single" w:sz="8" w:space="0" w:color="auto" w:frame="1"/>
          <w14:ligatures w14:val="none"/>
        </w:rPr>
        <w:t>civilian vessels</w:t>
      </w:r>
      <w:r w:rsidRPr="00481F97">
        <w:rPr>
          <w:rFonts w:ascii="Calibri" w:eastAsia="Aptos" w:hAnsi="Calibri"/>
          <w:kern w:val="0"/>
          <w:sz w:val="22"/>
          <w:szCs w:val="22"/>
          <w:u w:val="single"/>
          <w14:ligatures w14:val="none"/>
        </w:rPr>
        <w:t xml:space="preserve"> to potentially </w:t>
      </w:r>
      <w:r w:rsidRPr="00481F97">
        <w:rPr>
          <w:rFonts w:ascii="Calibri" w:eastAsia="Aptos" w:hAnsi="Calibri"/>
          <w:b/>
          <w:iCs/>
          <w:kern w:val="0"/>
          <w:sz w:val="22"/>
          <w:szCs w:val="22"/>
          <w:highlight w:val="green"/>
          <w:u w:val="single"/>
          <w:bdr w:val="single" w:sz="8" w:space="0" w:color="auto" w:frame="1"/>
          <w14:ligatures w14:val="none"/>
        </w:rPr>
        <w:t>sabotage</w:t>
      </w:r>
      <w:r w:rsidRPr="00481F97">
        <w:rPr>
          <w:rFonts w:ascii="Calibri" w:eastAsia="Aptos" w:hAnsi="Calibri"/>
          <w:kern w:val="0"/>
          <w:sz w:val="22"/>
          <w:szCs w:val="22"/>
          <w:highlight w:val="green"/>
          <w:u w:val="single"/>
          <w14:ligatures w14:val="none"/>
        </w:rPr>
        <w:t xml:space="preserve"> cables</w:t>
      </w:r>
      <w:r w:rsidRPr="00481F97">
        <w:rPr>
          <w:rFonts w:ascii="Calibri" w:eastAsia="Aptos" w:hAnsi="Calibri"/>
          <w:kern w:val="0"/>
          <w:sz w:val="16"/>
          <w:szCs w:val="22"/>
          <w14:ligatures w14:val="none"/>
        </w:rPr>
        <w:t xml:space="preserve">. 60 </w:t>
      </w:r>
    </w:p>
    <w:p w14:paraId="2153C80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Observations continued </w:t>
      </w:r>
      <w:r w:rsidRPr="00481F97">
        <w:rPr>
          <w:rFonts w:ascii="Calibri" w:eastAsia="Aptos" w:hAnsi="Calibri"/>
          <w:kern w:val="0"/>
          <w:sz w:val="22"/>
          <w:szCs w:val="22"/>
          <w:highlight w:val="green"/>
          <w:u w:val="single"/>
          <w14:ligatures w14:val="none"/>
        </w:rPr>
        <w:t>during</w:t>
      </w:r>
      <w:r w:rsidRPr="00481F97">
        <w:rPr>
          <w:rFonts w:ascii="Calibri" w:eastAsia="Aptos" w:hAnsi="Calibri"/>
          <w:kern w:val="0"/>
          <w:sz w:val="22"/>
          <w:szCs w:val="22"/>
          <w:u w:val="single"/>
          <w14:ligatures w14:val="none"/>
        </w:rPr>
        <w:t xml:space="preserve"> Russia’s</w:t>
      </w:r>
      <w:r w:rsidRPr="00481F97">
        <w:rPr>
          <w:rFonts w:ascii="Calibri" w:eastAsia="Aptos" w:hAnsi="Calibri"/>
          <w:kern w:val="0"/>
          <w:sz w:val="16"/>
          <w:szCs w:val="22"/>
          <w14:ligatures w14:val="none"/>
        </w:rPr>
        <w:t xml:space="preserve"> first </w:t>
      </w:r>
      <w:r w:rsidRPr="00481F97">
        <w:rPr>
          <w:rFonts w:ascii="Calibri" w:eastAsia="Aptos" w:hAnsi="Calibri"/>
          <w:kern w:val="0"/>
          <w:sz w:val="22"/>
          <w:szCs w:val="22"/>
          <w:highlight w:val="green"/>
          <w:u w:val="single"/>
          <w14:ligatures w14:val="none"/>
        </w:rPr>
        <w:t xml:space="preserve">invasion of </w:t>
      </w:r>
      <w:r w:rsidRPr="00481F97">
        <w:rPr>
          <w:rFonts w:ascii="Calibri" w:eastAsia="Aptos" w:hAnsi="Calibri"/>
          <w:b/>
          <w:iCs/>
          <w:kern w:val="0"/>
          <w:sz w:val="22"/>
          <w:szCs w:val="22"/>
          <w:highlight w:val="green"/>
          <w:u w:val="single"/>
          <w:bdr w:val="single" w:sz="8" w:space="0" w:color="auto" w:frame="1"/>
          <w14:ligatures w14:val="none"/>
        </w:rPr>
        <w:t>Ukraine</w:t>
      </w:r>
      <w:r w:rsidRPr="00481F97">
        <w:rPr>
          <w:rFonts w:ascii="Calibri" w:eastAsia="Aptos" w:hAnsi="Calibri"/>
          <w:kern w:val="0"/>
          <w:sz w:val="16"/>
          <w:szCs w:val="22"/>
          <w14:ligatures w14:val="none"/>
        </w:rPr>
        <w:t xml:space="preserve"> in 2014-2015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16"/>
          <w:szCs w:val="22"/>
          <w14:ligatures w14:val="none"/>
        </w:rPr>
        <w:t xml:space="preserve"> the illegal </w:t>
      </w:r>
      <w:r w:rsidRPr="00481F97">
        <w:rPr>
          <w:rFonts w:ascii="Calibri" w:eastAsia="Aptos" w:hAnsi="Calibri"/>
          <w:kern w:val="0"/>
          <w:sz w:val="22"/>
          <w:szCs w:val="22"/>
          <w:u w:val="single"/>
          <w14:ligatures w14:val="none"/>
        </w:rPr>
        <w:t xml:space="preserve">annexation of </w:t>
      </w:r>
      <w:r w:rsidRPr="00481F97">
        <w:rPr>
          <w:rFonts w:ascii="Calibri" w:eastAsia="Aptos" w:hAnsi="Calibri"/>
          <w:b/>
          <w:iCs/>
          <w:kern w:val="0"/>
          <w:sz w:val="22"/>
          <w:szCs w:val="22"/>
          <w:highlight w:val="green"/>
          <w:u w:val="single"/>
          <w:bdr w:val="single" w:sz="8" w:space="0" w:color="auto" w:frame="1"/>
          <w14:ligatures w14:val="none"/>
        </w:rPr>
        <w:t>Crimea</w:t>
      </w:r>
      <w:r w:rsidRPr="00481F97">
        <w:rPr>
          <w:rFonts w:ascii="Calibri" w:eastAsia="Aptos" w:hAnsi="Calibri"/>
          <w:kern w:val="0"/>
          <w:sz w:val="22"/>
          <w:szCs w:val="22"/>
          <w:u w:val="single"/>
          <w14:ligatures w14:val="none"/>
        </w:rPr>
        <w:t xml:space="preserve"> when </w:t>
      </w:r>
      <w:r w:rsidRPr="00481F97">
        <w:rPr>
          <w:rFonts w:ascii="Calibri" w:eastAsia="Aptos" w:hAnsi="Calibri"/>
          <w:kern w:val="0"/>
          <w:sz w:val="22"/>
          <w:szCs w:val="22"/>
          <w:highlight w:val="green"/>
          <w:u w:val="single"/>
          <w14:ligatures w14:val="none"/>
        </w:rPr>
        <w:t>Russian forces</w:t>
      </w:r>
      <w:r w:rsidRPr="00481F97">
        <w:rPr>
          <w:rFonts w:ascii="Calibri" w:eastAsia="Aptos" w:hAnsi="Calibri"/>
          <w:kern w:val="0"/>
          <w:sz w:val="22"/>
          <w:szCs w:val="22"/>
          <w:u w:val="single"/>
          <w14:ligatures w14:val="none"/>
        </w:rPr>
        <w:t xml:space="preserve"> reportedly </w:t>
      </w:r>
      <w:r w:rsidRPr="00481F97">
        <w:rPr>
          <w:rFonts w:ascii="Calibri" w:eastAsia="Aptos" w:hAnsi="Calibri"/>
          <w:b/>
          <w:iCs/>
          <w:kern w:val="0"/>
          <w:sz w:val="22"/>
          <w:szCs w:val="22"/>
          <w:highlight w:val="green"/>
          <w:u w:val="single"/>
          <w:bdr w:val="single" w:sz="8" w:space="0" w:color="auto" w:frame="1"/>
          <w14:ligatures w14:val="none"/>
        </w:rPr>
        <w:t>damaged communication cables</w:t>
      </w:r>
      <w:r w:rsidRPr="00481F97">
        <w:rPr>
          <w:rFonts w:ascii="Calibri" w:eastAsia="Aptos" w:hAnsi="Calibri"/>
          <w:kern w:val="0"/>
          <w:sz w:val="16"/>
          <w:szCs w:val="22"/>
          <w14:ligatures w14:val="none"/>
        </w:rPr>
        <w:t xml:space="preserve"> on land. 61 US intelligence and NATO started reporting intense seabed activity around the layout of data cables by Russian submarines as early as 2015. 62 </w:t>
      </w:r>
      <w:r w:rsidRPr="00481F97">
        <w:rPr>
          <w:rFonts w:ascii="Calibri" w:eastAsia="Aptos" w:hAnsi="Calibri"/>
          <w:kern w:val="0"/>
          <w:sz w:val="22"/>
          <w:szCs w:val="22"/>
          <w:highlight w:val="green"/>
          <w:u w:val="single"/>
          <w14:ligatures w14:val="none"/>
        </w:rPr>
        <w:t>A</w:t>
      </w:r>
      <w:r w:rsidRPr="00481F97">
        <w:rPr>
          <w:rFonts w:ascii="Calibri" w:eastAsia="Aptos" w:hAnsi="Calibri"/>
          <w:kern w:val="0"/>
          <w:sz w:val="22"/>
          <w:szCs w:val="22"/>
          <w:u w:val="single"/>
          <w14:ligatures w14:val="none"/>
        </w:rPr>
        <w:t xml:space="preserve"> notable example is the Russian </w:t>
      </w:r>
      <w:r w:rsidRPr="00481F97">
        <w:rPr>
          <w:rFonts w:ascii="Calibri" w:eastAsia="Aptos" w:hAnsi="Calibri"/>
          <w:b/>
          <w:iCs/>
          <w:kern w:val="0"/>
          <w:sz w:val="22"/>
          <w:szCs w:val="22"/>
          <w:highlight w:val="green"/>
          <w:u w:val="single"/>
          <w:bdr w:val="single" w:sz="8" w:space="0" w:color="auto" w:frame="1"/>
          <w14:ligatures w14:val="none"/>
        </w:rPr>
        <w:t>naval exercise</w:t>
      </w:r>
      <w:r w:rsidRPr="00481F97">
        <w:rPr>
          <w:rFonts w:ascii="Calibri" w:eastAsia="Aptos" w:hAnsi="Calibri"/>
          <w:kern w:val="0"/>
          <w:sz w:val="22"/>
          <w:szCs w:val="22"/>
          <w:u w:val="single"/>
          <w14:ligatures w14:val="none"/>
        </w:rPr>
        <w:t xml:space="preserve"> which</w:t>
      </w:r>
      <w:r w:rsidRPr="00481F97">
        <w:rPr>
          <w:rFonts w:ascii="Calibri" w:eastAsia="Aptos" w:hAnsi="Calibri"/>
          <w:kern w:val="0"/>
          <w:sz w:val="16"/>
          <w:szCs w:val="22"/>
          <w14:ligatures w14:val="none"/>
        </w:rPr>
        <w:t xml:space="preserve"> took place close to Ireland’s EEZ </w:t>
      </w:r>
      <w:r w:rsidRPr="00481F97">
        <w:rPr>
          <w:rFonts w:ascii="Calibri" w:eastAsia="Aptos" w:hAnsi="Calibri"/>
          <w:kern w:val="0"/>
          <w:sz w:val="22"/>
          <w:szCs w:val="22"/>
          <w:u w:val="single"/>
          <w14:ligatures w14:val="none"/>
        </w:rPr>
        <w:t xml:space="preserve">in February 2022, </w:t>
      </w:r>
      <w:r w:rsidRPr="00481F97">
        <w:rPr>
          <w:rFonts w:ascii="Calibri" w:eastAsia="Aptos" w:hAnsi="Calibri"/>
          <w:kern w:val="0"/>
          <w:sz w:val="22"/>
          <w:szCs w:val="22"/>
          <w:highlight w:val="green"/>
          <w:u w:val="single"/>
          <w14:ligatures w14:val="none"/>
        </w:rPr>
        <w:t>reported</w:t>
      </w:r>
      <w:r w:rsidRPr="00481F97">
        <w:rPr>
          <w:rFonts w:ascii="Calibri" w:eastAsia="Aptos" w:hAnsi="Calibri"/>
          <w:kern w:val="0"/>
          <w:sz w:val="22"/>
          <w:szCs w:val="22"/>
          <w:u w:val="single"/>
          <w14:ligatures w14:val="none"/>
        </w:rPr>
        <w:t xml:space="preserve"> to be a </w:t>
      </w:r>
      <w:r w:rsidRPr="00481F97">
        <w:rPr>
          <w:rFonts w:ascii="Calibri" w:eastAsia="Aptos" w:hAnsi="Calibri"/>
          <w:b/>
          <w:iCs/>
          <w:kern w:val="0"/>
          <w:sz w:val="22"/>
          <w:szCs w:val="22"/>
          <w:highlight w:val="green"/>
          <w:u w:val="single"/>
          <w:bdr w:val="single" w:sz="8" w:space="0" w:color="auto" w:frame="1"/>
          <w14:ligatures w14:val="none"/>
        </w:rPr>
        <w:t>demonstration</w:t>
      </w:r>
      <w:r w:rsidRPr="00481F97">
        <w:rPr>
          <w:rFonts w:ascii="Calibri" w:eastAsia="Aptos" w:hAnsi="Calibri"/>
          <w:kern w:val="0"/>
          <w:sz w:val="22"/>
          <w:szCs w:val="22"/>
          <w:highlight w:val="green"/>
          <w:u w:val="single"/>
          <w14:ligatures w14:val="none"/>
        </w:rPr>
        <w:t xml:space="preserve"> of</w:t>
      </w:r>
      <w:r w:rsidRPr="00481F97">
        <w:rPr>
          <w:rFonts w:ascii="Calibri" w:eastAsia="Aptos" w:hAnsi="Calibri"/>
          <w:kern w:val="0"/>
          <w:sz w:val="22"/>
          <w:szCs w:val="22"/>
          <w:u w:val="single"/>
          <w14:ligatures w14:val="none"/>
        </w:rPr>
        <w:t xml:space="preserve"> cable </w:t>
      </w:r>
      <w:r w:rsidRPr="00481F97">
        <w:rPr>
          <w:rFonts w:ascii="Calibri" w:eastAsia="Aptos" w:hAnsi="Calibri"/>
          <w:kern w:val="0"/>
          <w:sz w:val="22"/>
          <w:szCs w:val="22"/>
          <w:highlight w:val="green"/>
          <w:u w:val="single"/>
          <w14:ligatures w14:val="none"/>
        </w:rPr>
        <w:t>disruption</w:t>
      </w:r>
      <w:r w:rsidRPr="00481F97">
        <w:rPr>
          <w:rFonts w:ascii="Calibri" w:eastAsia="Aptos" w:hAnsi="Calibri"/>
          <w:kern w:val="0"/>
          <w:sz w:val="22"/>
          <w:szCs w:val="22"/>
          <w:u w:val="single"/>
          <w14:ligatures w14:val="none"/>
        </w:rPr>
        <w:t xml:space="preserve"> capabilities</w:t>
      </w:r>
      <w:r w:rsidRPr="00481F97">
        <w:rPr>
          <w:rFonts w:ascii="Calibri" w:eastAsia="Aptos" w:hAnsi="Calibri"/>
          <w:kern w:val="0"/>
          <w:sz w:val="16"/>
          <w:szCs w:val="22"/>
          <w14:ligatures w14:val="none"/>
        </w:rPr>
        <w:t xml:space="preserve">. 63 </w:t>
      </w:r>
    </w:p>
    <w:p w14:paraId="262DC99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Cable </w:t>
      </w:r>
      <w:r w:rsidRPr="00481F97">
        <w:rPr>
          <w:rFonts w:ascii="Calibri" w:eastAsia="Aptos" w:hAnsi="Calibri"/>
          <w:kern w:val="0"/>
          <w:sz w:val="22"/>
          <w:szCs w:val="22"/>
          <w:highlight w:val="green"/>
          <w:u w:val="single"/>
          <w14:ligatures w14:val="none"/>
        </w:rPr>
        <w:t>sabotage is part</w:t>
      </w:r>
      <w:r w:rsidRPr="00481F97">
        <w:rPr>
          <w:rFonts w:ascii="Calibri" w:eastAsia="Aptos" w:hAnsi="Calibri"/>
          <w:kern w:val="0"/>
          <w:sz w:val="22"/>
          <w:szCs w:val="22"/>
          <w:u w:val="single"/>
          <w14:ligatures w14:val="none"/>
        </w:rPr>
        <w:t xml:space="preserve"> and parcel </w:t>
      </w:r>
      <w:r w:rsidRPr="00481F97">
        <w:rPr>
          <w:rFonts w:ascii="Calibri" w:eastAsia="Aptos" w:hAnsi="Calibri"/>
          <w:kern w:val="0"/>
          <w:sz w:val="22"/>
          <w:szCs w:val="22"/>
          <w:highlight w:val="green"/>
          <w:u w:val="single"/>
          <w14:ligatures w14:val="none"/>
        </w:rPr>
        <w:t>of</w:t>
      </w:r>
      <w:r w:rsidRPr="00481F97">
        <w:rPr>
          <w:rFonts w:ascii="Calibri" w:eastAsia="Aptos" w:hAnsi="Calibri"/>
          <w:kern w:val="0"/>
          <w:sz w:val="22"/>
          <w:szCs w:val="22"/>
          <w:u w:val="single"/>
          <w14:ligatures w14:val="none"/>
        </w:rPr>
        <w:t xml:space="preserve"> Russia’s </w:t>
      </w:r>
      <w:r w:rsidRPr="00481F97">
        <w:rPr>
          <w:rFonts w:ascii="Calibri" w:eastAsia="Aptos" w:hAnsi="Calibri"/>
          <w:b/>
          <w:iCs/>
          <w:kern w:val="0"/>
          <w:sz w:val="22"/>
          <w:szCs w:val="22"/>
          <w:u w:val="single"/>
          <w:bdr w:val="single" w:sz="8" w:space="0" w:color="auto" w:frame="1"/>
          <w14:ligatures w14:val="none"/>
        </w:rPr>
        <w:t>well-established toolkit</w:t>
      </w:r>
      <w:r w:rsidRPr="00481F97">
        <w:rPr>
          <w:rFonts w:ascii="Calibri" w:eastAsia="Aptos" w:hAnsi="Calibri"/>
          <w:kern w:val="0"/>
          <w:sz w:val="22"/>
          <w:szCs w:val="22"/>
          <w:u w:val="single"/>
          <w14:ligatures w14:val="none"/>
        </w:rPr>
        <w:t xml:space="preserve"> of plau</w:t>
      </w:r>
      <w:r w:rsidRPr="00481F97">
        <w:rPr>
          <w:rFonts w:ascii="Calibri" w:eastAsia="Aptos" w:hAnsi="Calibri"/>
          <w:kern w:val="0"/>
          <w:sz w:val="22"/>
          <w:szCs w:val="22"/>
          <w:highlight w:val="green"/>
          <w:u w:val="single"/>
          <w14:ligatures w14:val="none"/>
        </w:rPr>
        <w:t xml:space="preserve">sibly deniable, </w:t>
      </w:r>
      <w:r w:rsidRPr="00481F97">
        <w:rPr>
          <w:rFonts w:ascii="Calibri" w:eastAsia="Aptos" w:hAnsi="Calibri"/>
          <w:b/>
          <w:iCs/>
          <w:kern w:val="0"/>
          <w:sz w:val="22"/>
          <w:szCs w:val="22"/>
          <w:highlight w:val="green"/>
          <w:u w:val="single"/>
          <w:bdr w:val="single" w:sz="8" w:space="0" w:color="auto" w:frame="1"/>
          <w14:ligatures w14:val="none"/>
        </w:rPr>
        <w:t>sub-threshold activities</w:t>
      </w:r>
      <w:r w:rsidRPr="00481F97">
        <w:rPr>
          <w:rFonts w:ascii="Calibri" w:eastAsia="Aptos" w:hAnsi="Calibri"/>
          <w:kern w:val="0"/>
          <w:sz w:val="22"/>
          <w:szCs w:val="22"/>
          <w:highlight w:val="green"/>
          <w:u w:val="single"/>
          <w14:ligatures w14:val="none"/>
        </w:rPr>
        <w:t xml:space="preserve"> and</w:t>
      </w:r>
      <w:r w:rsidRPr="00481F97">
        <w:rPr>
          <w:rFonts w:ascii="Calibri" w:eastAsia="Aptos" w:hAnsi="Calibri"/>
          <w:kern w:val="0"/>
          <w:sz w:val="16"/>
          <w:szCs w:val="22"/>
          <w14:ligatures w14:val="none"/>
        </w:rPr>
        <w:t xml:space="preserve"> other forms of </w:t>
      </w:r>
      <w:r w:rsidRPr="00481F97">
        <w:rPr>
          <w:rFonts w:ascii="Calibri" w:eastAsia="Aptos" w:hAnsi="Calibri"/>
          <w:b/>
          <w:iCs/>
          <w:kern w:val="0"/>
          <w:sz w:val="22"/>
          <w:szCs w:val="22"/>
          <w:highlight w:val="green"/>
          <w:u w:val="single"/>
          <w:bdr w:val="single" w:sz="8" w:space="0" w:color="auto" w:frame="1"/>
          <w14:ligatures w14:val="none"/>
        </w:rPr>
        <w:t>grey zone disruptions</w:t>
      </w:r>
      <w:r w:rsidRPr="00481F97">
        <w:rPr>
          <w:rFonts w:ascii="Calibri" w:eastAsia="Aptos" w:hAnsi="Calibri"/>
          <w:kern w:val="0"/>
          <w:sz w:val="22"/>
          <w:szCs w:val="22"/>
          <w:u w:val="single"/>
          <w14:ligatures w14:val="none"/>
        </w:rPr>
        <w:t xml:space="preserve">. For the Kremlin, cable sabotage is </w:t>
      </w:r>
      <w:r w:rsidRPr="00481F97">
        <w:rPr>
          <w:rFonts w:ascii="Calibri" w:eastAsia="Aptos" w:hAnsi="Calibri"/>
          <w:kern w:val="0"/>
          <w:sz w:val="22"/>
          <w:szCs w:val="22"/>
          <w:highlight w:val="green"/>
          <w:u w:val="single"/>
          <w14:ligatures w14:val="none"/>
        </w:rPr>
        <w:t xml:space="preserve">an </w:t>
      </w:r>
      <w:r w:rsidRPr="00481F97">
        <w:rPr>
          <w:rFonts w:ascii="Calibri" w:eastAsia="Aptos" w:hAnsi="Calibri"/>
          <w:b/>
          <w:iCs/>
          <w:kern w:val="0"/>
          <w:sz w:val="22"/>
          <w:szCs w:val="22"/>
          <w:highlight w:val="green"/>
          <w:u w:val="single"/>
          <w:bdr w:val="single" w:sz="8" w:space="0" w:color="auto" w:frame="1"/>
          <w14:ligatures w14:val="none"/>
        </w:rPr>
        <w:t>asymmetric enabler</w:t>
      </w:r>
      <w:r w:rsidRPr="00481F97">
        <w:rPr>
          <w:rFonts w:ascii="Calibri" w:eastAsia="Aptos" w:hAnsi="Calibri"/>
          <w:kern w:val="0"/>
          <w:sz w:val="22"/>
          <w:szCs w:val="22"/>
          <w:highlight w:val="green"/>
          <w:u w:val="single"/>
          <w14:ligatures w14:val="none"/>
        </w:rPr>
        <w:t>, especially in</w:t>
      </w:r>
      <w:r w:rsidRPr="00481F97">
        <w:rPr>
          <w:rFonts w:ascii="Calibri" w:eastAsia="Aptos" w:hAnsi="Calibri"/>
          <w:kern w:val="0"/>
          <w:sz w:val="22"/>
          <w:szCs w:val="22"/>
          <w:u w:val="single"/>
          <w14:ligatures w14:val="none"/>
        </w:rPr>
        <w:t xml:space="preserve"> case of </w:t>
      </w:r>
      <w:r w:rsidRPr="00481F97">
        <w:rPr>
          <w:rFonts w:ascii="Calibri" w:eastAsia="Aptos" w:hAnsi="Calibri"/>
          <w:b/>
          <w:iCs/>
          <w:kern w:val="0"/>
          <w:sz w:val="22"/>
          <w:szCs w:val="22"/>
          <w:highlight w:val="green"/>
          <w:u w:val="single"/>
          <w:bdr w:val="single" w:sz="8" w:space="0" w:color="auto" w:frame="1"/>
          <w14:ligatures w14:val="none"/>
        </w:rPr>
        <w:t>escalation</w:t>
      </w:r>
      <w:r w:rsidRPr="00481F97">
        <w:rPr>
          <w:rFonts w:ascii="Calibri" w:eastAsia="Aptos" w:hAnsi="Calibri"/>
          <w:kern w:val="0"/>
          <w:sz w:val="22"/>
          <w:szCs w:val="22"/>
          <w:highlight w:val="green"/>
          <w:u w:val="single"/>
          <w14:ligatures w14:val="none"/>
        </w:rPr>
        <w:t xml:space="preserve"> or</w:t>
      </w:r>
      <w:r w:rsidRPr="00481F97">
        <w:rPr>
          <w:rFonts w:ascii="Calibri" w:eastAsia="Aptos" w:hAnsi="Calibri"/>
          <w:kern w:val="0"/>
          <w:sz w:val="22"/>
          <w:szCs w:val="22"/>
          <w:u w:val="single"/>
          <w14:ligatures w14:val="none"/>
        </w:rPr>
        <w:t xml:space="preserve"> at </w:t>
      </w:r>
      <w:r w:rsidRPr="00481F97">
        <w:rPr>
          <w:rFonts w:ascii="Calibri" w:eastAsia="Aptos" w:hAnsi="Calibri"/>
          <w:kern w:val="0"/>
          <w:sz w:val="22"/>
          <w:szCs w:val="22"/>
          <w:highlight w:val="green"/>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initial period</w:t>
      </w:r>
      <w:r w:rsidRPr="00481F97">
        <w:rPr>
          <w:rFonts w:ascii="Calibri" w:eastAsia="Aptos" w:hAnsi="Calibri"/>
          <w:b/>
          <w:iCs/>
          <w:kern w:val="0"/>
          <w:sz w:val="22"/>
          <w:szCs w:val="22"/>
          <w:u w:val="single"/>
          <w:bdr w:val="single" w:sz="8" w:space="0" w:color="auto" w:frame="1"/>
          <w14:ligatures w14:val="none"/>
        </w:rPr>
        <w:t xml:space="preserve"> of war</w:t>
      </w:r>
      <w:r w:rsidRPr="00481F97">
        <w:rPr>
          <w:rFonts w:ascii="Calibri" w:eastAsia="Aptos" w:hAnsi="Calibri"/>
          <w:kern w:val="0"/>
          <w:sz w:val="22"/>
          <w:szCs w:val="22"/>
          <w:u w:val="single"/>
          <w14:ligatures w14:val="none"/>
        </w:rPr>
        <w:t xml:space="preserve">, potentially </w:t>
      </w:r>
      <w:r w:rsidRPr="00481F97">
        <w:rPr>
          <w:rFonts w:ascii="Calibri" w:eastAsia="Aptos" w:hAnsi="Calibri"/>
          <w:kern w:val="0"/>
          <w:sz w:val="22"/>
          <w:szCs w:val="22"/>
          <w:highlight w:val="green"/>
          <w:u w:val="single"/>
          <w14:ligatures w14:val="none"/>
        </w:rPr>
        <w:t xml:space="preserve">giving Moscow </w:t>
      </w:r>
      <w:r w:rsidRPr="00481F97">
        <w:rPr>
          <w:rFonts w:ascii="Calibri" w:eastAsia="Aptos" w:hAnsi="Calibri"/>
          <w:b/>
          <w:iCs/>
          <w:kern w:val="0"/>
          <w:sz w:val="22"/>
          <w:szCs w:val="22"/>
          <w:highlight w:val="green"/>
          <w:u w:val="single"/>
          <w:bdr w:val="single" w:sz="8" w:space="0" w:color="auto" w:frame="1"/>
          <w14:ligatures w14:val="none"/>
        </w:rPr>
        <w:t>greater decision-making speed</w:t>
      </w:r>
      <w:r w:rsidRPr="00481F97">
        <w:rPr>
          <w:rFonts w:ascii="Calibri" w:eastAsia="Aptos" w:hAnsi="Calibri"/>
          <w:kern w:val="0"/>
          <w:sz w:val="22"/>
          <w:szCs w:val="22"/>
          <w:highlight w:val="green"/>
          <w:u w:val="single"/>
          <w14:ligatures w14:val="none"/>
        </w:rPr>
        <w:t xml:space="preserve"> against</w:t>
      </w:r>
      <w:r w:rsidRPr="00481F97">
        <w:rPr>
          <w:rFonts w:ascii="Calibri" w:eastAsia="Aptos" w:hAnsi="Calibri"/>
          <w:kern w:val="0"/>
          <w:sz w:val="22"/>
          <w:szCs w:val="22"/>
          <w:u w:val="single"/>
          <w14:ligatures w14:val="none"/>
        </w:rPr>
        <w:t xml:space="preserve"> an </w:t>
      </w:r>
      <w:r w:rsidRPr="00481F97">
        <w:rPr>
          <w:rFonts w:ascii="Calibri" w:eastAsia="Aptos" w:hAnsi="Calibri"/>
          <w:kern w:val="0"/>
          <w:sz w:val="22"/>
          <w:szCs w:val="22"/>
          <w:highlight w:val="green"/>
          <w:u w:val="single"/>
          <w14:ligatures w14:val="none"/>
        </w:rPr>
        <w:t>adversary</w:t>
      </w:r>
      <w:r w:rsidRPr="00481F97">
        <w:rPr>
          <w:rFonts w:ascii="Calibri" w:eastAsia="Aptos" w:hAnsi="Calibri"/>
          <w:kern w:val="0"/>
          <w:sz w:val="22"/>
          <w:szCs w:val="22"/>
          <w:u w:val="single"/>
          <w14:ligatures w14:val="none"/>
        </w:rPr>
        <w:t xml:space="preserve"> in the </w:t>
      </w:r>
      <w:r w:rsidRPr="00481F97">
        <w:rPr>
          <w:rFonts w:ascii="Calibri" w:eastAsia="Aptos" w:hAnsi="Calibri"/>
          <w:b/>
          <w:iCs/>
          <w:kern w:val="0"/>
          <w:sz w:val="22"/>
          <w:szCs w:val="22"/>
          <w:u w:val="single"/>
          <w:bdr w:val="single" w:sz="8" w:space="0" w:color="auto" w:frame="1"/>
          <w14:ligatures w14:val="none"/>
        </w:rPr>
        <w:t>early stages</w:t>
      </w:r>
      <w:r w:rsidRPr="00481F97">
        <w:rPr>
          <w:rFonts w:ascii="Calibri" w:eastAsia="Aptos" w:hAnsi="Calibri"/>
          <w:kern w:val="0"/>
          <w:sz w:val="22"/>
          <w:szCs w:val="22"/>
          <w:u w:val="single"/>
          <w14:ligatures w14:val="none"/>
        </w:rPr>
        <w:t xml:space="preserve"> of a conflict. The intended objective is </w:t>
      </w:r>
      <w:r w:rsidRPr="00481F97">
        <w:rPr>
          <w:rFonts w:ascii="Calibri" w:eastAsia="Aptos" w:hAnsi="Calibri"/>
          <w:kern w:val="0"/>
          <w:sz w:val="22"/>
          <w:szCs w:val="22"/>
          <w:highlight w:val="green"/>
          <w:u w:val="single"/>
          <w14:ligatures w14:val="none"/>
        </w:rPr>
        <w:t xml:space="preserve">to </w:t>
      </w:r>
      <w:r w:rsidRPr="00481F97">
        <w:rPr>
          <w:rFonts w:ascii="Calibri" w:eastAsia="Aptos" w:hAnsi="Calibri"/>
          <w:b/>
          <w:iCs/>
          <w:kern w:val="0"/>
          <w:sz w:val="22"/>
          <w:szCs w:val="22"/>
          <w:highlight w:val="green"/>
          <w:u w:val="single"/>
          <w:bdr w:val="single" w:sz="8" w:space="0" w:color="auto" w:frame="1"/>
          <w14:ligatures w14:val="none"/>
        </w:rPr>
        <w:t>blunt</w:t>
      </w:r>
      <w:r w:rsidRPr="00481F97">
        <w:rPr>
          <w:rFonts w:ascii="Calibri" w:eastAsia="Aptos" w:hAnsi="Calibri"/>
          <w:kern w:val="0"/>
          <w:sz w:val="22"/>
          <w:szCs w:val="22"/>
          <w:highlight w:val="green"/>
          <w:u w:val="single"/>
          <w14:ligatures w14:val="none"/>
        </w:rPr>
        <w:t xml:space="preserve"> an opponent’s</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ability to respond</w:t>
      </w:r>
      <w:r w:rsidRPr="00481F97">
        <w:rPr>
          <w:rFonts w:ascii="Calibri" w:eastAsia="Aptos" w:hAnsi="Calibri"/>
          <w:kern w:val="0"/>
          <w:sz w:val="22"/>
          <w:szCs w:val="22"/>
          <w:u w:val="single"/>
          <w14:ligatures w14:val="none"/>
        </w:rPr>
        <w:t xml:space="preserve"> by limiting or shutting down </w:t>
      </w:r>
      <w:r w:rsidRPr="00481F97">
        <w:rPr>
          <w:rFonts w:ascii="Calibri" w:eastAsia="Aptos" w:hAnsi="Calibri"/>
          <w:b/>
          <w:iCs/>
          <w:kern w:val="0"/>
          <w:sz w:val="22"/>
          <w:szCs w:val="22"/>
          <w:highlight w:val="green"/>
          <w:u w:val="single"/>
          <w:bdr w:val="single" w:sz="8" w:space="0" w:color="auto" w:frame="1"/>
          <w14:ligatures w14:val="none"/>
        </w:rPr>
        <w:t>military</w:t>
      </w:r>
      <w:r w:rsidRPr="00481F97">
        <w:rPr>
          <w:rFonts w:ascii="Calibri" w:eastAsia="Aptos" w:hAnsi="Calibri"/>
          <w:kern w:val="0"/>
          <w:sz w:val="22"/>
          <w:szCs w:val="22"/>
          <w:highlight w:val="green"/>
          <w:u w:val="single"/>
          <w14:ligatures w14:val="none"/>
        </w:rPr>
        <w:t xml:space="preserve"> and/or </w:t>
      </w:r>
      <w:r w:rsidRPr="00481F97">
        <w:rPr>
          <w:rFonts w:ascii="Calibri" w:eastAsia="Aptos" w:hAnsi="Calibri"/>
          <w:b/>
          <w:iCs/>
          <w:kern w:val="0"/>
          <w:sz w:val="22"/>
          <w:szCs w:val="22"/>
          <w:highlight w:val="green"/>
          <w:u w:val="single"/>
          <w:bdr w:val="single" w:sz="8" w:space="0" w:color="auto" w:frame="1"/>
          <w14:ligatures w14:val="none"/>
        </w:rPr>
        <w:t>civilian comm</w:t>
      </w:r>
      <w:r w:rsidRPr="00481F97">
        <w:rPr>
          <w:rFonts w:ascii="Calibri" w:eastAsia="Aptos" w:hAnsi="Calibri"/>
          <w:b/>
          <w:iCs/>
          <w:kern w:val="0"/>
          <w:sz w:val="22"/>
          <w:szCs w:val="22"/>
          <w:u w:val="single"/>
          <w:bdr w:val="single" w:sz="8" w:space="0" w:color="auto" w:frame="1"/>
          <w14:ligatures w14:val="none"/>
        </w:rPr>
        <w:t>unication</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22"/>
          <w:szCs w:val="22"/>
          <w:u w:val="single"/>
          <w14:ligatures w14:val="none"/>
        </w:rPr>
        <w:t xml:space="preserve"> at the </w:t>
      </w:r>
      <w:r w:rsidRPr="00481F97">
        <w:rPr>
          <w:rFonts w:ascii="Calibri" w:eastAsia="Aptos" w:hAnsi="Calibri"/>
          <w:b/>
          <w:iCs/>
          <w:kern w:val="0"/>
          <w:sz w:val="22"/>
          <w:szCs w:val="22"/>
          <w:u w:val="single"/>
          <w:bdr w:val="single" w:sz="8" w:space="0" w:color="auto" w:frame="1"/>
          <w14:ligatures w14:val="none"/>
        </w:rPr>
        <w:t>onset</w:t>
      </w:r>
      <w:r w:rsidRPr="00481F97">
        <w:rPr>
          <w:rFonts w:ascii="Calibri" w:eastAsia="Aptos" w:hAnsi="Calibri"/>
          <w:kern w:val="0"/>
          <w:sz w:val="22"/>
          <w:szCs w:val="22"/>
          <w:u w:val="single"/>
          <w14:ligatures w14:val="none"/>
        </w:rPr>
        <w:t xml:space="preserve"> of a conflict</w:t>
      </w:r>
      <w:r w:rsidRPr="00481F97">
        <w:rPr>
          <w:rFonts w:ascii="Calibri" w:eastAsia="Aptos" w:hAnsi="Calibri"/>
          <w:kern w:val="0"/>
          <w:sz w:val="16"/>
          <w:szCs w:val="22"/>
          <w14:ligatures w14:val="none"/>
        </w:rPr>
        <w:t>. 64</w:t>
      </w:r>
    </w:p>
    <w:p w14:paraId="459AF11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Kremlin devolves resources to map submarine cables and conduct intelligence gathering operations. In this effort, </w:t>
      </w:r>
      <w:r w:rsidRPr="00481F97">
        <w:rPr>
          <w:rFonts w:ascii="Calibri" w:eastAsia="Aptos" w:hAnsi="Calibri"/>
          <w:kern w:val="0"/>
          <w:sz w:val="22"/>
          <w:szCs w:val="22"/>
          <w:u w:val="single"/>
          <w14:ligatures w14:val="none"/>
        </w:rPr>
        <w:t xml:space="preserve">seabed warfare has an </w:t>
      </w:r>
      <w:r w:rsidRPr="00481F97">
        <w:rPr>
          <w:rFonts w:ascii="Calibri" w:eastAsia="Aptos" w:hAnsi="Calibri"/>
          <w:b/>
          <w:iCs/>
          <w:kern w:val="0"/>
          <w:sz w:val="22"/>
          <w:szCs w:val="22"/>
          <w:u w:val="single"/>
          <w:bdr w:val="single" w:sz="8" w:space="0" w:color="auto" w:frame="1"/>
          <w14:ligatures w14:val="none"/>
        </w:rPr>
        <w:t>intelligence function</w:t>
      </w:r>
      <w:r w:rsidRPr="00481F97">
        <w:rPr>
          <w:rFonts w:ascii="Calibri" w:eastAsia="Aptos" w:hAnsi="Calibri"/>
          <w:kern w:val="0"/>
          <w:sz w:val="22"/>
          <w:szCs w:val="22"/>
          <w:u w:val="single"/>
          <w14:ligatures w14:val="none"/>
        </w:rPr>
        <w:t xml:space="preserve"> in Russia</w:t>
      </w:r>
      <w:r w:rsidRPr="00481F97">
        <w:rPr>
          <w:rFonts w:ascii="Calibri" w:eastAsia="Aptos" w:hAnsi="Calibri"/>
          <w:kern w:val="0"/>
          <w:sz w:val="16"/>
          <w:szCs w:val="22"/>
          <w14:ligatures w14:val="none"/>
        </w:rPr>
        <w:t xml:space="preserve">, and not necessarily a naval one. 65 </w:t>
      </w:r>
      <w:r w:rsidRPr="00481F97">
        <w:rPr>
          <w:rFonts w:ascii="Calibri" w:eastAsia="Aptos" w:hAnsi="Calibri"/>
          <w:kern w:val="0"/>
          <w:sz w:val="22"/>
          <w:szCs w:val="22"/>
          <w:highlight w:val="green"/>
          <w:u w:val="single"/>
          <w14:ligatures w14:val="none"/>
        </w:rPr>
        <w:t>Cable operations</w:t>
      </w:r>
      <w:r w:rsidRPr="00481F97">
        <w:rPr>
          <w:rFonts w:ascii="Calibri" w:eastAsia="Aptos" w:hAnsi="Calibri"/>
          <w:kern w:val="0"/>
          <w:sz w:val="22"/>
          <w:szCs w:val="22"/>
          <w:u w:val="single"/>
          <w14:ligatures w14:val="none"/>
        </w:rPr>
        <w:t xml:space="preserve"> represent an important tool in the informational and psychological preparation of the battlespace, with the </w:t>
      </w:r>
      <w:r w:rsidRPr="00481F97">
        <w:rPr>
          <w:rFonts w:ascii="Calibri" w:eastAsia="Aptos" w:hAnsi="Calibri"/>
          <w:b/>
          <w:iCs/>
          <w:kern w:val="0"/>
          <w:sz w:val="22"/>
          <w:szCs w:val="22"/>
          <w:u w:val="single"/>
          <w:bdr w:val="single" w:sz="8" w:space="0" w:color="auto" w:frame="1"/>
          <w14:ligatures w14:val="none"/>
        </w:rPr>
        <w:t xml:space="preserve">aim to </w:t>
      </w:r>
      <w:r w:rsidRPr="00481F97">
        <w:rPr>
          <w:rFonts w:ascii="Calibri" w:eastAsia="Aptos" w:hAnsi="Calibri"/>
          <w:b/>
          <w:iCs/>
          <w:kern w:val="0"/>
          <w:sz w:val="22"/>
          <w:szCs w:val="22"/>
          <w:highlight w:val="green"/>
          <w:u w:val="single"/>
          <w:bdr w:val="single" w:sz="8" w:space="0" w:color="auto" w:frame="1"/>
          <w14:ligatures w14:val="none"/>
        </w:rPr>
        <w:t>break</w:t>
      </w:r>
      <w:r w:rsidRPr="00481F97">
        <w:rPr>
          <w:rFonts w:ascii="Calibri" w:eastAsia="Aptos" w:hAnsi="Calibri"/>
          <w:kern w:val="0"/>
          <w:sz w:val="22"/>
          <w:szCs w:val="22"/>
          <w:highlight w:val="green"/>
          <w:u w:val="single"/>
          <w14:ligatures w14:val="none"/>
        </w:rPr>
        <w:t xml:space="preserve"> Western</w:t>
      </w:r>
      <w:r w:rsidRPr="00481F97">
        <w:rPr>
          <w:rFonts w:ascii="Calibri" w:eastAsia="Aptos" w:hAnsi="Calibri"/>
          <w:kern w:val="0"/>
          <w:sz w:val="22"/>
          <w:szCs w:val="22"/>
          <w:u w:val="single"/>
          <w14:ligatures w14:val="none"/>
        </w:rPr>
        <w:t xml:space="preserve"> civilian </w:t>
      </w:r>
      <w:r w:rsidRPr="00481F97">
        <w:rPr>
          <w:rFonts w:ascii="Calibri" w:eastAsia="Aptos" w:hAnsi="Calibri"/>
          <w:b/>
          <w:iCs/>
          <w:kern w:val="0"/>
          <w:sz w:val="22"/>
          <w:szCs w:val="22"/>
          <w:highlight w:val="green"/>
          <w:u w:val="single"/>
          <w:bdr w:val="single" w:sz="8" w:space="0" w:color="auto" w:frame="1"/>
          <w14:ligatures w14:val="none"/>
        </w:rPr>
        <w:t>support</w:t>
      </w:r>
      <w:r w:rsidRPr="00481F97">
        <w:rPr>
          <w:rFonts w:ascii="Calibri" w:eastAsia="Aptos" w:hAnsi="Calibri"/>
          <w:kern w:val="0"/>
          <w:sz w:val="22"/>
          <w:szCs w:val="22"/>
          <w:u w:val="single"/>
          <w14:ligatures w14:val="none"/>
        </w:rPr>
        <w:t xml:space="preserve"> in a potential </w:t>
      </w:r>
      <w:r w:rsidRPr="00481F97">
        <w:rPr>
          <w:rFonts w:ascii="Calibri" w:eastAsia="Aptos" w:hAnsi="Calibri"/>
          <w:b/>
          <w:iCs/>
          <w:kern w:val="0"/>
          <w:sz w:val="22"/>
          <w:szCs w:val="22"/>
          <w:u w:val="single"/>
          <w:bdr w:val="single" w:sz="8" w:space="0" w:color="auto" w:frame="1"/>
          <w14:ligatures w14:val="none"/>
        </w:rPr>
        <w:t>escalation scenario</w:t>
      </w:r>
      <w:r w:rsidRPr="00481F97">
        <w:rPr>
          <w:rFonts w:ascii="Calibri" w:eastAsia="Aptos" w:hAnsi="Calibri"/>
          <w:kern w:val="0"/>
          <w:sz w:val="22"/>
          <w:szCs w:val="22"/>
          <w:u w:val="single"/>
          <w14:ligatures w14:val="none"/>
        </w:rPr>
        <w:t xml:space="preserve"> with Russia</w:t>
      </w:r>
      <w:r w:rsidRPr="00481F97">
        <w:rPr>
          <w:rFonts w:ascii="Calibri" w:eastAsia="Aptos" w:hAnsi="Calibri"/>
          <w:kern w:val="0"/>
          <w:sz w:val="16"/>
          <w:szCs w:val="22"/>
          <w14:ligatures w14:val="none"/>
        </w:rPr>
        <w:t xml:space="preserve">. 66 </w:t>
      </w:r>
    </w:p>
    <w:p w14:paraId="6420777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situation is compounded by the fact that </w:t>
      </w:r>
      <w:r w:rsidRPr="00481F97">
        <w:rPr>
          <w:rFonts w:ascii="Calibri" w:eastAsia="Aptos" w:hAnsi="Calibri"/>
          <w:kern w:val="0"/>
          <w:sz w:val="22"/>
          <w:szCs w:val="22"/>
          <w:highlight w:val="green"/>
          <w:u w:val="single"/>
          <w14:ligatures w14:val="none"/>
        </w:rPr>
        <w:t>Russia has</w:t>
      </w:r>
      <w:r w:rsidRPr="00481F97">
        <w:rPr>
          <w:rFonts w:ascii="Calibri" w:eastAsia="Aptos" w:hAnsi="Calibri"/>
          <w:kern w:val="0"/>
          <w:sz w:val="22"/>
          <w:szCs w:val="22"/>
          <w:u w:val="single"/>
          <w14:ligatures w14:val="none"/>
        </w:rPr>
        <w:t xml:space="preserve"> a strong </w:t>
      </w:r>
      <w:r w:rsidRPr="00481F97">
        <w:rPr>
          <w:rFonts w:ascii="Calibri" w:eastAsia="Aptos" w:hAnsi="Calibri"/>
          <w:b/>
          <w:iCs/>
          <w:kern w:val="0"/>
          <w:sz w:val="22"/>
          <w:szCs w:val="22"/>
          <w:highlight w:val="green"/>
          <w:u w:val="single"/>
          <w:bdr w:val="single" w:sz="8" w:space="0" w:color="auto" w:frame="1"/>
          <w14:ligatures w14:val="none"/>
        </w:rPr>
        <w:t>incentive to probe</w:t>
      </w:r>
      <w:r w:rsidRPr="00481F97">
        <w:rPr>
          <w:rFonts w:ascii="Calibri" w:eastAsia="Aptos" w:hAnsi="Calibri"/>
          <w:b/>
          <w:iCs/>
          <w:kern w:val="0"/>
          <w:sz w:val="22"/>
          <w:szCs w:val="22"/>
          <w:u w:val="single"/>
          <w:bdr w:val="single" w:sz="8" w:space="0" w:color="auto" w:frame="1"/>
          <w14:ligatures w14:val="none"/>
        </w:rPr>
        <w:t xml:space="preserve"> the seabed</w:t>
      </w:r>
      <w:r w:rsidRPr="00481F97">
        <w:rPr>
          <w:rFonts w:ascii="Calibri" w:eastAsia="Aptos" w:hAnsi="Calibri"/>
          <w:kern w:val="0"/>
          <w:sz w:val="22"/>
          <w:szCs w:val="22"/>
          <w:u w:val="single"/>
          <w14:ligatures w14:val="none"/>
        </w:rPr>
        <w:t xml:space="preserve"> </w:t>
      </w:r>
      <w:proofErr w:type="gramStart"/>
      <w:r w:rsidRPr="00481F97">
        <w:rPr>
          <w:rFonts w:ascii="Calibri" w:eastAsia="Aptos" w:hAnsi="Calibri"/>
          <w:kern w:val="0"/>
          <w:sz w:val="22"/>
          <w:szCs w:val="22"/>
          <w:u w:val="single"/>
          <w14:ligatures w14:val="none"/>
        </w:rPr>
        <w:t xml:space="preserve">in order </w:t>
      </w:r>
      <w:r w:rsidRPr="00481F97">
        <w:rPr>
          <w:rFonts w:ascii="Calibri" w:eastAsia="Aptos" w:hAnsi="Calibri"/>
          <w:kern w:val="0"/>
          <w:sz w:val="22"/>
          <w:szCs w:val="22"/>
          <w:highlight w:val="green"/>
          <w:u w:val="single"/>
          <w14:ligatures w14:val="none"/>
        </w:rPr>
        <w:t>to</w:t>
      </w:r>
      <w:proofErr w:type="gramEnd"/>
      <w:r w:rsidRPr="00481F97">
        <w:rPr>
          <w:rFonts w:ascii="Calibri" w:eastAsia="Aptos" w:hAnsi="Calibri"/>
          <w:kern w:val="0"/>
          <w:sz w:val="22"/>
          <w:szCs w:val="22"/>
          <w:highlight w:val="green"/>
          <w:u w:val="single"/>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test</w:t>
      </w:r>
      <w:r w:rsidRPr="00481F97">
        <w:rPr>
          <w:rFonts w:ascii="Calibri" w:eastAsia="Aptos" w:hAnsi="Calibri"/>
          <w:kern w:val="0"/>
          <w:sz w:val="22"/>
          <w:szCs w:val="22"/>
          <w:u w:val="single"/>
          <w14:ligatures w14:val="none"/>
        </w:rPr>
        <w:t xml:space="preserve"> the </w:t>
      </w:r>
      <w:r w:rsidRPr="00481F97">
        <w:rPr>
          <w:rFonts w:ascii="Calibri" w:eastAsia="Aptos" w:hAnsi="Calibri"/>
          <w:b/>
          <w:iCs/>
          <w:kern w:val="0"/>
          <w:sz w:val="22"/>
          <w:szCs w:val="22"/>
          <w:highlight w:val="green"/>
          <w:u w:val="single"/>
          <w:bdr w:val="single" w:sz="8" w:space="0" w:color="auto" w:frame="1"/>
          <w14:ligatures w14:val="none"/>
        </w:rPr>
        <w:t>resolve</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response</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of</w:t>
      </w:r>
      <w:r w:rsidRPr="00481F97">
        <w:rPr>
          <w:rFonts w:ascii="Calibri" w:eastAsia="Aptos" w:hAnsi="Calibri"/>
          <w:kern w:val="0"/>
          <w:sz w:val="16"/>
          <w:szCs w:val="22"/>
          <w14:ligatures w14:val="none"/>
        </w:rPr>
        <w:t xml:space="preserve"> Western countries and </w:t>
      </w:r>
      <w:r w:rsidRPr="00481F97">
        <w:rPr>
          <w:rFonts w:ascii="Calibri" w:eastAsia="Aptos" w:hAnsi="Calibri"/>
          <w:kern w:val="0"/>
          <w:sz w:val="22"/>
          <w:szCs w:val="22"/>
          <w:highlight w:val="green"/>
          <w:u w:val="single"/>
          <w14:ligatures w14:val="none"/>
        </w:rPr>
        <w:t xml:space="preserve">NATO. More </w:t>
      </w:r>
      <w:r w:rsidRPr="00481F97">
        <w:rPr>
          <w:rFonts w:ascii="Calibri" w:eastAsia="Aptos" w:hAnsi="Calibri"/>
          <w:b/>
          <w:iCs/>
          <w:kern w:val="0"/>
          <w:sz w:val="22"/>
          <w:szCs w:val="22"/>
          <w:highlight w:val="green"/>
          <w:u w:val="single"/>
          <w:bdr w:val="single" w:sz="8" w:space="0" w:color="auto" w:frame="1"/>
          <w14:ligatures w14:val="none"/>
        </w:rPr>
        <w:t>provocations</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disruptions</w:t>
      </w:r>
      <w:r w:rsidRPr="00481F97">
        <w:rPr>
          <w:rFonts w:ascii="Calibri" w:eastAsia="Aptos" w:hAnsi="Calibri"/>
          <w:kern w:val="0"/>
          <w:sz w:val="22"/>
          <w:szCs w:val="22"/>
          <w:u w:val="single"/>
          <w14:ligatures w14:val="none"/>
        </w:rPr>
        <w:t xml:space="preserve"> can therefore be expected in the short and medium terms</w:t>
      </w:r>
      <w:r w:rsidRPr="00481F97">
        <w:rPr>
          <w:rFonts w:ascii="Calibri" w:eastAsia="Aptos" w:hAnsi="Calibri"/>
          <w:kern w:val="0"/>
          <w:sz w:val="16"/>
          <w:szCs w:val="22"/>
          <w14:ligatures w14:val="none"/>
        </w:rPr>
        <w:t xml:space="preserve">. In turn, </w:t>
      </w:r>
      <w:r w:rsidRPr="00481F97">
        <w:rPr>
          <w:rFonts w:ascii="Calibri" w:eastAsia="Aptos" w:hAnsi="Calibri"/>
          <w:kern w:val="0"/>
          <w:sz w:val="22"/>
          <w:szCs w:val="22"/>
          <w:u w:val="single"/>
          <w14:ligatures w14:val="none"/>
        </w:rPr>
        <w:t>this</w:t>
      </w:r>
      <w:r w:rsidRPr="00481F97">
        <w:rPr>
          <w:rFonts w:ascii="Calibri" w:eastAsia="Aptos" w:hAnsi="Calibri"/>
          <w:kern w:val="0"/>
          <w:sz w:val="16"/>
          <w:szCs w:val="22"/>
          <w14:ligatures w14:val="none"/>
        </w:rPr>
        <w:t xml:space="preserve"> situation </w:t>
      </w:r>
      <w:r w:rsidRPr="00481F97">
        <w:rPr>
          <w:rFonts w:ascii="Calibri" w:eastAsia="Aptos" w:hAnsi="Calibri"/>
          <w:kern w:val="0"/>
          <w:sz w:val="22"/>
          <w:szCs w:val="22"/>
          <w:highlight w:val="green"/>
          <w:u w:val="single"/>
          <w14:ligatures w14:val="none"/>
        </w:rPr>
        <w:t>increase</w:t>
      </w:r>
      <w:r w:rsidRPr="00481F97">
        <w:rPr>
          <w:rFonts w:ascii="Calibri" w:eastAsia="Aptos" w:hAnsi="Calibri"/>
          <w:kern w:val="0"/>
          <w:sz w:val="22"/>
          <w:szCs w:val="22"/>
          <w:u w:val="single"/>
          <w14:ligatures w14:val="none"/>
        </w:rPr>
        <w:t xml:space="preserve">s the </w:t>
      </w:r>
      <w:r w:rsidRPr="00481F97">
        <w:rPr>
          <w:rFonts w:ascii="Calibri" w:eastAsia="Aptos" w:hAnsi="Calibri"/>
          <w:kern w:val="0"/>
          <w:sz w:val="22"/>
          <w:szCs w:val="22"/>
          <w:highlight w:val="green"/>
          <w:u w:val="single"/>
          <w14:ligatures w14:val="none"/>
        </w:rPr>
        <w:t xml:space="preserve">risk of </w:t>
      </w:r>
      <w:r w:rsidRPr="00481F97">
        <w:rPr>
          <w:rFonts w:ascii="Calibri" w:eastAsia="Aptos" w:hAnsi="Calibri"/>
          <w:b/>
          <w:iCs/>
          <w:kern w:val="0"/>
          <w:sz w:val="22"/>
          <w:szCs w:val="22"/>
          <w:highlight w:val="green"/>
          <w:u w:val="single"/>
          <w:bdr w:val="single" w:sz="8" w:space="0" w:color="auto" w:frame="1"/>
          <w14:ligatures w14:val="none"/>
        </w:rPr>
        <w:t>miscalculation</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tactical </w:t>
      </w:r>
      <w:r w:rsidRPr="00481F97">
        <w:rPr>
          <w:rFonts w:ascii="Calibri" w:eastAsia="Aptos" w:hAnsi="Calibri"/>
          <w:b/>
          <w:iCs/>
          <w:kern w:val="0"/>
          <w:sz w:val="22"/>
          <w:szCs w:val="22"/>
          <w:highlight w:val="green"/>
          <w:u w:val="single"/>
          <w:bdr w:val="single" w:sz="8" w:space="0" w:color="auto" w:frame="1"/>
          <w14:ligatures w14:val="none"/>
        </w:rPr>
        <w:t>errors</w:t>
      </w:r>
      <w:r w:rsidRPr="00481F97">
        <w:rPr>
          <w:rFonts w:ascii="Calibri" w:eastAsia="Aptos" w:hAnsi="Calibri"/>
          <w:kern w:val="0"/>
          <w:sz w:val="22"/>
          <w:szCs w:val="22"/>
          <w:highlight w:val="green"/>
          <w:u w:val="single"/>
          <w14:ligatures w14:val="none"/>
        </w:rPr>
        <w:t>, and</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horizontal </w:t>
      </w:r>
      <w:r w:rsidRPr="00481F97">
        <w:rPr>
          <w:rFonts w:ascii="Calibri" w:eastAsia="Aptos" w:hAnsi="Calibri"/>
          <w:b/>
          <w:iCs/>
          <w:kern w:val="0"/>
          <w:sz w:val="22"/>
          <w:szCs w:val="22"/>
          <w:highlight w:val="green"/>
          <w:u w:val="single"/>
          <w:bdr w:val="single" w:sz="8" w:space="0" w:color="auto" w:frame="1"/>
          <w14:ligatures w14:val="none"/>
        </w:rPr>
        <w:t>escalation</w:t>
      </w:r>
      <w:r w:rsidRPr="00481F97">
        <w:rPr>
          <w:rFonts w:ascii="Calibri" w:eastAsia="Aptos" w:hAnsi="Calibri"/>
          <w:kern w:val="0"/>
          <w:sz w:val="16"/>
          <w:szCs w:val="22"/>
          <w14:ligatures w14:val="none"/>
        </w:rPr>
        <w:t>.</w:t>
      </w:r>
    </w:p>
    <w:p w14:paraId="4C9313B3"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Goes </w:t>
      </w:r>
      <w:r w:rsidRPr="00481F97">
        <w:rPr>
          <w:rFonts w:ascii="Calibri" w:eastAsia="DengXian Light" w:hAnsi="Calibri" w:cs="Times New Roman"/>
          <w:b/>
          <w:iCs/>
          <w:kern w:val="0"/>
          <w:sz w:val="26"/>
          <w:szCs w:val="22"/>
          <w:u w:val="single"/>
          <w14:ligatures w14:val="none"/>
        </w:rPr>
        <w:t>nuclear</w:t>
      </w:r>
      <w:r w:rsidRPr="00481F97">
        <w:rPr>
          <w:rFonts w:ascii="Calibri" w:eastAsia="DengXian Light" w:hAnsi="Calibri" w:cs="Times New Roman"/>
          <w:b/>
          <w:iCs/>
          <w:kern w:val="0"/>
          <w:sz w:val="26"/>
          <w:szCs w:val="22"/>
          <w14:ligatures w14:val="none"/>
        </w:rPr>
        <w:t xml:space="preserve">. </w:t>
      </w:r>
    </w:p>
    <w:p w14:paraId="41679836"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Kulesa 18</w:t>
      </w:r>
      <w:r w:rsidRPr="00481F97">
        <w:rPr>
          <w:rFonts w:ascii="Calibri" w:eastAsia="Aptos" w:hAnsi="Calibri"/>
          <w:kern w:val="0"/>
          <w:sz w:val="22"/>
          <w:szCs w:val="22"/>
          <w14:ligatures w14:val="none"/>
        </w:rPr>
        <w:t xml:space="preserve"> — Łukasz Kulesa, Deputy Head of Research at the Polish Institute of International Affairs (PISM), formerly worked as a research Director at the European Leadership Network (ELN) from 2014 to 2019, graduated with a Master of Arts in International Relations and European Studies from Central European University (Budapest), 2018 ("Envisioning a Russia-NATO Conflict: Implications for Deterrence Stability," </w:t>
      </w:r>
      <w:r w:rsidRPr="00481F97">
        <w:rPr>
          <w:rFonts w:ascii="Calibri" w:eastAsia="Aptos" w:hAnsi="Calibri"/>
          <w:i/>
          <w:iCs/>
          <w:kern w:val="0"/>
          <w:sz w:val="22"/>
          <w:szCs w:val="22"/>
          <w14:ligatures w14:val="none"/>
        </w:rPr>
        <w:t>European Leadership Network</w:t>
      </w:r>
      <w:r w:rsidRPr="00481F97">
        <w:rPr>
          <w:rFonts w:ascii="Calibri" w:eastAsia="Aptos" w:hAnsi="Calibri"/>
          <w:kern w:val="0"/>
          <w:sz w:val="22"/>
          <w:szCs w:val="22"/>
          <w14:ligatures w14:val="none"/>
        </w:rPr>
        <w:t>, February 1</w:t>
      </w:r>
      <w:r w:rsidRPr="00481F97">
        <w:rPr>
          <w:rFonts w:ascii="Calibri" w:eastAsia="Aptos" w:hAnsi="Calibri"/>
          <w:kern w:val="0"/>
          <w:sz w:val="22"/>
          <w:szCs w:val="22"/>
          <w:vertAlign w:val="superscript"/>
          <w14:ligatures w14:val="none"/>
        </w:rPr>
        <w:t>st</w:t>
      </w:r>
      <w:r w:rsidRPr="00481F97">
        <w:rPr>
          <w:rFonts w:ascii="Calibri" w:eastAsia="Aptos" w:hAnsi="Calibri"/>
          <w:kern w:val="0"/>
          <w:sz w:val="22"/>
          <w:szCs w:val="22"/>
          <w14:ligatures w14:val="none"/>
        </w:rPr>
        <w:t xml:space="preserve">, Available Online at https://www.jstor.org/stable/resrep17437?seq=1, Accessed 04-20-2025) </w:t>
      </w:r>
      <w:proofErr w:type="spellStart"/>
      <w:r w:rsidRPr="00481F97">
        <w:rPr>
          <w:rFonts w:ascii="Calibri" w:eastAsia="Aptos" w:hAnsi="Calibri"/>
          <w:kern w:val="0"/>
          <w:sz w:val="22"/>
          <w:szCs w:val="22"/>
          <w14:ligatures w14:val="none"/>
        </w:rPr>
        <w:t>rj</w:t>
      </w:r>
      <w:proofErr w:type="spellEnd"/>
    </w:p>
    <w:p w14:paraId="3E4735D2" w14:textId="77777777" w:rsidR="00481F97" w:rsidRPr="00481F97" w:rsidRDefault="00481F97" w:rsidP="00481F97">
      <w:pPr>
        <w:spacing w:line="256" w:lineRule="auto"/>
        <w:rPr>
          <w:rFonts w:ascii="Calibri" w:eastAsia="Aptos" w:hAnsi="Calibri"/>
          <w:kern w:val="0"/>
          <w:sz w:val="22"/>
          <w:szCs w:val="22"/>
          <w:u w:val="single"/>
          <w14:ligatures w14:val="none"/>
        </w:rPr>
      </w:pPr>
      <w:r w:rsidRPr="00481F97">
        <w:rPr>
          <w:rFonts w:ascii="Calibri" w:eastAsia="Aptos" w:hAnsi="Calibri"/>
          <w:kern w:val="0"/>
          <w:sz w:val="22"/>
          <w:szCs w:val="22"/>
          <w:u w:val="single"/>
          <w14:ligatures w14:val="none"/>
        </w:rPr>
        <w:t xml:space="preserve">“Hybrid” scenarios: </w:t>
      </w:r>
      <w:r w:rsidRPr="00481F97">
        <w:rPr>
          <w:rFonts w:ascii="Calibri" w:eastAsia="Aptos" w:hAnsi="Calibri"/>
          <w:b/>
          <w:iCs/>
          <w:kern w:val="0"/>
          <w:sz w:val="22"/>
          <w:szCs w:val="22"/>
          <w:u w:val="single"/>
          <w:bdr w:val="single" w:sz="8" w:space="0" w:color="auto" w:frame="1"/>
          <w14:ligatures w14:val="none"/>
        </w:rPr>
        <w:t>trigger for conflict</w:t>
      </w:r>
      <w:r w:rsidRPr="00481F97">
        <w:rPr>
          <w:rFonts w:ascii="Calibri" w:eastAsia="Aptos" w:hAnsi="Calibri"/>
          <w:kern w:val="0"/>
          <w:sz w:val="22"/>
          <w:szCs w:val="22"/>
          <w:u w:val="single"/>
          <w14:ligatures w14:val="none"/>
        </w:rPr>
        <w:t>?</w:t>
      </w:r>
    </w:p>
    <w:p w14:paraId="4CE889D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One can envisage </w:t>
      </w:r>
      <w:proofErr w:type="gramStart"/>
      <w:r w:rsidRPr="00481F97">
        <w:rPr>
          <w:rFonts w:ascii="Calibri" w:eastAsia="Aptos" w:hAnsi="Calibri"/>
          <w:kern w:val="0"/>
          <w:sz w:val="16"/>
          <w:szCs w:val="22"/>
          <w14:ligatures w14:val="none"/>
        </w:rPr>
        <w:t>a </w:t>
      </w:r>
      <w:r w:rsidRPr="00481F97">
        <w:rPr>
          <w:rFonts w:ascii="Calibri" w:eastAsia="Aptos" w:hAnsi="Calibri"/>
          <w:kern w:val="0"/>
          <w:sz w:val="22"/>
          <w:szCs w:val="22"/>
          <w:u w:val="single"/>
          <w14:ligatures w14:val="none"/>
        </w:rPr>
        <w:t>number of</w:t>
      </w:r>
      <w:proofErr w:type="gramEnd"/>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hybrid</w:t>
      </w:r>
      <w:r w:rsidRPr="00481F97">
        <w:rPr>
          <w:rFonts w:ascii="Calibri" w:eastAsia="Aptos" w:hAnsi="Calibri"/>
          <w:kern w:val="0"/>
          <w:sz w:val="22"/>
          <w:szCs w:val="22"/>
          <w:u w:val="single"/>
          <w14:ligatures w14:val="none"/>
        </w:rPr>
        <w:t>” scenarios of </w:t>
      </w:r>
      <w:r w:rsidRPr="00481F97">
        <w:rPr>
          <w:rFonts w:ascii="Calibri" w:eastAsia="Aptos" w:hAnsi="Calibri"/>
          <w:b/>
          <w:iCs/>
          <w:kern w:val="0"/>
          <w:sz w:val="22"/>
          <w:szCs w:val="22"/>
          <w:highlight w:val="green"/>
          <w:u w:val="single"/>
          <w:bdr w:val="single" w:sz="8" w:space="0" w:color="auto" w:frame="1"/>
          <w14:ligatures w14:val="none"/>
        </w:rPr>
        <w:t>Russia-NATO conflict</w:t>
      </w:r>
      <w:r w:rsidRPr="00481F97">
        <w:rPr>
          <w:rFonts w:ascii="Calibri" w:eastAsia="Aptos" w:hAnsi="Calibri"/>
          <w:kern w:val="0"/>
          <w:sz w:val="16"/>
          <w:szCs w:val="22"/>
          <w14:ligatures w14:val="none"/>
        </w:rPr>
        <w:t xml:space="preserve"> where operations which </w:t>
      </w:r>
      <w:r w:rsidRPr="00481F97">
        <w:rPr>
          <w:rFonts w:ascii="Calibri" w:eastAsia="Aptos" w:hAnsi="Calibri"/>
          <w:kern w:val="0"/>
          <w:sz w:val="22"/>
          <w:szCs w:val="22"/>
          <w:u w:val="single"/>
          <w14:ligatures w14:val="none"/>
        </w:rPr>
        <w:t>started in the </w:t>
      </w:r>
      <w:r w:rsidRPr="00481F97">
        <w:rPr>
          <w:rFonts w:ascii="Calibri" w:eastAsia="Aptos" w:hAnsi="Calibri"/>
          <w:b/>
          <w:iCs/>
          <w:kern w:val="0"/>
          <w:sz w:val="22"/>
          <w:szCs w:val="22"/>
          <w:u w:val="single"/>
          <w:bdr w:val="single" w:sz="8" w:space="0" w:color="auto" w:frame="1"/>
          <w14:ligatures w14:val="none"/>
        </w:rPr>
        <w:t>cyber</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economic</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criminal</w:t>
      </w:r>
      <w:r w:rsidRPr="00481F97">
        <w:rPr>
          <w:rFonts w:ascii="Calibri" w:eastAsia="Aptos" w:hAnsi="Calibri"/>
          <w:kern w:val="0"/>
          <w:sz w:val="22"/>
          <w:szCs w:val="22"/>
          <w:u w:val="single"/>
          <w14:ligatures w14:val="none"/>
        </w:rPr>
        <w:t>, or “</w:t>
      </w:r>
      <w:r w:rsidRPr="00481F97">
        <w:rPr>
          <w:rFonts w:ascii="Calibri" w:eastAsia="Aptos" w:hAnsi="Calibri"/>
          <w:b/>
          <w:iCs/>
          <w:kern w:val="0"/>
          <w:sz w:val="22"/>
          <w:szCs w:val="22"/>
          <w:u w:val="single"/>
          <w:bdr w:val="single" w:sz="8" w:space="0" w:color="auto" w:frame="1"/>
          <w14:ligatures w14:val="none"/>
        </w:rPr>
        <w:t>active measure</w:t>
      </w:r>
      <w:r w:rsidRPr="00481F97">
        <w:rPr>
          <w:rFonts w:ascii="Calibri" w:eastAsia="Aptos" w:hAnsi="Calibri"/>
          <w:kern w:val="0"/>
          <w:sz w:val="22"/>
          <w:szCs w:val="22"/>
          <w:u w:val="single"/>
          <w14:ligatures w14:val="none"/>
        </w:rPr>
        <w:t>” domains</w:t>
      </w:r>
      <w:r w:rsidRPr="00481F97">
        <w:rPr>
          <w:rFonts w:ascii="Calibri" w:eastAsia="Aptos" w:hAnsi="Calibri"/>
          <w:kern w:val="0"/>
          <w:sz w:val="16"/>
          <w:szCs w:val="22"/>
          <w14:ligatures w14:val="none"/>
        </w:rPr>
        <w:t>, below the threshold of conflict, </w:t>
      </w:r>
      <w:r w:rsidRPr="00481F97">
        <w:rPr>
          <w:rFonts w:ascii="Calibri" w:eastAsia="Aptos" w:hAnsi="Calibri"/>
          <w:kern w:val="0"/>
          <w:sz w:val="22"/>
          <w:szCs w:val="22"/>
          <w:highlight w:val="green"/>
          <w:u w:val="single"/>
          <w14:ligatures w14:val="none"/>
        </w:rPr>
        <w:t>trigger</w:t>
      </w:r>
      <w:r w:rsidRPr="00481F97">
        <w:rPr>
          <w:rFonts w:ascii="Calibri" w:eastAsia="Aptos" w:hAnsi="Calibri"/>
          <w:kern w:val="0"/>
          <w:sz w:val="22"/>
          <w:szCs w:val="22"/>
          <w:u w:val="single"/>
          <w14:ligatures w14:val="none"/>
        </w:rPr>
        <w:t xml:space="preserve"> a </w:t>
      </w:r>
      <w:r w:rsidRPr="00481F97">
        <w:rPr>
          <w:rFonts w:ascii="Calibri" w:eastAsia="Aptos" w:hAnsi="Calibri"/>
          <w:b/>
          <w:iCs/>
          <w:kern w:val="0"/>
          <w:sz w:val="22"/>
          <w:szCs w:val="22"/>
          <w:highlight w:val="green"/>
          <w:u w:val="single"/>
          <w:bdr w:val="single" w:sz="8" w:space="0" w:color="auto" w:frame="1"/>
          <w14:ligatures w14:val="none"/>
        </w:rPr>
        <w:t>military response</w:t>
      </w:r>
      <w:r w:rsidRPr="00481F97">
        <w:rPr>
          <w:rFonts w:ascii="Calibri" w:eastAsia="Aptos" w:hAnsi="Calibri"/>
          <w:kern w:val="0"/>
          <w:sz w:val="22"/>
          <w:szCs w:val="22"/>
          <w:u w:val="single"/>
          <w14:ligatures w14:val="none"/>
        </w:rPr>
        <w:t> or are followed by the physical use of force</w:t>
      </w:r>
      <w:r w:rsidRPr="00481F97">
        <w:rPr>
          <w:rFonts w:ascii="Calibri" w:eastAsia="Aptos" w:hAnsi="Calibri"/>
          <w:kern w:val="0"/>
          <w:sz w:val="16"/>
          <w:szCs w:val="22"/>
          <w14:ligatures w14:val="none"/>
        </w:rPr>
        <w:t>. As noted in the discussion on the definitions of conflict, </w:t>
      </w:r>
      <w:r w:rsidRPr="00481F97">
        <w:rPr>
          <w:rFonts w:ascii="Calibri" w:eastAsia="Aptos" w:hAnsi="Calibri"/>
          <w:kern w:val="0"/>
          <w:sz w:val="22"/>
          <w:szCs w:val="22"/>
          <w:highlight w:val="green"/>
          <w:u w:val="single"/>
          <w14:ligatures w14:val="none"/>
        </w:rPr>
        <w:t>the </w:t>
      </w:r>
      <w:r w:rsidRPr="00481F97">
        <w:rPr>
          <w:rFonts w:ascii="Calibri" w:eastAsia="Aptos" w:hAnsi="Calibri"/>
          <w:b/>
          <w:iCs/>
          <w:kern w:val="0"/>
          <w:sz w:val="22"/>
          <w:szCs w:val="22"/>
          <w:highlight w:val="green"/>
          <w:u w:val="single"/>
          <w:bdr w:val="single" w:sz="8" w:space="0" w:color="auto" w:frame="1"/>
          <w14:ligatures w14:val="none"/>
        </w:rPr>
        <w:t>threshold</w:t>
      </w:r>
      <w:r w:rsidRPr="00481F97">
        <w:rPr>
          <w:rFonts w:ascii="Calibri" w:eastAsia="Aptos" w:hAnsi="Calibri"/>
          <w:kern w:val="0"/>
          <w:sz w:val="16"/>
          <w:szCs w:val="22"/>
          <w14:ligatures w14:val="none"/>
        </w:rPr>
        <w:t> between crisis and military conflict </w:t>
      </w:r>
      <w:r w:rsidRPr="00481F97">
        <w:rPr>
          <w:rFonts w:ascii="Calibri" w:eastAsia="Aptos" w:hAnsi="Calibri"/>
          <w:kern w:val="0"/>
          <w:sz w:val="22"/>
          <w:szCs w:val="22"/>
          <w:highlight w:val="green"/>
          <w:u w:val="single"/>
          <w14:ligatures w14:val="none"/>
        </w:rPr>
        <w:t>may not be</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explicitly stated</w:t>
      </w:r>
      <w:r w:rsidRPr="00481F97">
        <w:rPr>
          <w:rFonts w:ascii="Calibri" w:eastAsia="Aptos" w:hAnsi="Calibri"/>
          <w:kern w:val="0"/>
          <w:sz w:val="22"/>
          <w:szCs w:val="22"/>
          <w:u w:val="single"/>
          <w14:ligatures w14:val="none"/>
        </w:rPr>
        <w:t> or otherwise </w:t>
      </w:r>
      <w:r w:rsidRPr="00481F97">
        <w:rPr>
          <w:rFonts w:ascii="Calibri" w:eastAsia="Aptos" w:hAnsi="Calibri"/>
          <w:b/>
          <w:iCs/>
          <w:kern w:val="0"/>
          <w:sz w:val="22"/>
          <w:szCs w:val="22"/>
          <w:highlight w:val="green"/>
          <w:u w:val="single"/>
          <w:bdr w:val="single" w:sz="8" w:space="0" w:color="auto" w:frame="1"/>
          <w14:ligatures w14:val="none"/>
        </w:rPr>
        <w:t>clear</w:t>
      </w:r>
      <w:r w:rsidRPr="00481F97">
        <w:rPr>
          <w:rFonts w:ascii="Calibri" w:eastAsia="Aptos" w:hAnsi="Calibri"/>
          <w:kern w:val="0"/>
          <w:sz w:val="22"/>
          <w:szCs w:val="22"/>
          <w:u w:val="single"/>
          <w14:ligatures w14:val="none"/>
        </w:rPr>
        <w:t> to all sides</w:t>
      </w:r>
      <w:r w:rsidRPr="00481F97">
        <w:rPr>
          <w:rFonts w:ascii="Calibri" w:eastAsia="Aptos" w:hAnsi="Calibri"/>
          <w:kern w:val="0"/>
          <w:sz w:val="16"/>
          <w:szCs w:val="22"/>
          <w14:ligatures w14:val="none"/>
        </w:rPr>
        <w:t>;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it may </w:t>
      </w:r>
      <w:r w:rsidRPr="00481F97">
        <w:rPr>
          <w:rFonts w:ascii="Calibri" w:eastAsia="Aptos" w:hAnsi="Calibri"/>
          <w:kern w:val="0"/>
          <w:sz w:val="22"/>
          <w:szCs w:val="22"/>
          <w:highlight w:val="green"/>
          <w:u w:val="single"/>
          <w14:ligatures w14:val="none"/>
        </w:rPr>
        <w:t>also</w:t>
      </w:r>
      <w:r w:rsidRPr="00481F97">
        <w:rPr>
          <w:rFonts w:ascii="Calibri" w:eastAsia="Aptos" w:hAnsi="Calibri"/>
          <w:kern w:val="0"/>
          <w:sz w:val="22"/>
          <w:szCs w:val="22"/>
          <w:u w:val="single"/>
          <w14:ligatures w14:val="none"/>
        </w:rPr>
        <w:t xml:space="preserve"> be </w:t>
      </w:r>
      <w:r w:rsidRPr="00481F97">
        <w:rPr>
          <w:rFonts w:ascii="Calibri" w:eastAsia="Aptos" w:hAnsi="Calibri"/>
          <w:b/>
          <w:iCs/>
          <w:kern w:val="0"/>
          <w:sz w:val="22"/>
          <w:szCs w:val="22"/>
          <w:highlight w:val="green"/>
          <w:u w:val="single"/>
          <w:bdr w:val="single" w:sz="8" w:space="0" w:color="auto" w:frame="1"/>
          <w14:ligatures w14:val="none"/>
        </w:rPr>
        <w:t>ignored</w:t>
      </w:r>
      <w:r w:rsidRPr="00481F97">
        <w:rPr>
          <w:rFonts w:ascii="Calibri" w:eastAsia="Aptos" w:hAnsi="Calibri"/>
          <w:kern w:val="0"/>
          <w:sz w:val="22"/>
          <w:szCs w:val="22"/>
          <w:u w:val="single"/>
          <w14:ligatures w14:val="none"/>
        </w:rPr>
        <w:t> during a crisis</w:t>
      </w:r>
      <w:r w:rsidRPr="00481F97">
        <w:rPr>
          <w:rFonts w:ascii="Calibri" w:eastAsia="Aptos" w:hAnsi="Calibri"/>
          <w:kern w:val="0"/>
          <w:sz w:val="16"/>
          <w:szCs w:val="22"/>
          <w14:ligatures w14:val="none"/>
        </w:rPr>
        <w:t>. This aspect is especially relevant in the current period of increased interference in the internal affairs of NATO countries attributed to Russia and of the high volume of information ‘warfare’ between Russia and NATO countries.</w:t>
      </w:r>
    </w:p>
    <w:p w14:paraId="0FFCBAB3"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Russia remains vigilant about foreign interference in its internal affairs and the threat of subversion leading to a severe destabilization of the regime. In the past, Moscow has made accusations about foreign sponsorship of Chechen and radical Islamic terrorists targeting </w:t>
      </w:r>
      <w:proofErr w:type="gramStart"/>
      <w:r w:rsidRPr="00481F97">
        <w:rPr>
          <w:rFonts w:ascii="Calibri" w:eastAsia="Aptos" w:hAnsi="Calibri"/>
          <w:kern w:val="0"/>
          <w:sz w:val="12"/>
          <w:szCs w:val="18"/>
          <w14:ligatures w14:val="none"/>
        </w:rPr>
        <w:t>Russia, and</w:t>
      </w:r>
      <w:proofErr w:type="gramEnd"/>
      <w:r w:rsidRPr="00481F97">
        <w:rPr>
          <w:rFonts w:ascii="Calibri" w:eastAsia="Aptos" w:hAnsi="Calibri"/>
          <w:kern w:val="0"/>
          <w:sz w:val="12"/>
          <w:szCs w:val="18"/>
          <w14:ligatures w14:val="none"/>
        </w:rPr>
        <w:t xml:space="preserve"> has alleged the existence of training camps on the territories of NATO states for activists planning </w:t>
      </w:r>
      <w:proofErr w:type="spellStart"/>
      <w:r w:rsidRPr="00481F97">
        <w:rPr>
          <w:rFonts w:ascii="Calibri" w:eastAsia="Aptos" w:hAnsi="Calibri"/>
          <w:kern w:val="0"/>
          <w:sz w:val="12"/>
          <w:szCs w:val="18"/>
          <w14:ligatures w14:val="none"/>
        </w:rPr>
        <w:t>colour</w:t>
      </w:r>
      <w:proofErr w:type="spellEnd"/>
      <w:r w:rsidRPr="00481F97">
        <w:rPr>
          <w:rFonts w:ascii="Calibri" w:eastAsia="Aptos" w:hAnsi="Calibri"/>
          <w:kern w:val="0"/>
          <w:sz w:val="12"/>
          <w:szCs w:val="18"/>
          <w14:ligatures w14:val="none"/>
        </w:rPr>
        <w:t xml:space="preserve"> revolutions in Ukraine and Belarus. In the extreme circumstances of a crisis, if the Russian leadership became convinced that a non-military campaign against it (which might also involve cyber activities and what Russia calls attempts to instigate </w:t>
      </w:r>
      <w:proofErr w:type="spellStart"/>
      <w:r w:rsidRPr="00481F97">
        <w:rPr>
          <w:rFonts w:ascii="Calibri" w:eastAsia="Aptos" w:hAnsi="Calibri"/>
          <w:kern w:val="0"/>
          <w:sz w:val="12"/>
          <w:szCs w:val="18"/>
          <w14:ligatures w14:val="none"/>
        </w:rPr>
        <w:t>colour</w:t>
      </w:r>
      <w:proofErr w:type="spellEnd"/>
      <w:r w:rsidRPr="00481F97">
        <w:rPr>
          <w:rFonts w:ascii="Calibri" w:eastAsia="Aptos" w:hAnsi="Calibri"/>
          <w:kern w:val="0"/>
          <w:sz w:val="12"/>
          <w:szCs w:val="18"/>
          <w14:ligatures w14:val="none"/>
        </w:rPr>
        <w:t xml:space="preserve"> revolutions) had intensified, this could lead to a military response. </w:t>
      </w:r>
    </w:p>
    <w:p w14:paraId="6D932457"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With regards to NATO, some of its members’ views mirror the Russian assessment that we are already in a state of conflict, in which the boundary between peace and war is blurred, and that their </w:t>
      </w:r>
      <w:proofErr w:type="spellStart"/>
      <w:r w:rsidRPr="00481F97">
        <w:rPr>
          <w:rFonts w:ascii="Calibri" w:eastAsia="Aptos" w:hAnsi="Calibri"/>
          <w:kern w:val="0"/>
          <w:sz w:val="12"/>
          <w:szCs w:val="18"/>
          <w14:ligatures w14:val="none"/>
        </w:rPr>
        <w:t>defences</w:t>
      </w:r>
      <w:proofErr w:type="spellEnd"/>
      <w:r w:rsidRPr="00481F97">
        <w:rPr>
          <w:rFonts w:ascii="Calibri" w:eastAsia="Aptos" w:hAnsi="Calibri"/>
          <w:kern w:val="0"/>
          <w:sz w:val="12"/>
          <w:szCs w:val="18"/>
          <w14:ligatures w14:val="none"/>
        </w:rPr>
        <w:t xml:space="preserve"> are being actively attacked through nonmilitary means. They are thus concerned about a scenario in which Russia initiates an attack that moves swiftly from non-military to military means. This scenario should </w:t>
      </w:r>
      <w:proofErr w:type="gramStart"/>
      <w:r w:rsidRPr="00481F97">
        <w:rPr>
          <w:rFonts w:ascii="Calibri" w:eastAsia="Aptos" w:hAnsi="Calibri"/>
          <w:kern w:val="0"/>
          <w:sz w:val="12"/>
          <w:szCs w:val="18"/>
          <w14:ligatures w14:val="none"/>
        </w:rPr>
        <w:t>be not</w:t>
      </w:r>
      <w:proofErr w:type="gramEnd"/>
      <w:r w:rsidRPr="00481F97">
        <w:rPr>
          <w:rFonts w:ascii="Calibri" w:eastAsia="Aptos" w:hAnsi="Calibri"/>
          <w:kern w:val="0"/>
          <w:sz w:val="12"/>
          <w:szCs w:val="18"/>
          <w14:ligatures w14:val="none"/>
        </w:rPr>
        <w:t xml:space="preserve"> dismissed. At the same time, one needs to be wary of interpreting all disturbing developments as part of a grand Russian plan culminating in a provocation or use of force. </w:t>
      </w:r>
      <w:proofErr w:type="gramStart"/>
      <w:r w:rsidRPr="00481F97">
        <w:rPr>
          <w:rFonts w:ascii="Calibri" w:eastAsia="Aptos" w:hAnsi="Calibri"/>
          <w:kern w:val="0"/>
          <w:sz w:val="12"/>
          <w:szCs w:val="18"/>
          <w14:ligatures w14:val="none"/>
        </w:rPr>
        <w:t>So</w:t>
      </w:r>
      <w:proofErr w:type="gramEnd"/>
      <w:r w:rsidRPr="00481F97">
        <w:rPr>
          <w:rFonts w:ascii="Calibri" w:eastAsia="Aptos" w:hAnsi="Calibri"/>
          <w:kern w:val="0"/>
          <w:sz w:val="12"/>
          <w:szCs w:val="18"/>
          <w14:ligatures w14:val="none"/>
        </w:rPr>
        <w:t xml:space="preserve"> there should be prudence before any country presses the “panic button” at the national or NATO / European Union level. There should also be close analysis of early warning indicators related to the gravity, intensity and diversity of incidents and to connections between them. The overall political context and state of the </w:t>
      </w:r>
      <w:proofErr w:type="spellStart"/>
      <w:r w:rsidRPr="00481F97">
        <w:rPr>
          <w:rFonts w:ascii="Calibri" w:eastAsia="Aptos" w:hAnsi="Calibri"/>
          <w:kern w:val="0"/>
          <w:sz w:val="12"/>
          <w:szCs w:val="18"/>
          <w14:ligatures w14:val="none"/>
        </w:rPr>
        <w:t>RussiaNATO</w:t>
      </w:r>
      <w:proofErr w:type="spellEnd"/>
      <w:r w:rsidRPr="00481F97">
        <w:rPr>
          <w:rFonts w:ascii="Calibri" w:eastAsia="Aptos" w:hAnsi="Calibri"/>
          <w:kern w:val="0"/>
          <w:sz w:val="12"/>
          <w:szCs w:val="18"/>
          <w14:ligatures w14:val="none"/>
        </w:rPr>
        <w:t xml:space="preserve"> relationship would also be important: what would be the political and strategic reasons for Russia to move from sub-threshold to </w:t>
      </w:r>
      <w:proofErr w:type="spellStart"/>
      <w:r w:rsidRPr="00481F97">
        <w:rPr>
          <w:rFonts w:ascii="Calibri" w:eastAsia="Aptos" w:hAnsi="Calibri"/>
          <w:kern w:val="0"/>
          <w:sz w:val="12"/>
          <w:szCs w:val="18"/>
          <w14:ligatures w14:val="none"/>
        </w:rPr>
        <w:t>abovethreshold</w:t>
      </w:r>
      <w:proofErr w:type="spellEnd"/>
      <w:r w:rsidRPr="00481F97">
        <w:rPr>
          <w:rFonts w:ascii="Calibri" w:eastAsia="Aptos" w:hAnsi="Calibri"/>
          <w:kern w:val="0"/>
          <w:sz w:val="12"/>
          <w:szCs w:val="18"/>
          <w14:ligatures w14:val="none"/>
        </w:rPr>
        <w:t xml:space="preserve"> activities?</w:t>
      </w:r>
    </w:p>
    <w:p w14:paraId="40E60A1A"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Individual NATO countries would have a decisive role in how some of the “hybrid” scenarios would play out. An Ally can choose to play down or up the importance of certain developments and incidents; it can seek NATO and/or EU support, decide to respond individually (including through actions that are escalatory), or use a mix of both approaches. The Ally’s overall reputation and patterns of international </w:t>
      </w:r>
      <w:proofErr w:type="spellStart"/>
      <w:r w:rsidRPr="00481F97">
        <w:rPr>
          <w:rFonts w:ascii="Calibri" w:eastAsia="Aptos" w:hAnsi="Calibri"/>
          <w:kern w:val="0"/>
          <w:sz w:val="12"/>
          <w:szCs w:val="18"/>
          <w14:ligatures w14:val="none"/>
        </w:rPr>
        <w:t>behaviour</w:t>
      </w:r>
      <w:proofErr w:type="spellEnd"/>
      <w:r w:rsidRPr="00481F97">
        <w:rPr>
          <w:rFonts w:ascii="Calibri" w:eastAsia="Aptos" w:hAnsi="Calibri"/>
          <w:kern w:val="0"/>
          <w:sz w:val="12"/>
          <w:szCs w:val="18"/>
          <w14:ligatures w14:val="none"/>
        </w:rPr>
        <w:t xml:space="preserve"> can matter for determining whether its “frontline” intelligence and assessments are to be trusted. But given the danger of alliance entrapment, NATO also needs to have multiple channels for corroborating the evidence and assessing developments. </w:t>
      </w:r>
    </w:p>
    <w:p w14:paraId="541E61E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b/>
          <w:iCs/>
          <w:kern w:val="0"/>
          <w:sz w:val="22"/>
          <w:szCs w:val="22"/>
          <w:u w:val="single"/>
          <w:bdr w:val="single" w:sz="8" w:space="0" w:color="auto" w:frame="1"/>
          <w14:ligatures w14:val="none"/>
        </w:rPr>
        <w:t>Escalation</w:t>
      </w:r>
      <w:r w:rsidRPr="00481F97">
        <w:rPr>
          <w:rFonts w:ascii="Calibri" w:eastAsia="Aptos" w:hAnsi="Calibri"/>
          <w:kern w:val="0"/>
          <w:sz w:val="16"/>
          <w:szCs w:val="22"/>
          <w14:ligatures w14:val="none"/>
        </w:rPr>
        <w:t>: Can a NATO - Russia conflict be managed?</w:t>
      </w:r>
    </w:p>
    <w:p w14:paraId="2C9DFE2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Once</w:t>
      </w:r>
      <w:r w:rsidRPr="00481F97">
        <w:rPr>
          <w:rFonts w:ascii="Calibri" w:eastAsia="Aptos" w:hAnsi="Calibri"/>
          <w:kern w:val="0"/>
          <w:sz w:val="16"/>
          <w:szCs w:val="22"/>
          <w14:ligatures w14:val="none"/>
        </w:rPr>
        <w:t xml:space="preserve"> a conflict was </w:t>
      </w:r>
      <w:r w:rsidRPr="00481F97">
        <w:rPr>
          <w:rFonts w:ascii="Calibri" w:eastAsia="Aptos" w:hAnsi="Calibri"/>
          <w:kern w:val="0"/>
          <w:sz w:val="22"/>
          <w:szCs w:val="22"/>
          <w:u w:val="single"/>
          <w14:ligatures w14:val="none"/>
        </w:rPr>
        <w:t>under way</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the “</w:t>
      </w:r>
      <w:r w:rsidRPr="00481F97">
        <w:rPr>
          <w:rFonts w:ascii="Calibri" w:eastAsia="Aptos" w:hAnsi="Calibri"/>
          <w:b/>
          <w:iCs/>
          <w:kern w:val="0"/>
          <w:sz w:val="22"/>
          <w:szCs w:val="22"/>
          <w:highlight w:val="green"/>
          <w:u w:val="single"/>
          <w:bdr w:val="single" w:sz="8" w:space="0" w:color="auto" w:frame="1"/>
          <w14:ligatures w14:val="none"/>
        </w:rPr>
        <w:t>fog of war</w:t>
      </w:r>
      <w:r w:rsidRPr="00481F97">
        <w:rPr>
          <w:rFonts w:ascii="Calibri" w:eastAsia="Aptos" w:hAnsi="Calibri"/>
          <w:kern w:val="0"/>
          <w:sz w:val="22"/>
          <w:szCs w:val="22"/>
          <w:u w:val="single"/>
          <w14:ligatures w14:val="none"/>
        </w:rPr>
        <w:t>” and rising unpredictability </w:t>
      </w:r>
      <w:r w:rsidRPr="00481F97">
        <w:rPr>
          <w:rFonts w:ascii="Calibri" w:eastAsia="Aptos" w:hAnsi="Calibri"/>
          <w:kern w:val="0"/>
          <w:sz w:val="22"/>
          <w:szCs w:val="22"/>
          <w:highlight w:val="green"/>
          <w:u w:val="single"/>
          <w14:ligatures w14:val="none"/>
        </w:rPr>
        <w:t>would</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inevitably</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set in</w:t>
      </w:r>
      <w:r w:rsidRPr="00481F97">
        <w:rPr>
          <w:rFonts w:ascii="Calibri" w:eastAsia="Aptos" w:hAnsi="Calibri"/>
          <w:kern w:val="0"/>
          <w:sz w:val="16"/>
          <w:szCs w:val="22"/>
          <w:highlight w:val="green"/>
          <w14:ligatures w14:val="none"/>
        </w:rPr>
        <w:t>, </w:t>
      </w:r>
      <w:r w:rsidRPr="00481F97">
        <w:rPr>
          <w:rFonts w:ascii="Calibri" w:eastAsia="Aptos" w:hAnsi="Calibri"/>
          <w:b/>
          <w:iCs/>
          <w:kern w:val="0"/>
          <w:sz w:val="22"/>
          <w:szCs w:val="22"/>
          <w:highlight w:val="green"/>
          <w:u w:val="single"/>
          <w:bdr w:val="single" w:sz="8" w:space="0" w:color="auto" w:frame="1"/>
          <w14:ligatures w14:val="none"/>
        </w:rPr>
        <w:t>complicating</w:t>
      </w:r>
      <w:r w:rsidRPr="00481F97">
        <w:rPr>
          <w:rFonts w:ascii="Calibri" w:eastAsia="Aptos" w:hAnsi="Calibri"/>
          <w:kern w:val="0"/>
          <w:sz w:val="22"/>
          <w:szCs w:val="22"/>
          <w:u w:val="single"/>
          <w14:ligatures w14:val="none"/>
        </w:rPr>
        <w:t xml:space="preserve"> the implementation of any </w:t>
      </w:r>
      <w:r w:rsidRPr="00481F97">
        <w:rPr>
          <w:rFonts w:ascii="Calibri" w:eastAsia="Aptos" w:hAnsi="Calibri"/>
          <w:kern w:val="0"/>
          <w:sz w:val="22"/>
          <w:szCs w:val="22"/>
          <w:highlight w:val="green"/>
          <w:u w:val="single"/>
          <w14:ligatures w14:val="none"/>
        </w:rPr>
        <w:t>predetermined theories</w:t>
      </w:r>
      <w:r w:rsidRPr="00481F97">
        <w:rPr>
          <w:rFonts w:ascii="Calibri" w:eastAsia="Aptos" w:hAnsi="Calibri"/>
          <w:kern w:val="0"/>
          <w:sz w:val="22"/>
          <w:szCs w:val="22"/>
          <w:u w:val="single"/>
          <w14:ligatures w14:val="none"/>
        </w:rPr>
        <w:t> of escalation</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deescalation and inter-conflict management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The </w:t>
      </w:r>
      <w:r w:rsidRPr="00481F97">
        <w:rPr>
          <w:rFonts w:ascii="Calibri" w:eastAsia="Aptos" w:hAnsi="Calibri"/>
          <w:b/>
          <w:iCs/>
          <w:kern w:val="0"/>
          <w:sz w:val="22"/>
          <w:szCs w:val="22"/>
          <w:highlight w:val="green"/>
          <w:u w:val="single"/>
          <w:bdr w:val="single" w:sz="8" w:space="0" w:color="auto" w:frame="1"/>
          <w14:ligatures w14:val="none"/>
        </w:rPr>
        <w:t>actual dynamics</w:t>
      </w:r>
      <w:r w:rsidRPr="00481F97">
        <w:rPr>
          <w:rFonts w:ascii="Calibri" w:eastAsia="Aptos" w:hAnsi="Calibri"/>
          <w:kern w:val="0"/>
          <w:sz w:val="22"/>
          <w:szCs w:val="22"/>
          <w:u w:val="single"/>
          <w14:ligatures w14:val="none"/>
        </w:rPr>
        <w:t xml:space="preserve"> of a conflict and the perceptions of the stakes involved </w:t>
      </w:r>
      <w:r w:rsidRPr="00481F97">
        <w:rPr>
          <w:rFonts w:ascii="Calibri" w:eastAsia="Aptos" w:hAnsi="Calibri"/>
          <w:kern w:val="0"/>
          <w:sz w:val="22"/>
          <w:szCs w:val="22"/>
          <w:highlight w:val="green"/>
          <w:u w:val="single"/>
          <w14:ligatures w14:val="none"/>
        </w:rPr>
        <w:t>are</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extremely </w:t>
      </w:r>
      <w:r w:rsidRPr="00481F97">
        <w:rPr>
          <w:rFonts w:ascii="Calibri" w:eastAsia="Aptos" w:hAnsi="Calibri"/>
          <w:b/>
          <w:iCs/>
          <w:kern w:val="0"/>
          <w:sz w:val="22"/>
          <w:szCs w:val="22"/>
          <w:highlight w:val="green"/>
          <w:u w:val="single"/>
          <w:bdr w:val="single" w:sz="8" w:space="0" w:color="auto" w:frame="1"/>
          <w14:ligatures w14:val="none"/>
        </w:rPr>
        <w:t>difficult</w:t>
      </w:r>
      <w:r w:rsidRPr="00481F97">
        <w:rPr>
          <w:rFonts w:ascii="Calibri" w:eastAsia="Aptos" w:hAnsi="Calibri"/>
          <w:kern w:val="0"/>
          <w:sz w:val="22"/>
          <w:szCs w:val="22"/>
          <w:highlight w:val="green"/>
          <w:u w:val="single"/>
          <w14:ligatures w14:val="none"/>
        </w:rPr>
        <w:t xml:space="preserve"> to predict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Simulations</w:t>
      </w:r>
      <w:r w:rsidRPr="00481F97">
        <w:rPr>
          <w:rFonts w:ascii="Calibri" w:eastAsia="Aptos" w:hAnsi="Calibri"/>
          <w:kern w:val="0"/>
          <w:sz w:val="16"/>
          <w:szCs w:val="22"/>
          <w14:ligatures w14:val="none"/>
        </w:rPr>
        <w:t xml:space="preserve"> and table-top exercises can </w:t>
      </w:r>
      <w:r w:rsidRPr="00481F97">
        <w:rPr>
          <w:rFonts w:ascii="Calibri" w:eastAsia="Aptos" w:hAnsi="Calibri"/>
          <w:kern w:val="0"/>
          <w:sz w:val="22"/>
          <w:szCs w:val="22"/>
          <w:u w:val="single"/>
          <w14:ligatures w14:val="none"/>
        </w:rPr>
        <w:t xml:space="preserve">give only </w:t>
      </w:r>
      <w:r w:rsidRPr="00481F97">
        <w:rPr>
          <w:rFonts w:ascii="Calibri" w:eastAsia="Aptos" w:hAnsi="Calibri"/>
          <w:b/>
          <w:iCs/>
          <w:kern w:val="0"/>
          <w:sz w:val="22"/>
          <w:szCs w:val="22"/>
          <w:u w:val="single"/>
          <w:bdr w:val="single" w:sz="8" w:space="0" w:color="auto" w:frame="1"/>
          <w14:ligatures w14:val="none"/>
        </w:rPr>
        <w:t>limited insights</w:t>
      </w:r>
      <w:r w:rsidRPr="00481F97">
        <w:rPr>
          <w:rFonts w:ascii="Calibri" w:eastAsia="Aptos" w:hAnsi="Calibri"/>
          <w:kern w:val="0"/>
          <w:sz w:val="16"/>
          <w:szCs w:val="22"/>
          <w14:ligatures w14:val="none"/>
        </w:rPr>
        <w:t xml:space="preserve"> into the actual </w:t>
      </w:r>
      <w:proofErr w:type="spellStart"/>
      <w:proofErr w:type="gramStart"/>
      <w:r w:rsidRPr="00481F97">
        <w:rPr>
          <w:rFonts w:ascii="Calibri" w:eastAsia="Aptos" w:hAnsi="Calibri"/>
          <w:kern w:val="0"/>
          <w:sz w:val="16"/>
          <w:szCs w:val="22"/>
          <w14:ligatures w14:val="none"/>
        </w:rPr>
        <w:t>decisionmaking</w:t>
      </w:r>
      <w:proofErr w:type="spellEnd"/>
      <w:proofErr w:type="gramEnd"/>
      <w:r w:rsidRPr="00481F97">
        <w:rPr>
          <w:rFonts w:ascii="Calibri" w:eastAsia="Aptos" w:hAnsi="Calibri"/>
          <w:kern w:val="0"/>
          <w:sz w:val="16"/>
          <w:szCs w:val="22"/>
          <w14:ligatures w14:val="none"/>
        </w:rPr>
        <w:t xml:space="preserve"> processes and interactions.</w:t>
      </w:r>
    </w:p>
    <w:p w14:paraId="442C235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Still, Russian military theorists and practitioners seem to assume that a conflict with NATO can be managed and controlled in a way that would bring it to a swift end consistent with Russian aims. The Russian theory of victory would seek to exploit weak points in an Alliance war effort. Based on the conviction that democracies are weak and their leaders and populations are risk-averse, Russia may assume that its threats of horizontal or vertical escalation could be particularly effective. It would also try to bring home the notion that it has much higher stakes in the conflict (regime survival) than a majority of the NATO members </w:t>
      </w:r>
      <w:proofErr w:type="gramStart"/>
      <w:r w:rsidRPr="00481F97">
        <w:rPr>
          <w:rFonts w:ascii="Calibri" w:eastAsia="Aptos" w:hAnsi="Calibri"/>
          <w:kern w:val="0"/>
          <w:sz w:val="16"/>
          <w:szCs w:val="22"/>
          <w14:ligatures w14:val="none"/>
        </w:rPr>
        <w:t>involved, and</w:t>
      </w:r>
      <w:proofErr w:type="gramEnd"/>
      <w:r w:rsidRPr="00481F97">
        <w:rPr>
          <w:rFonts w:ascii="Calibri" w:eastAsia="Aptos" w:hAnsi="Calibri"/>
          <w:kern w:val="0"/>
          <w:sz w:val="16"/>
          <w:szCs w:val="22"/>
          <w14:ligatures w14:val="none"/>
        </w:rPr>
        <w:t xml:space="preserve"> thus will be ready to push the boundaries of the conflict further. It would most likely try to test and exploit potential divisions within the Alliance, combining selective diplomacy and activation of its intelligence assets in some NATO states with a degree of selectivity in terms of targets of </w:t>
      </w:r>
      <w:proofErr w:type="gramStart"/>
      <w:r w:rsidRPr="00481F97">
        <w:rPr>
          <w:rFonts w:ascii="Calibri" w:eastAsia="Aptos" w:hAnsi="Calibri"/>
          <w:kern w:val="0"/>
          <w:sz w:val="16"/>
          <w:szCs w:val="22"/>
          <w14:ligatures w14:val="none"/>
        </w:rPr>
        <w:t>particular attacks</w:t>
      </w:r>
      <w:proofErr w:type="gramEnd"/>
      <w:r w:rsidRPr="00481F97">
        <w:rPr>
          <w:rFonts w:ascii="Calibri" w:eastAsia="Aptos" w:hAnsi="Calibri"/>
          <w:kern w:val="0"/>
          <w:sz w:val="16"/>
          <w:szCs w:val="22"/>
          <w14:ligatures w14:val="none"/>
        </w:rPr>
        <w:t>.</w:t>
      </w:r>
    </w:p>
    <w:p w14:paraId="6C53ABA5"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Any</w:t>
      </w:r>
      <w:r w:rsidRPr="00481F97">
        <w:rPr>
          <w:rFonts w:ascii="Calibri" w:eastAsia="Aptos" w:hAnsi="Calibri"/>
          <w:kern w:val="0"/>
          <w:sz w:val="16"/>
          <w:szCs w:val="22"/>
          <w14:ligatures w14:val="none"/>
        </w:rPr>
        <w:t> NATO-Russia </w:t>
      </w:r>
      <w:r w:rsidRPr="00481F97">
        <w:rPr>
          <w:rFonts w:ascii="Calibri" w:eastAsia="Aptos" w:hAnsi="Calibri"/>
          <w:kern w:val="0"/>
          <w:sz w:val="22"/>
          <w:szCs w:val="22"/>
          <w:highlight w:val="green"/>
          <w:u w:val="single"/>
          <w14:ligatures w14:val="none"/>
        </w:rPr>
        <w:t>conflict would</w:t>
      </w:r>
      <w:r w:rsidRPr="00481F97">
        <w:rPr>
          <w:rFonts w:ascii="Calibri" w:eastAsia="Aptos" w:hAnsi="Calibri"/>
          <w:kern w:val="0"/>
          <w:sz w:val="22"/>
          <w:szCs w:val="22"/>
          <w:u w:val="single"/>
          <w14:ligatures w14:val="none"/>
        </w:rPr>
        <w:t> inevitably </w:t>
      </w:r>
      <w:r w:rsidRPr="00481F97">
        <w:rPr>
          <w:rFonts w:ascii="Calibri" w:eastAsia="Aptos" w:hAnsi="Calibri"/>
          <w:kern w:val="0"/>
          <w:sz w:val="22"/>
          <w:szCs w:val="22"/>
          <w:highlight w:val="green"/>
          <w:u w:val="single"/>
          <w14:ligatures w14:val="none"/>
        </w:rPr>
        <w:t xml:space="preserve">have a </w:t>
      </w:r>
      <w:r w:rsidRPr="00481F97">
        <w:rPr>
          <w:rFonts w:ascii="Calibri" w:eastAsia="Aptos" w:hAnsi="Calibri"/>
          <w:b/>
          <w:iCs/>
          <w:kern w:val="0"/>
          <w:sz w:val="22"/>
          <w:szCs w:val="22"/>
          <w:highlight w:val="green"/>
          <w:u w:val="single"/>
          <w:bdr w:val="single" w:sz="8" w:space="0" w:color="auto" w:frame="1"/>
          <w14:ligatures w14:val="none"/>
        </w:rPr>
        <w:t>nuclear dimension</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u w:val="single"/>
          <w:bdr w:val="single" w:sz="8" w:space="0" w:color="auto" w:frame="1"/>
          <w14:ligatures w14:val="none"/>
        </w:rPr>
        <w:t>role</w:t>
      </w:r>
      <w:r w:rsidRPr="00481F97">
        <w:rPr>
          <w:rFonts w:ascii="Calibri" w:eastAsia="Aptos" w:hAnsi="Calibri"/>
          <w:kern w:val="0"/>
          <w:sz w:val="22"/>
          <w:szCs w:val="22"/>
          <w:u w:val="single"/>
          <w14:ligatures w14:val="none"/>
        </w:rPr>
        <w:t xml:space="preserve"> of nuc</w:t>
      </w:r>
      <w:r w:rsidRPr="00481F97">
        <w:rPr>
          <w:rFonts w:ascii="Calibri" w:eastAsia="Aptos" w:hAnsi="Calibri"/>
          <w:kern w:val="0"/>
          <w:sz w:val="16"/>
          <w:szCs w:val="22"/>
          <w14:ligatures w14:val="none"/>
        </w:rPr>
        <w:t>lear weapon</w:t>
      </w:r>
      <w:r w:rsidRPr="00481F97">
        <w:rPr>
          <w:rFonts w:ascii="Calibri" w:eastAsia="Aptos" w:hAnsi="Calibri"/>
          <w:kern w:val="0"/>
          <w:sz w:val="22"/>
          <w:szCs w:val="22"/>
          <w:u w:val="single"/>
          <w14:ligatures w14:val="none"/>
        </w:rPr>
        <w:t xml:space="preserve">s as a tool for </w:t>
      </w:r>
      <w:r w:rsidRPr="00481F97">
        <w:rPr>
          <w:rFonts w:ascii="Calibri" w:eastAsia="Aptos" w:hAnsi="Calibri"/>
          <w:b/>
          <w:iCs/>
          <w:kern w:val="0"/>
          <w:sz w:val="22"/>
          <w:szCs w:val="22"/>
          <w:u w:val="single"/>
          <w:bdr w:val="single" w:sz="8" w:space="0" w:color="auto" w:frame="1"/>
          <w14:ligatures w14:val="none"/>
        </w:rPr>
        <w:t>escalation control</w:t>
      </w:r>
      <w:r w:rsidRPr="00481F97">
        <w:rPr>
          <w:rFonts w:ascii="Calibri" w:eastAsia="Aptos" w:hAnsi="Calibri"/>
          <w:kern w:val="0"/>
          <w:sz w:val="22"/>
          <w:szCs w:val="22"/>
          <w:u w:val="single"/>
          <w14:ligatures w14:val="none"/>
        </w:rPr>
        <w:t xml:space="preserve"> for </w:t>
      </w:r>
      <w:r w:rsidRPr="00481F97">
        <w:rPr>
          <w:rFonts w:ascii="Calibri" w:eastAsia="Aptos" w:hAnsi="Calibri"/>
          <w:kern w:val="0"/>
          <w:sz w:val="22"/>
          <w:szCs w:val="22"/>
          <w:highlight w:val="green"/>
          <w:u w:val="single"/>
          <w14:ligatures w14:val="none"/>
        </w:rPr>
        <w:t>Russia</w:t>
      </w:r>
      <w:r w:rsidRPr="00481F97">
        <w:rPr>
          <w:rFonts w:ascii="Calibri" w:eastAsia="Aptos" w:hAnsi="Calibri"/>
          <w:kern w:val="0"/>
          <w:sz w:val="16"/>
          <w:szCs w:val="22"/>
          <w14:ligatures w14:val="none"/>
        </w:rPr>
        <w:t xml:space="preserve"> has been thoroughly debated by experts, but when and how Russia might use (and not merely showcase or activate) nuclear weapons in a conflict remains an open question. Beyond catch phrases such as “</w:t>
      </w:r>
      <w:r w:rsidRPr="00481F97">
        <w:rPr>
          <w:rFonts w:ascii="Calibri" w:eastAsia="Aptos" w:hAnsi="Calibri"/>
          <w:b/>
          <w:iCs/>
          <w:kern w:val="0"/>
          <w:sz w:val="22"/>
          <w:szCs w:val="22"/>
          <w:highlight w:val="green"/>
          <w:u w:val="single"/>
          <w:bdr w:val="single" w:sz="8" w:space="0" w:color="auto" w:frame="1"/>
          <w14:ligatures w14:val="none"/>
        </w:rPr>
        <w:t>escalate to de-escalate</w:t>
      </w:r>
      <w:r w:rsidRPr="00481F97">
        <w:rPr>
          <w:rFonts w:ascii="Calibri" w:eastAsia="Aptos" w:hAnsi="Calibri"/>
          <w:kern w:val="0"/>
          <w:sz w:val="16"/>
          <w:szCs w:val="22"/>
          <w:highlight w:val="green"/>
          <w14:ligatures w14:val="none"/>
        </w:rPr>
        <w:t>” </w:t>
      </w:r>
      <w:r w:rsidRPr="00481F97">
        <w:rPr>
          <w:rFonts w:ascii="Calibri" w:eastAsia="Aptos" w:hAnsi="Calibri"/>
          <w:kern w:val="0"/>
          <w:sz w:val="22"/>
          <w:szCs w:val="22"/>
          <w:highlight w:val="green"/>
          <w:u w:val="single"/>
          <w14:ligatures w14:val="none"/>
        </w:rPr>
        <w:t>or</w:t>
      </w:r>
      <w:r w:rsidRPr="00481F97">
        <w:rPr>
          <w:rFonts w:ascii="Calibri" w:eastAsia="Aptos" w:hAnsi="Calibri"/>
          <w:kern w:val="0"/>
          <w:sz w:val="16"/>
          <w:szCs w:val="22"/>
          <w14:ligatures w14:val="none"/>
        </w:rPr>
        <w:t> “</w:t>
      </w:r>
      <w:r w:rsidRPr="00481F97">
        <w:rPr>
          <w:rFonts w:ascii="Calibri" w:eastAsia="Aptos" w:hAnsi="Calibri"/>
          <w:b/>
          <w:iCs/>
          <w:kern w:val="0"/>
          <w:sz w:val="22"/>
          <w:szCs w:val="22"/>
          <w:u w:val="single"/>
          <w:bdr w:val="single" w:sz="8" w:space="0" w:color="auto" w:frame="1"/>
          <w14:ligatures w14:val="none"/>
        </w:rPr>
        <w:t xml:space="preserve">escalate </w:t>
      </w:r>
      <w:r w:rsidRPr="00481F97">
        <w:rPr>
          <w:rFonts w:ascii="Calibri" w:eastAsia="Aptos" w:hAnsi="Calibri"/>
          <w:b/>
          <w:iCs/>
          <w:kern w:val="0"/>
          <w:sz w:val="22"/>
          <w:szCs w:val="22"/>
          <w:highlight w:val="green"/>
          <w:u w:val="single"/>
          <w:bdr w:val="single" w:sz="8" w:space="0" w:color="auto" w:frame="1"/>
          <w14:ligatures w14:val="none"/>
        </w:rPr>
        <w:t>to win</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 xml:space="preserve">there </w:t>
      </w:r>
      <w:r w:rsidRPr="00481F97">
        <w:rPr>
          <w:rFonts w:ascii="Calibri" w:eastAsia="Aptos" w:hAnsi="Calibri"/>
          <w:kern w:val="0"/>
          <w:sz w:val="22"/>
          <w:szCs w:val="22"/>
          <w:highlight w:val="green"/>
          <w:u w:val="single"/>
          <w14:ligatures w14:val="none"/>
        </w:rPr>
        <w:t>are a</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wider </w:t>
      </w:r>
      <w:r w:rsidRPr="00481F97">
        <w:rPr>
          <w:rFonts w:ascii="Calibri" w:eastAsia="Aptos" w:hAnsi="Calibri"/>
          <w:b/>
          <w:iCs/>
          <w:kern w:val="0"/>
          <w:sz w:val="22"/>
          <w:szCs w:val="22"/>
          <w:highlight w:val="green"/>
          <w:u w:val="single"/>
          <w:bdr w:val="single" w:sz="8" w:space="0" w:color="auto" w:frame="1"/>
          <w14:ligatures w14:val="none"/>
        </w:rPr>
        <w:t>range</w:t>
      </w:r>
      <w:r w:rsidRPr="00481F97">
        <w:rPr>
          <w:rFonts w:ascii="Calibri" w:eastAsia="Aptos" w:hAnsi="Calibri"/>
          <w:kern w:val="0"/>
          <w:sz w:val="22"/>
          <w:szCs w:val="22"/>
          <w:highlight w:val="green"/>
          <w:u w:val="single"/>
          <w14:ligatures w14:val="none"/>
        </w:rPr>
        <w:t xml:space="preserve"> of options for Russian nuclear</w:t>
      </w:r>
      <w:r w:rsidRPr="00481F97">
        <w:rPr>
          <w:rFonts w:ascii="Calibri" w:eastAsia="Aptos" w:hAnsi="Calibri"/>
          <w:kern w:val="0"/>
          <w:sz w:val="22"/>
          <w:szCs w:val="22"/>
          <w:u w:val="single"/>
          <w14:ligatures w14:val="none"/>
        </w:rPr>
        <w:t xml:space="preserve"> weapon </w:t>
      </w:r>
      <w:r w:rsidRPr="00481F97">
        <w:rPr>
          <w:rFonts w:ascii="Calibri" w:eastAsia="Aptos" w:hAnsi="Calibri"/>
          <w:kern w:val="0"/>
          <w:sz w:val="22"/>
          <w:szCs w:val="22"/>
          <w:highlight w:val="green"/>
          <w:u w:val="single"/>
          <w14:ligatures w14:val="none"/>
        </w:rPr>
        <w:t>use</w:t>
      </w:r>
      <w:r w:rsidRPr="00481F97">
        <w:rPr>
          <w:rFonts w:ascii="Calibri" w:eastAsia="Aptos" w:hAnsi="Calibri"/>
          <w:kern w:val="0"/>
          <w:sz w:val="22"/>
          <w:szCs w:val="22"/>
          <w:u w:val="single"/>
          <w14:ligatures w14:val="none"/>
        </w:rPr>
        <w:t>.</w:t>
      </w:r>
      <w:r w:rsidRPr="00481F97">
        <w:rPr>
          <w:rFonts w:ascii="Calibri" w:eastAsia="Aptos" w:hAnsi="Calibri"/>
          <w:kern w:val="0"/>
          <w:sz w:val="16"/>
          <w:szCs w:val="22"/>
          <w14:ligatures w14:val="none"/>
        </w:rPr>
        <w:t xml:space="preserve"> For example, </w:t>
      </w:r>
      <w:r w:rsidRPr="00481F97">
        <w:rPr>
          <w:rFonts w:ascii="Calibri" w:eastAsia="Aptos" w:hAnsi="Calibri"/>
          <w:kern w:val="0"/>
          <w:sz w:val="22"/>
          <w:szCs w:val="22"/>
          <w:u w:val="single"/>
          <w14:ligatures w14:val="none"/>
        </w:rPr>
        <w:t>a single nuc</w:t>
      </w:r>
      <w:r w:rsidRPr="00481F97">
        <w:rPr>
          <w:rFonts w:ascii="Calibri" w:eastAsia="Aptos" w:hAnsi="Calibri"/>
          <w:kern w:val="0"/>
          <w:sz w:val="16"/>
          <w:szCs w:val="22"/>
          <w14:ligatures w14:val="none"/>
        </w:rPr>
        <w:t xml:space="preserve">lear </w:t>
      </w:r>
      <w:r w:rsidRPr="00481F97">
        <w:rPr>
          <w:rFonts w:ascii="Calibri" w:eastAsia="Aptos" w:hAnsi="Calibri"/>
          <w:kern w:val="0"/>
          <w:sz w:val="22"/>
          <w:szCs w:val="22"/>
          <w:u w:val="single"/>
          <w14:ligatures w14:val="none"/>
        </w:rPr>
        <w:t xml:space="preserve">warning shot could be </w:t>
      </w:r>
      <w:r w:rsidRPr="00481F97">
        <w:rPr>
          <w:rFonts w:ascii="Calibri" w:eastAsia="Aptos" w:hAnsi="Calibri"/>
          <w:b/>
          <w:iCs/>
          <w:kern w:val="0"/>
          <w:sz w:val="22"/>
          <w:szCs w:val="22"/>
          <w:u w:val="single"/>
          <w:bdr w:val="single" w:sz="8" w:space="0" w:color="auto" w:frame="1"/>
          <w14:ligatures w14:val="none"/>
        </w:rPr>
        <w:t>lethal</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non-lethal</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It could be directed against a </w:t>
      </w:r>
      <w:r w:rsidRPr="00481F97">
        <w:rPr>
          <w:rFonts w:ascii="Calibri" w:eastAsia="Aptos" w:hAnsi="Calibri"/>
          <w:b/>
          <w:iCs/>
          <w:kern w:val="0"/>
          <w:sz w:val="22"/>
          <w:szCs w:val="22"/>
          <w:u w:val="single"/>
          <w:bdr w:val="single" w:sz="8" w:space="0" w:color="auto" w:frame="1"/>
          <w14:ligatures w14:val="none"/>
        </w:rPr>
        <w:t>purely military</w:t>
      </w:r>
      <w:r w:rsidRPr="00481F97">
        <w:rPr>
          <w:rFonts w:ascii="Calibri" w:eastAsia="Aptos" w:hAnsi="Calibri"/>
          <w:kern w:val="0"/>
          <w:sz w:val="22"/>
          <w:szCs w:val="22"/>
          <w:u w:val="single"/>
          <w14:ligatures w14:val="none"/>
        </w:rPr>
        <w:t xml:space="preserve"> target or a </w:t>
      </w:r>
      <w:r w:rsidRPr="00481F97">
        <w:rPr>
          <w:rFonts w:ascii="Calibri" w:eastAsia="Aptos" w:hAnsi="Calibri"/>
          <w:b/>
          <w:iCs/>
          <w:kern w:val="0"/>
          <w:sz w:val="22"/>
          <w:szCs w:val="22"/>
          <w:u w:val="single"/>
          <w:bdr w:val="single" w:sz="8" w:space="0" w:color="auto" w:frame="1"/>
          <w14:ligatures w14:val="none"/>
        </w:rPr>
        <w:t>military-civilian</w:t>
      </w:r>
      <w:r w:rsidRPr="00481F97">
        <w:rPr>
          <w:rFonts w:ascii="Calibri" w:eastAsia="Aptos" w:hAnsi="Calibri"/>
          <w:kern w:val="0"/>
          <w:sz w:val="22"/>
          <w:szCs w:val="22"/>
          <w:u w:val="single"/>
          <w14:ligatures w14:val="none"/>
        </w:rPr>
        <w:t xml:space="preserve"> one.</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 xml:space="preserve">Detonation could be configured for an </w:t>
      </w:r>
      <w:r w:rsidRPr="00481F97">
        <w:rPr>
          <w:rFonts w:ascii="Calibri" w:eastAsia="Aptos" w:hAnsi="Calibri"/>
          <w:b/>
          <w:iCs/>
          <w:kern w:val="0"/>
          <w:sz w:val="22"/>
          <w:szCs w:val="22"/>
          <w:u w:val="single"/>
          <w:bdr w:val="single" w:sz="8" w:space="0" w:color="auto" w:frame="1"/>
          <w14:ligatures w14:val="none"/>
        </w:rPr>
        <w:t>EMP effect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 </w:t>
      </w:r>
      <w:r w:rsidRPr="00481F97">
        <w:rPr>
          <w:rFonts w:ascii="Calibri" w:eastAsia="Aptos" w:hAnsi="Calibri"/>
          <w:b/>
          <w:iCs/>
          <w:kern w:val="0"/>
          <w:sz w:val="22"/>
          <w:szCs w:val="22"/>
          <w:u w:val="single"/>
          <w:bdr w:val="single" w:sz="8" w:space="0" w:color="auto" w:frame="1"/>
          <w14:ligatures w14:val="none"/>
        </w:rPr>
        <w:t>“false flag”</w:t>
      </w:r>
      <w:r w:rsidRPr="00481F97">
        <w:rPr>
          <w:rFonts w:ascii="Calibri" w:eastAsia="Aptos" w:hAnsi="Calibri"/>
          <w:kern w:val="0"/>
          <w:sz w:val="22"/>
          <w:szCs w:val="22"/>
          <w:u w:val="single"/>
          <w14:ligatures w14:val="none"/>
        </w:rPr>
        <w:t xml:space="preserve"> attack is also conceivable</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These options might be used to </w:t>
      </w:r>
      <w:r w:rsidRPr="00481F97">
        <w:rPr>
          <w:rFonts w:ascii="Calibri" w:eastAsia="Aptos" w:hAnsi="Calibri"/>
          <w:b/>
          <w:iCs/>
          <w:kern w:val="0"/>
          <w:sz w:val="22"/>
          <w:szCs w:val="22"/>
          <w:u w:val="single"/>
          <w:bdr w:val="single" w:sz="8" w:space="0" w:color="auto" w:frame="1"/>
          <w14:ligatures w14:val="none"/>
        </w:rPr>
        <w:t>signal escalation</w:t>
      </w:r>
      <w:r w:rsidRPr="00481F97">
        <w:rPr>
          <w:rFonts w:ascii="Calibri" w:eastAsia="Aptos" w:hAnsi="Calibri"/>
          <w:kern w:val="0"/>
          <w:sz w:val="22"/>
          <w:szCs w:val="22"/>
          <w:u w:val="single"/>
          <w14:ligatures w14:val="none"/>
        </w:rPr>
        <w:t xml:space="preserve"> and could significantly </w:t>
      </w:r>
      <w:r w:rsidRPr="00481F97">
        <w:rPr>
          <w:rFonts w:ascii="Calibri" w:eastAsia="Aptos" w:hAnsi="Calibri"/>
          <w:b/>
          <w:iCs/>
          <w:kern w:val="0"/>
          <w:sz w:val="22"/>
          <w:szCs w:val="22"/>
          <w:u w:val="single"/>
          <w:bdr w:val="single" w:sz="8" w:space="0" w:color="auto" w:frame="1"/>
          <w14:ligatures w14:val="none"/>
        </w:rPr>
        <w:t>complicate</w:t>
      </w:r>
      <w:r w:rsidRPr="00481F97">
        <w:rPr>
          <w:rFonts w:ascii="Calibri" w:eastAsia="Aptos" w:hAnsi="Calibri"/>
          <w:kern w:val="0"/>
          <w:sz w:val="22"/>
          <w:szCs w:val="22"/>
          <w:u w:val="single"/>
          <w14:ligatures w14:val="none"/>
        </w:rPr>
        <w:t xml:space="preserve"> NATO’s responses</w:t>
      </w:r>
      <w:r w:rsidRPr="00481F97">
        <w:rPr>
          <w:rFonts w:ascii="Calibri" w:eastAsia="Aptos" w:hAnsi="Calibri"/>
          <w:kern w:val="0"/>
          <w:sz w:val="16"/>
          <w:szCs w:val="22"/>
          <w14:ligatures w14:val="none"/>
        </w:rPr>
        <w:t>.</w:t>
      </w:r>
    </w:p>
    <w:p w14:paraId="60ECD53F"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Neither NATO nor its member states have developed a similar theory of victory. Public NATO documents stipulate the general goals for the Alliance: defend against any armed attack </w:t>
      </w:r>
      <w:proofErr w:type="gramStart"/>
      <w:r w:rsidRPr="00481F97">
        <w:rPr>
          <w:rFonts w:ascii="Calibri" w:eastAsia="Aptos" w:hAnsi="Calibri"/>
          <w:kern w:val="0"/>
          <w:sz w:val="12"/>
          <w:szCs w:val="18"/>
          <w14:ligatures w14:val="none"/>
        </w:rPr>
        <w:t>and,</w:t>
      </w:r>
      <w:proofErr w:type="gramEnd"/>
      <w:r w:rsidRPr="00481F97">
        <w:rPr>
          <w:rFonts w:ascii="Calibri" w:eastAsia="Aptos" w:hAnsi="Calibri"/>
          <w:kern w:val="0"/>
          <w:sz w:val="12"/>
          <w:szCs w:val="18"/>
          <w14:ligatures w14:val="none"/>
        </w:rPr>
        <w:t xml:space="preserve"> as needed, restore the full sovereignty and territorial integrity of member states. It is less clear how far the Alliance would be willing to escalate the conflict to achieve these goals, and what mechanisms and means it would use while trying to maintain some degree of control over the conflict. </w:t>
      </w:r>
    </w:p>
    <w:p w14:paraId="78BDB8E9"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The goals and methods of waging a conflict with Russia would probably have to be limited </w:t>
      </w:r>
      <w:proofErr w:type="gramStart"/>
      <w:r w:rsidRPr="00481F97">
        <w:rPr>
          <w:rFonts w:ascii="Calibri" w:eastAsia="Aptos" w:hAnsi="Calibri"/>
          <w:kern w:val="0"/>
          <w:sz w:val="12"/>
          <w:szCs w:val="18"/>
          <w14:ligatures w14:val="none"/>
        </w:rPr>
        <w:t>in order to</w:t>
      </w:r>
      <w:proofErr w:type="gramEnd"/>
      <w:r w:rsidRPr="00481F97">
        <w:rPr>
          <w:rFonts w:ascii="Calibri" w:eastAsia="Aptos" w:hAnsi="Calibri"/>
          <w:kern w:val="0"/>
          <w:sz w:val="12"/>
          <w:szCs w:val="18"/>
          <w14:ligatures w14:val="none"/>
        </w:rPr>
        <w:t> avoid a massive nuclear exchange. Such limitations would also involve restrictions on striking back against targets on Russian territory. But </w:t>
      </w:r>
      <w:proofErr w:type="gramStart"/>
      <w:r w:rsidRPr="00481F97">
        <w:rPr>
          <w:rFonts w:ascii="Calibri" w:eastAsia="Aptos" w:hAnsi="Calibri"/>
          <w:kern w:val="0"/>
          <w:sz w:val="12"/>
          <w:szCs w:val="18"/>
          <w14:ligatures w14:val="none"/>
        </w:rPr>
        <w:t>too</w:t>
      </w:r>
      <w:proofErr w:type="gramEnd"/>
      <w:r w:rsidRPr="00481F97">
        <w:rPr>
          <w:rFonts w:ascii="Calibri" w:eastAsia="Aptos" w:hAnsi="Calibri"/>
          <w:kern w:val="0"/>
          <w:sz w:val="12"/>
          <w:szCs w:val="18"/>
          <w14:ligatures w14:val="none"/>
        </w:rPr>
        <w:t xml:space="preserve"> narrow an approach could put too much restraint on NATO’s operations: the Russian regime’s stability may ultimately need to be threatened </w:t>
      </w:r>
      <w:proofErr w:type="gramStart"/>
      <w:r w:rsidRPr="00481F97">
        <w:rPr>
          <w:rFonts w:ascii="Calibri" w:eastAsia="Aptos" w:hAnsi="Calibri"/>
          <w:kern w:val="0"/>
          <w:sz w:val="12"/>
          <w:szCs w:val="18"/>
          <w14:ligatures w14:val="none"/>
        </w:rPr>
        <w:t>in order to</w:t>
      </w:r>
      <w:proofErr w:type="gramEnd"/>
      <w:r w:rsidRPr="00481F97">
        <w:rPr>
          <w:rFonts w:ascii="Calibri" w:eastAsia="Aptos" w:hAnsi="Calibri"/>
          <w:kern w:val="0"/>
          <w:sz w:val="12"/>
          <w:szCs w:val="18"/>
          <w14:ligatures w14:val="none"/>
        </w:rPr>
        <w:t xml:space="preserve"> force the leadership into terminating the conflict. NATO would thus need to establish what a proportional </w:t>
      </w:r>
      <w:proofErr w:type="spellStart"/>
      <w:r w:rsidRPr="00481F97">
        <w:rPr>
          <w:rFonts w:ascii="Calibri" w:eastAsia="Aptos" w:hAnsi="Calibri"/>
          <w:kern w:val="0"/>
          <w:sz w:val="12"/>
          <w:szCs w:val="18"/>
          <w14:ligatures w14:val="none"/>
        </w:rPr>
        <w:t>self-defence</w:t>
      </w:r>
      <w:proofErr w:type="spellEnd"/>
      <w:r w:rsidRPr="00481F97">
        <w:rPr>
          <w:rFonts w:ascii="Calibri" w:eastAsia="Aptos" w:hAnsi="Calibri"/>
          <w:kern w:val="0"/>
          <w:sz w:val="12"/>
          <w:szCs w:val="18"/>
          <w14:ligatures w14:val="none"/>
        </w:rPr>
        <w:t xml:space="preserv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 </w:t>
      </w:r>
    </w:p>
    <w:p w14:paraId="216BB97C"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With regards to the nuclear dimension in NATO escalation plans, given the stakes involved, this element would most likely be handled by the three nuclear-weapon members of the Alliance, with the US taking the lead. The existence of three independent </w:t>
      </w:r>
      <w:proofErr w:type="spellStart"/>
      <w:r w:rsidRPr="00481F97">
        <w:rPr>
          <w:rFonts w:ascii="Calibri" w:eastAsia="Aptos" w:hAnsi="Calibri"/>
          <w:kern w:val="0"/>
          <w:sz w:val="12"/>
          <w:szCs w:val="18"/>
          <w14:ligatures w14:val="none"/>
        </w:rPr>
        <w:t>centres</w:t>
      </w:r>
      <w:proofErr w:type="spellEnd"/>
      <w:r w:rsidRPr="00481F97">
        <w:rPr>
          <w:rFonts w:ascii="Calibri" w:eastAsia="Aptos" w:hAnsi="Calibri"/>
          <w:kern w:val="0"/>
          <w:sz w:val="12"/>
          <w:szCs w:val="18"/>
          <w14:ligatures w14:val="none"/>
        </w:rPr>
        <w:t xml:space="preserve"> of nuclear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w:t>
      </w:r>
      <w:proofErr w:type="gramStart"/>
      <w:r w:rsidRPr="00481F97">
        <w:rPr>
          <w:rFonts w:ascii="Calibri" w:eastAsia="Aptos" w:hAnsi="Calibri"/>
          <w:kern w:val="0"/>
          <w:sz w:val="12"/>
          <w:szCs w:val="18"/>
          <w14:ligatures w14:val="none"/>
        </w:rPr>
        <w:t>in order to</w:t>
      </w:r>
      <w:proofErr w:type="gramEnd"/>
      <w:r w:rsidRPr="00481F97">
        <w:rPr>
          <w:rFonts w:ascii="Calibri" w:eastAsia="Aptos" w:hAnsi="Calibri"/>
          <w:kern w:val="0"/>
          <w:sz w:val="12"/>
          <w:szCs w:val="18"/>
          <w14:ligatures w14:val="none"/>
        </w:rPr>
        <w:t xml:space="preserve"> keep the conflict below the nuclear </w:t>
      </w:r>
      <w:proofErr w:type="gramStart"/>
      <w:r w:rsidRPr="00481F97">
        <w:rPr>
          <w:rFonts w:ascii="Calibri" w:eastAsia="Aptos" w:hAnsi="Calibri"/>
          <w:kern w:val="0"/>
          <w:sz w:val="12"/>
          <w:szCs w:val="18"/>
          <w14:ligatures w14:val="none"/>
        </w:rPr>
        <w:t>threshold, or</w:t>
      </w:r>
      <w:proofErr w:type="gramEnd"/>
      <w:r w:rsidRPr="00481F97">
        <w:rPr>
          <w:rFonts w:ascii="Calibri" w:eastAsia="Aptos" w:hAnsi="Calibri"/>
          <w:kern w:val="0"/>
          <w:sz w:val="12"/>
          <w:szCs w:val="18"/>
          <w14:ligatures w14:val="none"/>
        </w:rPr>
        <w:t xml:space="preserve"> bring it back under the threshold after first use. </w:t>
      </w:r>
    </w:p>
    <w:p w14:paraId="3CB780D2"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Relying on concepts of escalation control and on lessons from the Cold War confrontation might be misleading. The circumstances in which a Russia -NATO conflict would play out would be radically different from the 20th century screenplay. Moreover, instead of gradual (linear) escalation or salami tactics escalation, it is possible to imagine </w:t>
      </w:r>
      <w:proofErr w:type="spellStart"/>
      <w:r w:rsidRPr="00481F97">
        <w:rPr>
          <w:rFonts w:ascii="Calibri" w:eastAsia="Aptos" w:hAnsi="Calibri"/>
          <w:kern w:val="0"/>
          <w:sz w:val="12"/>
          <w:szCs w:val="18"/>
          <w14:ligatures w14:val="none"/>
        </w:rPr>
        <w:t>surprizing</w:t>
      </w:r>
      <w:proofErr w:type="spellEnd"/>
      <w:r w:rsidRPr="00481F97">
        <w:rPr>
          <w:rFonts w:ascii="Calibri" w:eastAsia="Aptos" w:hAnsi="Calibri"/>
          <w:kern w:val="0"/>
          <w:sz w:val="12"/>
          <w:szCs w:val="18"/>
          <w14:ligatures w14:val="none"/>
        </w:rPr>
        <w:t> “</w:t>
      </w:r>
      <w:proofErr w:type="gramStart"/>
      <w:r w:rsidRPr="00481F97">
        <w:rPr>
          <w:rFonts w:ascii="Calibri" w:eastAsia="Aptos" w:hAnsi="Calibri"/>
          <w:kern w:val="0"/>
          <w:sz w:val="12"/>
          <w:szCs w:val="18"/>
          <w14:ligatures w14:val="none"/>
        </w:rPr>
        <w:t>leap frog</w:t>
      </w:r>
      <w:proofErr w:type="gramEnd"/>
      <w:r w:rsidRPr="00481F97">
        <w:rPr>
          <w:rFonts w:ascii="Calibri" w:eastAsia="Aptos" w:hAnsi="Calibri"/>
          <w:kern w:val="0"/>
          <w:sz w:val="12"/>
          <w:szCs w:val="18"/>
          <w14:ligatures w14:val="none"/>
        </w:rPr>
        <w:t>” escalation, possibly connected with actions in different domains (e.g. a cyberattack against critical infrastructure). Flexibility, good intelligence and inventiveness in responding to such developments would be crucial.</w:t>
      </w:r>
    </w:p>
    <w:p w14:paraId="66D5C9A9" w14:textId="77777777" w:rsidR="00481F97" w:rsidRPr="00481F97" w:rsidRDefault="00481F97" w:rsidP="00481F97">
      <w:pPr>
        <w:spacing w:line="256" w:lineRule="auto"/>
        <w:rPr>
          <w:rFonts w:ascii="Calibri" w:eastAsia="Aptos" w:hAnsi="Calibri"/>
          <w:b/>
          <w:iCs/>
          <w:kern w:val="0"/>
          <w:sz w:val="22"/>
          <w:szCs w:val="22"/>
          <w:u w:val="single"/>
          <w:bdr w:val="single" w:sz="8" w:space="0" w:color="auto" w:frame="1"/>
          <w14:ligatures w14:val="none"/>
        </w:rPr>
      </w:pPr>
      <w:r w:rsidRPr="00481F97">
        <w:rPr>
          <w:rFonts w:ascii="Calibri" w:eastAsia="Aptos" w:hAnsi="Calibri"/>
          <w:b/>
          <w:iCs/>
          <w:kern w:val="0"/>
          <w:sz w:val="22"/>
          <w:szCs w:val="22"/>
          <w:u w:val="single"/>
          <w:bdr w:val="single" w:sz="8" w:space="0" w:color="auto" w:frame="1"/>
          <w14:ligatures w14:val="none"/>
        </w:rPr>
        <w:t>Conflict termination</w:t>
      </w:r>
    </w:p>
    <w:p w14:paraId="32A63C4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Russian and NATO </w:t>
      </w:r>
      <w:r w:rsidRPr="00481F97">
        <w:rPr>
          <w:rFonts w:ascii="Calibri" w:eastAsia="Aptos" w:hAnsi="Calibri"/>
          <w:kern w:val="0"/>
          <w:sz w:val="22"/>
          <w:szCs w:val="22"/>
          <w:u w:val="single"/>
          <w14:ligatures w14:val="none"/>
        </w:rPr>
        <w:t>assumptions regarding conflict termination would </w:t>
      </w:r>
      <w:r w:rsidRPr="00481F97">
        <w:rPr>
          <w:rFonts w:ascii="Calibri" w:eastAsia="Aptos" w:hAnsi="Calibri"/>
          <w:b/>
          <w:iCs/>
          <w:kern w:val="0"/>
          <w:sz w:val="22"/>
          <w:szCs w:val="22"/>
          <w:u w:val="single"/>
          <w:bdr w:val="single" w:sz="8" w:space="0" w:color="auto" w:frame="1"/>
          <w14:ligatures w14:val="none"/>
        </w:rPr>
        <w:t>most likely not survive</w:t>
      </w:r>
      <w:r w:rsidRPr="00481F97">
        <w:rPr>
          <w:rFonts w:ascii="Calibri" w:eastAsia="Aptos" w:hAnsi="Calibri"/>
          <w:kern w:val="0"/>
          <w:sz w:val="22"/>
          <w:szCs w:val="22"/>
          <w:u w:val="single"/>
          <w14:ligatures w14:val="none"/>
        </w:rPr>
        <w:t xml:space="preserve"> the first hours of an </w:t>
      </w:r>
      <w:r w:rsidRPr="00481F97">
        <w:rPr>
          <w:rFonts w:ascii="Calibri" w:eastAsia="Aptos" w:hAnsi="Calibri"/>
          <w:b/>
          <w:iCs/>
          <w:kern w:val="0"/>
          <w:sz w:val="22"/>
          <w:szCs w:val="22"/>
          <w:u w:val="single"/>
          <w:bdr w:val="single" w:sz="8" w:space="0" w:color="auto" w:frame="1"/>
          <w14:ligatures w14:val="none"/>
        </w:rPr>
        <w:t>actual</w:t>
      </w:r>
      <w:r w:rsidRPr="00481F97">
        <w:rPr>
          <w:rFonts w:ascii="Calibri" w:eastAsia="Aptos" w:hAnsi="Calibri"/>
          <w:kern w:val="0"/>
          <w:sz w:val="22"/>
          <w:szCs w:val="22"/>
          <w:u w:val="single"/>
          <w14:ligatures w14:val="none"/>
        </w:rPr>
        <w:t xml:space="preserve"> conflict</w:t>
      </w:r>
      <w:r w:rsidRPr="00481F97">
        <w:rPr>
          <w:rFonts w:ascii="Calibri" w:eastAsia="Aptos" w:hAnsi="Calibri"/>
          <w:kern w:val="0"/>
          <w:sz w:val="16"/>
          <w:szCs w:val="22"/>
          <w14:ligatures w14:val="none"/>
        </w:rPr>
        <w:t>. </w:t>
      </w:r>
      <w:r w:rsidRPr="00481F97">
        <w:rPr>
          <w:rFonts w:ascii="Calibri" w:eastAsia="Aptos" w:hAnsi="Calibri"/>
          <w:kern w:val="0"/>
          <w:sz w:val="22"/>
          <w:szCs w:val="22"/>
          <w:highlight w:val="green"/>
          <w:u w:val="single"/>
          <w14:ligatures w14:val="none"/>
        </w:rPr>
        <w:t>Both</w:t>
      </w:r>
      <w:r w:rsidRPr="00481F97">
        <w:rPr>
          <w:rFonts w:ascii="Calibri" w:eastAsia="Aptos" w:hAnsi="Calibri"/>
          <w:kern w:val="0"/>
          <w:sz w:val="22"/>
          <w:szCs w:val="22"/>
          <w:u w:val="single"/>
          <w14:ligatures w14:val="none"/>
        </w:rPr>
        <w:t xml:space="preserve"> sides </w:t>
      </w:r>
      <w:proofErr w:type="gramStart"/>
      <w:r w:rsidRPr="00481F97">
        <w:rPr>
          <w:rFonts w:ascii="Calibri" w:eastAsia="Aptos" w:hAnsi="Calibri"/>
          <w:kern w:val="0"/>
          <w:sz w:val="22"/>
          <w:szCs w:val="22"/>
          <w:highlight w:val="green"/>
          <w:u w:val="single"/>
          <w14:ligatures w14:val="none"/>
        </w:rPr>
        <w:t>are</w:t>
      </w:r>
      <w:r w:rsidRPr="00481F97">
        <w:rPr>
          <w:rFonts w:ascii="Calibri" w:eastAsia="Aptos" w:hAnsi="Calibri"/>
          <w:kern w:val="0"/>
          <w:sz w:val="22"/>
          <w:szCs w:val="22"/>
          <w:u w:val="single"/>
          <w14:ligatures w14:val="none"/>
        </w:rPr>
        <w:t xml:space="preserve"> capable of </w:t>
      </w:r>
      <w:r w:rsidRPr="00481F97">
        <w:rPr>
          <w:rFonts w:ascii="Calibri" w:eastAsia="Aptos" w:hAnsi="Calibri"/>
          <w:b/>
          <w:iCs/>
          <w:kern w:val="0"/>
          <w:sz w:val="22"/>
          <w:szCs w:val="22"/>
          <w:highlight w:val="green"/>
          <w:u w:val="single"/>
          <w:bdr w:val="single" w:sz="8" w:space="0" w:color="auto" w:frame="1"/>
          <w14:ligatures w14:val="none"/>
        </w:rPr>
        <w:t>underestimating</w:t>
      </w:r>
      <w:proofErr w:type="gramEnd"/>
      <w:r w:rsidRPr="00481F97">
        <w:rPr>
          <w:rFonts w:ascii="Calibri" w:eastAsia="Aptos" w:hAnsi="Calibri"/>
          <w:kern w:val="0"/>
          <w:sz w:val="22"/>
          <w:szCs w:val="22"/>
          <w:u w:val="single"/>
          <w14:ligatures w14:val="none"/>
        </w:rPr>
        <w:t> the </w:t>
      </w:r>
      <w:r w:rsidRPr="00481F97">
        <w:rPr>
          <w:rFonts w:ascii="Calibri" w:eastAsia="Aptos" w:hAnsi="Calibri"/>
          <w:b/>
          <w:iCs/>
          <w:kern w:val="0"/>
          <w:sz w:val="22"/>
          <w:szCs w:val="22"/>
          <w:highlight w:val="green"/>
          <w:u w:val="single"/>
          <w:bdr w:val="single" w:sz="8" w:space="0" w:color="auto" w:frame="1"/>
          <w14:ligatures w14:val="none"/>
        </w:rPr>
        <w:t>resolve</w:t>
      </w:r>
      <w:r w:rsidRPr="00481F97">
        <w:rPr>
          <w:rFonts w:ascii="Calibri" w:eastAsia="Aptos" w:hAnsi="Calibri"/>
          <w:kern w:val="0"/>
          <w:sz w:val="22"/>
          <w:szCs w:val="22"/>
          <w:highlight w:val="green"/>
          <w:u w:val="single"/>
          <w14:ligatures w14:val="none"/>
        </w:rPr>
        <w:t> of the other</w:t>
      </w:r>
      <w:r w:rsidRPr="00481F97">
        <w:rPr>
          <w:rFonts w:ascii="Calibri" w:eastAsia="Aptos" w:hAnsi="Calibri"/>
          <w:kern w:val="0"/>
          <w:sz w:val="22"/>
          <w:szCs w:val="22"/>
          <w:u w:val="single"/>
          <w14:ligatures w14:val="none"/>
        </w:rPr>
        <w:t xml:space="preserve"> side to prevail in a conflict and the other side’s </w:t>
      </w:r>
      <w:r w:rsidRPr="00481F97">
        <w:rPr>
          <w:rFonts w:ascii="Calibri" w:eastAsia="Aptos" w:hAnsi="Calibri"/>
          <w:b/>
          <w:iCs/>
          <w:kern w:val="0"/>
          <w:sz w:val="22"/>
          <w:szCs w:val="22"/>
          <w:u w:val="single"/>
          <w:bdr w:val="single" w:sz="8" w:space="0" w:color="auto" w:frame="1"/>
          <w14:ligatures w14:val="none"/>
        </w:rPr>
        <w:t>willingness to commit</w:t>
      </w:r>
      <w:r w:rsidRPr="00481F97">
        <w:rPr>
          <w:rFonts w:ascii="Calibri" w:eastAsia="Aptos" w:hAnsi="Calibri"/>
          <w:kern w:val="0"/>
          <w:sz w:val="22"/>
          <w:szCs w:val="22"/>
          <w:u w:val="single"/>
          <w14:ligatures w14:val="none"/>
        </w:rPr>
        <w:t xml:space="preserve"> the necessary resources and endure the costs, </w:t>
      </w:r>
      <w:r w:rsidRPr="00481F97">
        <w:rPr>
          <w:rFonts w:ascii="Calibri" w:eastAsia="Aptos" w:hAnsi="Calibri"/>
          <w:b/>
          <w:iCs/>
          <w:kern w:val="0"/>
          <w:sz w:val="22"/>
          <w:szCs w:val="22"/>
          <w:u w:val="single"/>
          <w:bdr w:val="single" w:sz="8" w:space="0" w:color="auto" w:frame="1"/>
          <w14:ligatures w14:val="none"/>
        </w:rPr>
        <w:t>especially</w:t>
      </w:r>
      <w:r w:rsidRPr="00481F97">
        <w:rPr>
          <w:rFonts w:ascii="Calibri" w:eastAsia="Aptos" w:hAnsi="Calibri"/>
          <w:kern w:val="0"/>
          <w:sz w:val="22"/>
          <w:szCs w:val="22"/>
          <w:u w:val="single"/>
          <w14:ligatures w14:val="none"/>
        </w:rPr>
        <w:t xml:space="preserve"> once both sides start committing their </w:t>
      </w:r>
      <w:r w:rsidRPr="00481F97">
        <w:rPr>
          <w:rFonts w:ascii="Calibri" w:eastAsia="Aptos" w:hAnsi="Calibri"/>
          <w:b/>
          <w:iCs/>
          <w:kern w:val="0"/>
          <w:sz w:val="22"/>
          <w:szCs w:val="22"/>
          <w:u w:val="single"/>
          <w:bdr w:val="single" w:sz="8" w:space="0" w:color="auto" w:frame="1"/>
          <w14:ligatures w14:val="none"/>
        </w:rPr>
        <w:t>p</w:t>
      </w:r>
      <w:r w:rsidRPr="00481F97">
        <w:rPr>
          <w:rFonts w:ascii="Calibri" w:eastAsia="Aptos" w:hAnsi="Calibri"/>
          <w:kern w:val="0"/>
          <w:sz w:val="22"/>
          <w:szCs w:val="22"/>
          <w:u w:val="single"/>
          <w14:ligatures w14:val="none"/>
        </w:rPr>
        <w:t>olitical </w:t>
      </w:r>
      <w:r w:rsidRPr="00481F97">
        <w:rPr>
          <w:rFonts w:ascii="Calibri" w:eastAsia="Aptos" w:hAnsi="Calibri"/>
          <w:b/>
          <w:iCs/>
          <w:kern w:val="0"/>
          <w:sz w:val="22"/>
          <w:szCs w:val="22"/>
          <w:u w:val="single"/>
          <w:bdr w:val="single" w:sz="8" w:space="0" w:color="auto" w:frame="1"/>
          <w14:ligatures w14:val="none"/>
        </w:rPr>
        <w:t>c</w:t>
      </w:r>
      <w:r w:rsidRPr="00481F97">
        <w:rPr>
          <w:rFonts w:ascii="Calibri" w:eastAsia="Aptos" w:hAnsi="Calibri"/>
          <w:kern w:val="0"/>
          <w:sz w:val="22"/>
          <w:szCs w:val="22"/>
          <w:u w:val="single"/>
          <w14:ligatures w14:val="none"/>
        </w:rPr>
        <w:t>apital and </w:t>
      </w:r>
      <w:r w:rsidRPr="00481F97">
        <w:rPr>
          <w:rFonts w:ascii="Calibri" w:eastAsia="Aptos" w:hAnsi="Calibri"/>
          <w:b/>
          <w:iCs/>
          <w:kern w:val="0"/>
          <w:sz w:val="22"/>
          <w:szCs w:val="22"/>
          <w:u w:val="single"/>
          <w:bdr w:val="single" w:sz="8" w:space="0" w:color="auto" w:frame="1"/>
          <w14:ligatures w14:val="none"/>
        </w:rPr>
        <w:t>resources</w:t>
      </w:r>
      <w:r w:rsidRPr="00481F97">
        <w:rPr>
          <w:rFonts w:ascii="Calibri" w:eastAsia="Aptos" w:hAnsi="Calibri"/>
          <w:kern w:val="0"/>
          <w:sz w:val="22"/>
          <w:szCs w:val="22"/>
          <w:u w:val="single"/>
          <w14:ligatures w14:val="none"/>
        </w:rPr>
        <w:t> and the casualties accumulate</w:t>
      </w:r>
      <w:r w:rsidRPr="00481F97">
        <w:rPr>
          <w:rFonts w:ascii="Calibri" w:eastAsia="Aptos" w:hAnsi="Calibri"/>
          <w:kern w:val="0"/>
          <w:sz w:val="16"/>
          <w:szCs w:val="22"/>
          <w14:ligatures w14:val="none"/>
        </w:rPr>
        <w:t>.</w:t>
      </w:r>
    </w:p>
    <w:p w14:paraId="2E632824"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Disruption </w:t>
      </w:r>
      <w:r w:rsidRPr="00481F97">
        <w:rPr>
          <w:rFonts w:ascii="Calibri" w:eastAsia="DengXian Light" w:hAnsi="Calibri" w:cs="Times New Roman"/>
          <w:b/>
          <w:iCs/>
          <w:kern w:val="0"/>
          <w:sz w:val="26"/>
          <w:szCs w:val="22"/>
          <w:u w:val="single"/>
          <w14:ligatures w14:val="none"/>
        </w:rPr>
        <w:t>cooks</w:t>
      </w:r>
      <w:r w:rsidRPr="00481F97">
        <w:rPr>
          <w:rFonts w:ascii="Calibri" w:eastAsia="DengXian Light" w:hAnsi="Calibri" w:cs="Times New Roman"/>
          <w:b/>
          <w:iCs/>
          <w:kern w:val="0"/>
          <w:sz w:val="26"/>
          <w:szCs w:val="22"/>
          <w14:ligatures w14:val="none"/>
        </w:rPr>
        <w:t xml:space="preserve"> the internet.</w:t>
      </w:r>
    </w:p>
    <w:p w14:paraId="2D07B755"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 xml:space="preserve">Bennett ’19 </w:t>
      </w:r>
      <w:r w:rsidRPr="00481F97">
        <w:rPr>
          <w:rFonts w:ascii="Calibri" w:eastAsia="Aptos" w:hAnsi="Calibri"/>
          <w:kern w:val="0"/>
          <w:sz w:val="22"/>
          <w:szCs w:val="22"/>
          <w14:ligatures w14:val="none"/>
        </w:rPr>
        <w:t>J.D. from Seton Hall University School of Law (Alexander, 2019, “Submarine Cables and Infrastructure Vulnerabilities: Threats from Private and State Actors,” https://scholarship.shu.edu/cgi/viewcontent.cgi?article=1954&amp;context=student_scholarship) /</w:t>
      </w:r>
      <w:proofErr w:type="spellStart"/>
      <w:r w:rsidRPr="00481F97">
        <w:rPr>
          <w:rFonts w:ascii="Calibri" w:eastAsia="Aptos" w:hAnsi="Calibri"/>
          <w:kern w:val="0"/>
          <w:sz w:val="22"/>
          <w:szCs w:val="22"/>
          <w14:ligatures w14:val="none"/>
        </w:rPr>
        <w:t>keyron</w:t>
      </w:r>
      <w:proofErr w:type="spellEnd"/>
    </w:p>
    <w:p w14:paraId="1C1111F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Michael Sechrist of the Harvard University Belfer Center for Science and International Affairs stated that </w:t>
      </w:r>
      <w:r w:rsidRPr="00481F97">
        <w:rPr>
          <w:rFonts w:ascii="Calibri" w:eastAsia="Aptos" w:hAnsi="Calibri"/>
          <w:kern w:val="0"/>
          <w:sz w:val="22"/>
          <w:szCs w:val="22"/>
          <w:u w:val="single"/>
          <w14:ligatures w14:val="none"/>
        </w:rPr>
        <w:t xml:space="preserve">the </w:t>
      </w:r>
      <w:proofErr w:type="gramStart"/>
      <w:r w:rsidRPr="00481F97">
        <w:rPr>
          <w:rFonts w:ascii="Calibri" w:eastAsia="DengXian" w:hAnsi="Calibri"/>
          <w:b/>
          <w:iCs/>
          <w:kern w:val="0"/>
          <w:sz w:val="22"/>
          <w:szCs w:val="22"/>
          <w:highlight w:val="green"/>
          <w:u w:val="single"/>
          <w:lang w:eastAsia="zh-CN"/>
          <w14:ligatures w14:val="none"/>
        </w:rPr>
        <w:t>worst case</w:t>
      </w:r>
      <w:proofErr w:type="gramEnd"/>
      <w:r w:rsidRPr="00481F97">
        <w:rPr>
          <w:rFonts w:ascii="Calibri" w:eastAsia="DengXian" w:hAnsi="Calibri"/>
          <w:b/>
          <w:iCs/>
          <w:kern w:val="0"/>
          <w:sz w:val="22"/>
          <w:szCs w:val="22"/>
          <w:u w:val="single"/>
          <w:lang w:eastAsia="zh-CN"/>
          <w14:ligatures w14:val="none"/>
        </w:rPr>
        <w:t xml:space="preserve"> scenario</w:t>
      </w:r>
      <w:r w:rsidRPr="00481F97">
        <w:rPr>
          <w:rFonts w:ascii="Calibri" w:eastAsia="Aptos" w:hAnsi="Calibri"/>
          <w:kern w:val="0"/>
          <w:sz w:val="22"/>
          <w:szCs w:val="22"/>
          <w:u w:val="single"/>
          <w14:ligatures w14:val="none"/>
        </w:rPr>
        <w:t xml:space="preserve"> for a hack of </w:t>
      </w:r>
      <w:proofErr w:type="gramStart"/>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internet</w:t>
      </w:r>
      <w:proofErr w:type="gramEnd"/>
      <w:r w:rsidRPr="00481F97">
        <w:rPr>
          <w:rFonts w:ascii="Calibri" w:eastAsia="DengXian" w:hAnsi="Calibri"/>
          <w:b/>
          <w:iCs/>
          <w:kern w:val="0"/>
          <w:sz w:val="22"/>
          <w:szCs w:val="22"/>
          <w:u w:val="single"/>
          <w:lang w:eastAsia="zh-CN"/>
          <w14:ligatures w14:val="none"/>
        </w:rPr>
        <w:t xml:space="preserve"> cables</w:t>
      </w:r>
      <w:r w:rsidRPr="00481F97">
        <w:rPr>
          <w:rFonts w:ascii="Calibri" w:eastAsia="Aptos" w:hAnsi="Calibri"/>
          <w:kern w:val="0"/>
          <w:sz w:val="22"/>
          <w:szCs w:val="22"/>
          <w:u w:val="single"/>
          <w14:ligatures w14:val="none"/>
        </w:rPr>
        <w:t xml:space="preserve"> could be the following</w:t>
      </w:r>
      <w:r w:rsidRPr="00481F97">
        <w:rPr>
          <w:rFonts w:ascii="Calibri" w:eastAsia="Aptos" w:hAnsi="Calibri"/>
          <w:kern w:val="0"/>
          <w:sz w:val="16"/>
          <w:szCs w:val="22"/>
          <w14:ligatures w14:val="none"/>
        </w:rPr>
        <w:t>:</w:t>
      </w:r>
    </w:p>
    <w:p w14:paraId="55EA312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What is the nightmare scenario? A hacker penetrates a cable management system, gains administrative rights, and hacks into the presentation server. Presentation servers can host </w:t>
      </w:r>
      <w:proofErr w:type="spellStart"/>
      <w:r w:rsidRPr="00481F97">
        <w:rPr>
          <w:rFonts w:ascii="Calibri" w:eastAsia="Aptos" w:hAnsi="Calibri"/>
          <w:kern w:val="0"/>
          <w:sz w:val="16"/>
          <w:szCs w:val="22"/>
          <w14:ligatures w14:val="none"/>
        </w:rPr>
        <w:t>webbased</w:t>
      </w:r>
      <w:proofErr w:type="spellEnd"/>
      <w:r w:rsidRPr="00481F97">
        <w:rPr>
          <w:rFonts w:ascii="Calibri" w:eastAsia="Aptos" w:hAnsi="Calibri"/>
          <w:kern w:val="0"/>
          <w:sz w:val="16"/>
          <w:szCs w:val="22"/>
          <w14:ligatures w14:val="none"/>
        </w:rPr>
        <w:t xml:space="preserve"> [sic] applications for numerous cable operators and handle management system data for multiple cable systems. Hacking into a presentation server can therefore provide attackers with access to control of multiple cable management systems. Hackers could then attain unprecedented </w:t>
      </w:r>
      <w:proofErr w:type="spellStart"/>
      <w:r w:rsidRPr="00481F97">
        <w:rPr>
          <w:rFonts w:ascii="Calibri" w:eastAsia="Aptos" w:hAnsi="Calibri"/>
          <w:kern w:val="0"/>
          <w:sz w:val="16"/>
          <w:szCs w:val="22"/>
          <w14:ligatures w14:val="none"/>
        </w:rPr>
        <w:t>toplevel</w:t>
      </w:r>
      <w:proofErr w:type="spellEnd"/>
      <w:r w:rsidRPr="00481F97">
        <w:rPr>
          <w:rFonts w:ascii="Calibri" w:eastAsia="Aptos" w:hAnsi="Calibri"/>
          <w:kern w:val="0"/>
          <w:sz w:val="16"/>
          <w:szCs w:val="22"/>
          <w14:ligatures w14:val="none"/>
        </w:rPr>
        <w:t xml:space="preserve"> [sic] views of multiple cable networks and data flows, discover physical cable vulnerabilities, and disrupt and divert data traffic. With that access, hackers/</w:t>
      </w:r>
      <w:r w:rsidRPr="00481F97">
        <w:rPr>
          <w:rFonts w:ascii="Calibri" w:eastAsia="DengXian" w:hAnsi="Calibri"/>
          <w:b/>
          <w:iCs/>
          <w:kern w:val="0"/>
          <w:sz w:val="22"/>
          <w:szCs w:val="22"/>
          <w:u w:val="single"/>
          <w:lang w:eastAsia="zh-CN"/>
          <w14:ligatures w14:val="none"/>
        </w:rPr>
        <w:t>attackers</w:t>
      </w:r>
      <w:r w:rsidRPr="00481F97">
        <w:rPr>
          <w:rFonts w:ascii="Calibri" w:eastAsia="Aptos" w:hAnsi="Calibri"/>
          <w:kern w:val="0"/>
          <w:sz w:val="22"/>
          <w:szCs w:val="22"/>
          <w:u w:val="single"/>
          <w14:ligatures w14:val="none"/>
        </w:rPr>
        <w:t xml:space="preserve"> can gain a potential</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kill click</w:t>
      </w:r>
      <w:r w:rsidRPr="00481F97">
        <w:rPr>
          <w:rFonts w:ascii="Calibri" w:eastAsia="Aptos" w:hAnsi="Calibri"/>
          <w:kern w:val="0"/>
          <w:sz w:val="16"/>
          <w:szCs w:val="22"/>
          <w14:ligatures w14:val="none"/>
        </w:rPr>
        <w:t xml:space="preserve">” – with a click of a mouse </w:t>
      </w:r>
      <w:r w:rsidRPr="00481F97">
        <w:rPr>
          <w:rFonts w:ascii="Calibri" w:eastAsia="Aptos" w:hAnsi="Calibri"/>
          <w:kern w:val="0"/>
          <w:sz w:val="22"/>
          <w:szCs w:val="22"/>
          <w:u w:val="single"/>
          <w14:ligatures w14:val="none"/>
        </w:rPr>
        <w:t xml:space="preserve">they </w:t>
      </w:r>
      <w:r w:rsidRPr="00481F97">
        <w:rPr>
          <w:rFonts w:ascii="Calibri" w:eastAsia="Aptos" w:hAnsi="Calibri"/>
          <w:kern w:val="0"/>
          <w:sz w:val="22"/>
          <w:szCs w:val="22"/>
          <w:highlight w:val="green"/>
          <w:u w:val="single"/>
          <w14:ligatures w14:val="none"/>
        </w:rPr>
        <w:t xml:space="preserve">can delete </w:t>
      </w:r>
      <w:r w:rsidRPr="00481F97">
        <w:rPr>
          <w:rFonts w:ascii="Calibri" w:eastAsia="DengXian" w:hAnsi="Calibri"/>
          <w:b/>
          <w:iCs/>
          <w:kern w:val="0"/>
          <w:sz w:val="22"/>
          <w:szCs w:val="22"/>
          <w:highlight w:val="green"/>
          <w:u w:val="single"/>
          <w:lang w:eastAsia="zh-CN"/>
          <w14:ligatures w14:val="none"/>
        </w:rPr>
        <w:t>wavelengths</w:t>
      </w:r>
      <w:r w:rsidRPr="00481F97">
        <w:rPr>
          <w:rFonts w:ascii="Calibri" w:eastAsia="Aptos" w:hAnsi="Calibri"/>
          <w:kern w:val="0"/>
          <w:sz w:val="22"/>
          <w:szCs w:val="22"/>
          <w:highlight w:val="green"/>
          <w:u w:val="single"/>
          <w14:ligatures w14:val="none"/>
        </w:rPr>
        <w:t xml:space="preserve"> and</w:t>
      </w:r>
      <w:r w:rsidRPr="00481F97">
        <w:rPr>
          <w:rFonts w:ascii="Calibri" w:eastAsia="Aptos" w:hAnsi="Calibri"/>
          <w:kern w:val="0"/>
          <w:sz w:val="16"/>
          <w:szCs w:val="22"/>
          <w14:ligatures w14:val="none"/>
        </w:rPr>
        <w:t xml:space="preserve">, potentially, </w:t>
      </w:r>
      <w:r w:rsidRPr="00481F97">
        <w:rPr>
          <w:rFonts w:ascii="Calibri" w:eastAsia="Aptos" w:hAnsi="Calibri"/>
          <w:kern w:val="0"/>
          <w:sz w:val="22"/>
          <w:szCs w:val="22"/>
          <w:u w:val="single"/>
          <w14:ligatures w14:val="none"/>
        </w:rPr>
        <w:t xml:space="preserve">significantly </w:t>
      </w:r>
      <w:r w:rsidRPr="00481F97">
        <w:rPr>
          <w:rFonts w:ascii="Calibri" w:eastAsia="Aptos" w:hAnsi="Calibri"/>
          <w:kern w:val="0"/>
          <w:sz w:val="22"/>
          <w:szCs w:val="22"/>
          <w:highlight w:val="green"/>
          <w:u w:val="single"/>
          <w14:ligatures w14:val="none"/>
        </w:rPr>
        <w:t>disrupt</w:t>
      </w:r>
      <w:r w:rsidRPr="00481F97">
        <w:rPr>
          <w:rFonts w:ascii="Calibri" w:eastAsia="Aptos" w:hAnsi="Calibri"/>
          <w:kern w:val="0"/>
          <w:sz w:val="22"/>
          <w:szCs w:val="22"/>
          <w:u w:val="single"/>
          <w14:ligatures w14:val="none"/>
        </w:rPr>
        <w:t xml:space="preserve"> or alter </w:t>
      </w:r>
      <w:r w:rsidRPr="00481F97">
        <w:rPr>
          <w:rFonts w:ascii="Calibri" w:eastAsia="DengXian" w:hAnsi="Calibri"/>
          <w:b/>
          <w:iCs/>
          <w:kern w:val="0"/>
          <w:sz w:val="22"/>
          <w:szCs w:val="22"/>
          <w:highlight w:val="green"/>
          <w:u w:val="single"/>
          <w:lang w:eastAsia="zh-CN"/>
          <w14:ligatures w14:val="none"/>
        </w:rPr>
        <w:t>global Internet</w:t>
      </w:r>
      <w:r w:rsidRPr="00481F97">
        <w:rPr>
          <w:rFonts w:ascii="Calibri" w:eastAsia="Aptos" w:hAnsi="Calibri"/>
          <w:kern w:val="0"/>
          <w:sz w:val="22"/>
          <w:szCs w:val="22"/>
          <w:u w:val="single"/>
          <w14:ligatures w14:val="none"/>
        </w:rPr>
        <w:t xml:space="preserve"> traffic routes</w:t>
      </w:r>
      <w:r w:rsidRPr="00481F97">
        <w:rPr>
          <w:rFonts w:ascii="Calibri" w:eastAsia="Aptos" w:hAnsi="Calibri"/>
          <w:kern w:val="0"/>
          <w:sz w:val="16"/>
          <w:szCs w:val="22"/>
          <w14:ligatures w14:val="none"/>
        </w:rPr>
        <w:t>.</w:t>
      </w:r>
    </w:p>
    <w:p w14:paraId="146B8C0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This</w:t>
      </w:r>
      <w:r w:rsidRPr="00481F97">
        <w:rPr>
          <w:rFonts w:ascii="Calibri" w:eastAsia="Aptos" w:hAnsi="Calibri"/>
          <w:kern w:val="0"/>
          <w:sz w:val="22"/>
          <w:szCs w:val="22"/>
          <w:u w:val="single"/>
          <w14:ligatures w14:val="none"/>
        </w:rPr>
        <w:t xml:space="preserve"> nightmare scenario </w:t>
      </w:r>
      <w:r w:rsidRPr="00481F97">
        <w:rPr>
          <w:rFonts w:ascii="Calibri" w:eastAsia="Aptos" w:hAnsi="Calibri"/>
          <w:kern w:val="0"/>
          <w:sz w:val="22"/>
          <w:szCs w:val="22"/>
          <w:highlight w:val="green"/>
          <w:u w:val="single"/>
          <w14:ligatures w14:val="none"/>
        </w:rPr>
        <w:t xml:space="preserve">is </w:t>
      </w:r>
      <w:r w:rsidRPr="00481F97">
        <w:rPr>
          <w:rFonts w:ascii="Calibri" w:eastAsia="DengXian" w:hAnsi="Calibri"/>
          <w:b/>
          <w:iCs/>
          <w:kern w:val="0"/>
          <w:sz w:val="22"/>
          <w:szCs w:val="22"/>
          <w:highlight w:val="green"/>
          <w:u w:val="single"/>
          <w:lang w:eastAsia="zh-CN"/>
          <w14:ligatures w14:val="none"/>
        </w:rPr>
        <w:t>all too realistic</w:t>
      </w:r>
      <w:r w:rsidRPr="00481F97">
        <w:rPr>
          <w:rFonts w:ascii="Calibri" w:eastAsia="Aptos" w:hAnsi="Calibri"/>
          <w:kern w:val="0"/>
          <w:sz w:val="16"/>
          <w:szCs w:val="22"/>
          <w14:ligatures w14:val="none"/>
        </w:rPr>
        <w:t xml:space="preserve"> as the companies which operate the undersea cables use commonplace operating systems like Linux and Windows.44 The network management systems which these companies use enable them to remotely control entire cables from a remote location at the company. These connectivity possibilities make maintaining the lines and gathering information about the cables very convenient, yet the connections are also vulnerable to virtual hijacking in a scenario as described above by Mr. Sechrist. 45</w:t>
      </w:r>
    </w:p>
    <w:p w14:paraId="7CE744C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XI. International Law, the Law of War, and International Humanitarian Law</w:t>
      </w:r>
    </w:p>
    <w:p w14:paraId="4F47540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Whether their motive is information mining or to attack </w:t>
      </w:r>
      <w:proofErr w:type="gramStart"/>
      <w:r w:rsidRPr="00481F97">
        <w:rPr>
          <w:rFonts w:ascii="Calibri" w:eastAsia="Aptos" w:hAnsi="Calibri"/>
          <w:kern w:val="0"/>
          <w:sz w:val="16"/>
          <w:szCs w:val="22"/>
          <w14:ligatures w14:val="none"/>
        </w:rPr>
        <w:t>infrastructures</w:t>
      </w:r>
      <w:proofErr w:type="gramEnd"/>
      <w:r w:rsidRPr="00481F97">
        <w:rPr>
          <w:rFonts w:ascii="Calibri" w:eastAsia="Aptos" w:hAnsi="Calibri"/>
          <w:kern w:val="0"/>
          <w:sz w:val="16"/>
          <w:szCs w:val="22"/>
          <w14:ligatures w14:val="none"/>
        </w:rPr>
        <w:t xml:space="preserve"> it is evident that the preventative NATO measures being planned are paramount to the ongoing threat to </w:t>
      </w:r>
      <w:proofErr w:type="gramStart"/>
      <w:r w:rsidRPr="00481F97">
        <w:rPr>
          <w:rFonts w:ascii="Calibri" w:eastAsia="Aptos" w:hAnsi="Calibri"/>
          <w:kern w:val="0"/>
          <w:sz w:val="16"/>
          <w:szCs w:val="22"/>
          <w14:ligatures w14:val="none"/>
        </w:rPr>
        <w:t>the cables</w:t>
      </w:r>
      <w:proofErr w:type="gramEnd"/>
      <w:r w:rsidRPr="00481F97">
        <w:rPr>
          <w:rFonts w:ascii="Calibri" w:eastAsia="Aptos" w:hAnsi="Calibri"/>
          <w:kern w:val="0"/>
          <w:sz w:val="16"/>
          <w:szCs w:val="22"/>
          <w14:ligatures w14:val="none"/>
        </w:rPr>
        <w:t xml:space="preserve">. The threat by Russian activities is also an unexplored area of law for the most part. The term “cyber warfare” is relatively new </w:t>
      </w:r>
      <w:proofErr w:type="gramStart"/>
      <w:r w:rsidRPr="00481F97">
        <w:rPr>
          <w:rFonts w:ascii="Calibri" w:eastAsia="Aptos" w:hAnsi="Calibri"/>
          <w:kern w:val="0"/>
          <w:sz w:val="16"/>
          <w:szCs w:val="22"/>
          <w14:ligatures w14:val="none"/>
        </w:rPr>
        <w:t>and also</w:t>
      </w:r>
      <w:proofErr w:type="gramEnd"/>
      <w:r w:rsidRPr="00481F97">
        <w:rPr>
          <w:rFonts w:ascii="Calibri" w:eastAsia="Aptos" w:hAnsi="Calibri"/>
          <w:kern w:val="0"/>
          <w:sz w:val="16"/>
          <w:szCs w:val="22"/>
          <w14:ligatures w14:val="none"/>
        </w:rPr>
        <w:t xml:space="preserve"> very ambiguous as it relates to attacks by one country on another. The International Humanitarian Law (“IHL”) “applies to cyber operations occurring during […] or triggering[…] an armed conflict. However, determining the beginning of an armed conflict remains tricky in situations[…] short of any kinetic use of force.” 46 So basically, given the present-day principles of IHL, a country can launch a cyber-attack such as interrupting infrastructure communications without maintaining a physical presence in the victim nation thus not implicating the traditional “Laws of War”.</w:t>
      </w:r>
    </w:p>
    <w:p w14:paraId="7E6F453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Laws of War are part of international law that </w:t>
      </w:r>
      <w:proofErr w:type="spellStart"/>
      <w:proofErr w:type="gramStart"/>
      <w:r w:rsidRPr="00481F97">
        <w:rPr>
          <w:rFonts w:ascii="Calibri" w:eastAsia="Aptos" w:hAnsi="Calibri"/>
          <w:kern w:val="0"/>
          <w:sz w:val="16"/>
          <w:szCs w:val="22"/>
          <w14:ligatures w14:val="none"/>
        </w:rPr>
        <w:t>include s</w:t>
      </w:r>
      <w:proofErr w:type="spellEnd"/>
      <w:proofErr w:type="gramEnd"/>
      <w:r w:rsidRPr="00481F97">
        <w:rPr>
          <w:rFonts w:ascii="Calibri" w:eastAsia="Aptos" w:hAnsi="Calibri"/>
          <w:kern w:val="0"/>
          <w:sz w:val="16"/>
          <w:szCs w:val="22"/>
          <w14:ligatures w14:val="none"/>
        </w:rPr>
        <w:t xml:space="preserve"> provisions to regulate the appropriate and justifiable reasons to engage in war between states (jus ad bellum) and the acceptable conduct during war (</w:t>
      </w:r>
      <w:proofErr w:type="gramStart"/>
      <w:r w:rsidRPr="00481F97">
        <w:rPr>
          <w:rFonts w:ascii="Calibri" w:eastAsia="Aptos" w:hAnsi="Calibri"/>
          <w:kern w:val="0"/>
          <w:sz w:val="16"/>
          <w:szCs w:val="22"/>
          <w14:ligatures w14:val="none"/>
        </w:rPr>
        <w:t>jus</w:t>
      </w:r>
      <w:proofErr w:type="gramEnd"/>
      <w:r w:rsidRPr="00481F97">
        <w:rPr>
          <w:rFonts w:ascii="Calibri" w:eastAsia="Aptos" w:hAnsi="Calibri"/>
          <w:kern w:val="0"/>
          <w:sz w:val="16"/>
          <w:szCs w:val="22"/>
          <w14:ligatures w14:val="none"/>
        </w:rPr>
        <w:t xml:space="preserve"> in bello). 47 The goals of these laws of war as part of the larger picture of IHL, which aim to limit the suffering caused by armed conflict between nation states. Yet cyber-attack falls outside of the traditional definition of war and therefore needs to be addressed on the international level. This uncertainty leaves many openings for very damaging attacks to occur without invoking consequences on the perpetrators.</w:t>
      </w:r>
    </w:p>
    <w:p w14:paraId="0DBF436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difficulty in defining cyber hacking and attacks as warfare is because traditional warfare takes place in some physical space while “cyberspace” is a virtual space. This difference causes </w:t>
      </w:r>
      <w:proofErr w:type="gramStart"/>
      <w:r w:rsidRPr="00481F97">
        <w:rPr>
          <w:rFonts w:ascii="Calibri" w:eastAsia="Aptos" w:hAnsi="Calibri"/>
          <w:kern w:val="0"/>
          <w:sz w:val="16"/>
          <w:szCs w:val="22"/>
          <w14:ligatures w14:val="none"/>
        </w:rPr>
        <w:t>a disconnect</w:t>
      </w:r>
      <w:proofErr w:type="gramEnd"/>
      <w:r w:rsidRPr="00481F97">
        <w:rPr>
          <w:rFonts w:ascii="Calibri" w:eastAsia="Aptos" w:hAnsi="Calibri"/>
          <w:kern w:val="0"/>
          <w:sz w:val="16"/>
          <w:szCs w:val="22"/>
          <w14:ligatures w14:val="none"/>
        </w:rPr>
        <w:t xml:space="preserve"> in the evaluation of such cyber-attacks. The ICRC discusses the various elements of newly emerging cyber aggression and posits that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effects</w:t>
      </w:r>
      <w:r w:rsidRPr="00481F97">
        <w:rPr>
          <w:rFonts w:ascii="Calibri" w:eastAsia="Aptos" w:hAnsi="Calibri"/>
          <w:kern w:val="0"/>
          <w:sz w:val="22"/>
          <w:szCs w:val="22"/>
          <w:u w:val="single"/>
          <w14:ligatures w14:val="none"/>
        </w:rPr>
        <w:t xml:space="preserve"> of such</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bloodless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attacks </w:t>
      </w:r>
      <w:r w:rsidRPr="00481F97">
        <w:rPr>
          <w:rFonts w:ascii="Calibri" w:eastAsia="Aptos" w:hAnsi="Calibri"/>
          <w:kern w:val="0"/>
          <w:sz w:val="22"/>
          <w:szCs w:val="22"/>
          <w:highlight w:val="green"/>
          <w:u w:val="single"/>
          <w14:ligatures w14:val="none"/>
        </w:rPr>
        <w:t xml:space="preserve">could obviously be </w:t>
      </w:r>
      <w:r w:rsidRPr="00481F97">
        <w:rPr>
          <w:rFonts w:ascii="Calibri" w:eastAsia="DengXian" w:hAnsi="Calibri"/>
          <w:b/>
          <w:iCs/>
          <w:kern w:val="0"/>
          <w:sz w:val="22"/>
          <w:szCs w:val="22"/>
          <w:highlight w:val="green"/>
          <w:u w:val="single"/>
          <w:lang w:eastAsia="zh-CN"/>
          <w14:ligatures w14:val="none"/>
        </w:rPr>
        <w:t>severe</w:t>
      </w:r>
      <w:r w:rsidRPr="00481F97">
        <w:rPr>
          <w:rFonts w:ascii="Calibri" w:eastAsia="Aptos" w:hAnsi="Calibri"/>
          <w:kern w:val="0"/>
          <w:sz w:val="16"/>
          <w:szCs w:val="22"/>
          <w14:ligatures w14:val="none"/>
        </w:rPr>
        <w:t xml:space="preserve"> – for instance, </w:t>
      </w:r>
      <w:r w:rsidRPr="00481F97">
        <w:rPr>
          <w:rFonts w:ascii="Calibri" w:eastAsia="Aptos" w:hAnsi="Calibri"/>
          <w:kern w:val="0"/>
          <w:sz w:val="22"/>
          <w:szCs w:val="22"/>
          <w:highlight w:val="green"/>
          <w:u w:val="single"/>
          <w14:ligatures w14:val="none"/>
        </w:rPr>
        <w:t xml:space="preserve">if </w:t>
      </w:r>
      <w:r w:rsidRPr="00481F97">
        <w:rPr>
          <w:rFonts w:ascii="Calibri" w:eastAsia="DengXian" w:hAnsi="Calibri"/>
          <w:b/>
          <w:iCs/>
          <w:kern w:val="0"/>
          <w:sz w:val="22"/>
          <w:szCs w:val="22"/>
          <w:highlight w:val="green"/>
          <w:u w:val="single"/>
          <w:lang w:eastAsia="zh-CN"/>
          <w14:ligatures w14:val="none"/>
        </w:rPr>
        <w:t>power</w:t>
      </w:r>
      <w:r w:rsidRPr="00481F97">
        <w:rPr>
          <w:rFonts w:ascii="Calibri" w:eastAsia="Aptos" w:hAnsi="Calibri"/>
          <w:kern w:val="0"/>
          <w:sz w:val="22"/>
          <w:szCs w:val="22"/>
          <w:highlight w:val="green"/>
          <w:u w:val="single"/>
          <w14:ligatures w14:val="none"/>
        </w:rPr>
        <w:t xml:space="preserve"> or </w:t>
      </w:r>
      <w:r w:rsidRPr="00481F97">
        <w:rPr>
          <w:rFonts w:ascii="Calibri" w:eastAsia="DengXian" w:hAnsi="Calibri"/>
          <w:b/>
          <w:iCs/>
          <w:kern w:val="0"/>
          <w:sz w:val="22"/>
          <w:szCs w:val="22"/>
          <w:highlight w:val="green"/>
          <w:u w:val="single"/>
          <w:lang w:eastAsia="zh-CN"/>
          <w14:ligatures w14:val="none"/>
        </w:rPr>
        <w:t>water</w:t>
      </w:r>
      <w:r w:rsidRPr="00481F97">
        <w:rPr>
          <w:rFonts w:ascii="Calibri" w:eastAsia="Aptos" w:hAnsi="Calibri"/>
          <w:kern w:val="0"/>
          <w:sz w:val="22"/>
          <w:szCs w:val="22"/>
          <w:u w:val="single"/>
          <w14:ligatures w14:val="none"/>
        </w:rPr>
        <w:t xml:space="preserve"> supplies </w:t>
      </w:r>
      <w:r w:rsidRPr="00481F97">
        <w:rPr>
          <w:rFonts w:ascii="Calibri" w:eastAsia="Aptos" w:hAnsi="Calibri"/>
          <w:kern w:val="0"/>
          <w:sz w:val="22"/>
          <w:szCs w:val="22"/>
          <w:highlight w:val="green"/>
          <w:u w:val="single"/>
          <w14:ligatures w14:val="none"/>
        </w:rPr>
        <w:t>were</w:t>
      </w:r>
      <w:r w:rsidRPr="00481F97">
        <w:rPr>
          <w:rFonts w:ascii="Calibri" w:eastAsia="Aptos" w:hAnsi="Calibri"/>
          <w:kern w:val="0"/>
          <w:sz w:val="22"/>
          <w:szCs w:val="22"/>
          <w:u w:val="single"/>
          <w14:ligatures w14:val="none"/>
        </w:rPr>
        <w:t xml:space="preserve"> to be </w:t>
      </w:r>
      <w:r w:rsidRPr="00481F97">
        <w:rPr>
          <w:rFonts w:ascii="Calibri" w:eastAsia="Aptos" w:hAnsi="Calibri"/>
          <w:kern w:val="0"/>
          <w:sz w:val="22"/>
          <w:szCs w:val="22"/>
          <w:highlight w:val="green"/>
          <w:u w:val="single"/>
          <w14:ligatures w14:val="none"/>
        </w:rPr>
        <w:t>interrupted</w:t>
      </w:r>
      <w:r w:rsidRPr="00481F97">
        <w:rPr>
          <w:rFonts w:ascii="Calibri" w:eastAsia="Aptos" w:hAnsi="Calibri"/>
          <w:kern w:val="0"/>
          <w:sz w:val="16"/>
          <w:szCs w:val="22"/>
          <w14:ligatures w14:val="none"/>
        </w:rPr>
        <w:t xml:space="preserve"> or if a banking system were to be taken down.”48 It is this leap, from the virtual actions of foreign nations, to the physical world of a country across an ocean that has lawmakers and governments not sure how to define this new type of aggression. It is the position of this paper that such </w:t>
      </w:r>
      <w:r w:rsidRPr="00481F97">
        <w:rPr>
          <w:rFonts w:ascii="Calibri" w:eastAsia="Aptos" w:hAnsi="Calibri"/>
          <w:kern w:val="0"/>
          <w:sz w:val="22"/>
          <w:szCs w:val="22"/>
          <w:u w:val="single"/>
          <w14:ligatures w14:val="none"/>
        </w:rPr>
        <w:t>attacks o</w:t>
      </w:r>
      <w:r w:rsidRPr="00481F97">
        <w:rPr>
          <w:rFonts w:ascii="Calibri" w:eastAsia="Aptos" w:hAnsi="Calibri"/>
          <w:kern w:val="0"/>
          <w:sz w:val="16"/>
          <w:szCs w:val="22"/>
          <w14:ligatures w14:val="none"/>
        </w:rPr>
        <w:t xml:space="preserve">n infrastructure, whether it be </w:t>
      </w:r>
      <w:r w:rsidRPr="00481F97">
        <w:rPr>
          <w:rFonts w:ascii="Calibri" w:eastAsia="DengXian" w:hAnsi="Calibri"/>
          <w:b/>
          <w:iCs/>
          <w:kern w:val="0"/>
          <w:sz w:val="22"/>
          <w:szCs w:val="22"/>
          <w:u w:val="single"/>
          <w:lang w:eastAsia="zh-CN"/>
          <w14:ligatures w14:val="none"/>
        </w:rPr>
        <w:t>internet</w:t>
      </w:r>
      <w:r w:rsidRPr="00481F97">
        <w:rPr>
          <w:rFonts w:ascii="Calibri" w:eastAsia="Aptos" w:hAnsi="Calibri"/>
          <w:kern w:val="0"/>
          <w:sz w:val="16"/>
          <w:szCs w:val="22"/>
          <w14:ligatures w14:val="none"/>
        </w:rPr>
        <w:t xml:space="preserve"> or a power grid, </w:t>
      </w:r>
      <w:r w:rsidRPr="00481F97">
        <w:rPr>
          <w:rFonts w:ascii="Calibri" w:eastAsia="Aptos" w:hAnsi="Calibri"/>
          <w:kern w:val="0"/>
          <w:sz w:val="22"/>
          <w:szCs w:val="22"/>
          <w:u w:val="single"/>
          <w14:ligatures w14:val="none"/>
        </w:rPr>
        <w:t xml:space="preserve">is a deliberate </w:t>
      </w:r>
      <w:r w:rsidRPr="00481F97">
        <w:rPr>
          <w:rFonts w:ascii="Calibri" w:eastAsia="DengXian" w:hAnsi="Calibri"/>
          <w:b/>
          <w:iCs/>
          <w:kern w:val="0"/>
          <w:sz w:val="22"/>
          <w:szCs w:val="22"/>
          <w:u w:val="single"/>
          <w:lang w:eastAsia="zh-CN"/>
          <w14:ligatures w14:val="none"/>
        </w:rPr>
        <w:t>act of war</w:t>
      </w:r>
      <w:r w:rsidRPr="00481F97">
        <w:rPr>
          <w:rFonts w:ascii="Calibri" w:eastAsia="Aptos" w:hAnsi="Calibri"/>
          <w:kern w:val="0"/>
          <w:sz w:val="22"/>
          <w:szCs w:val="22"/>
          <w:u w:val="single"/>
          <w14:ligatures w14:val="none"/>
        </w:rPr>
        <w:t xml:space="preserve"> by another country</w:t>
      </w:r>
      <w:r w:rsidRPr="00481F97">
        <w:rPr>
          <w:rFonts w:ascii="Calibri" w:eastAsia="Aptos" w:hAnsi="Calibri"/>
          <w:kern w:val="0"/>
          <w:sz w:val="16"/>
          <w:szCs w:val="22"/>
          <w14:ligatures w14:val="none"/>
        </w:rPr>
        <w:t>. This does not mean that every time a foreign country is found to have hacked the United States that war drums should sound, yet it is strongly advisable that the US respond proportionally to such threats to deter escalation.</w:t>
      </w:r>
    </w:p>
    <w:p w14:paraId="7D8A443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Another </w:t>
      </w:r>
      <w:r w:rsidRPr="00481F97">
        <w:rPr>
          <w:rFonts w:ascii="Calibri" w:eastAsia="DengXian" w:hAnsi="Calibri"/>
          <w:b/>
          <w:iCs/>
          <w:kern w:val="0"/>
          <w:sz w:val="22"/>
          <w:szCs w:val="22"/>
          <w:u w:val="single"/>
          <w:lang w:eastAsia="zh-CN"/>
          <w14:ligatures w14:val="none"/>
        </w:rPr>
        <w:t>major threat</w:t>
      </w:r>
      <w:r w:rsidRPr="00481F97">
        <w:rPr>
          <w:rFonts w:ascii="Calibri" w:eastAsia="Aptos" w:hAnsi="Calibri"/>
          <w:kern w:val="0"/>
          <w:sz w:val="22"/>
          <w:szCs w:val="22"/>
          <w:u w:val="single"/>
          <w14:ligatures w14:val="none"/>
        </w:rPr>
        <w:t xml:space="preserve"> of attacks on</w:t>
      </w:r>
      <w:r w:rsidRPr="00481F97">
        <w:rPr>
          <w:rFonts w:ascii="Calibri" w:eastAsia="Aptos" w:hAnsi="Calibri"/>
          <w:kern w:val="0"/>
          <w:sz w:val="16"/>
          <w:szCs w:val="22"/>
          <w14:ligatures w14:val="none"/>
        </w:rPr>
        <w:t xml:space="preserve"> infrastructure like the </w:t>
      </w:r>
      <w:r w:rsidRPr="00481F97">
        <w:rPr>
          <w:rFonts w:ascii="Calibri" w:eastAsia="Aptos" w:hAnsi="Calibri"/>
          <w:kern w:val="0"/>
          <w:sz w:val="22"/>
          <w:szCs w:val="22"/>
          <w:u w:val="single"/>
          <w14:ligatures w14:val="none"/>
        </w:rPr>
        <w:t>undersea cables</w:t>
      </w:r>
      <w:r w:rsidRPr="00481F97">
        <w:rPr>
          <w:rFonts w:ascii="Calibri" w:eastAsia="Aptos" w:hAnsi="Calibri"/>
          <w:kern w:val="0"/>
          <w:sz w:val="16"/>
          <w:szCs w:val="22"/>
          <w14:ligatures w14:val="none"/>
        </w:rPr>
        <w:t xml:space="preserve">, both physically </w:t>
      </w:r>
      <w:proofErr w:type="gramStart"/>
      <w:r w:rsidRPr="00481F97">
        <w:rPr>
          <w:rFonts w:ascii="Calibri" w:eastAsia="Aptos" w:hAnsi="Calibri"/>
          <w:kern w:val="0"/>
          <w:sz w:val="16"/>
          <w:szCs w:val="22"/>
          <w14:ligatures w14:val="none"/>
        </w:rPr>
        <w:t>or</w:t>
      </w:r>
      <w:proofErr w:type="gramEnd"/>
      <w:r w:rsidRPr="00481F97">
        <w:rPr>
          <w:rFonts w:ascii="Calibri" w:eastAsia="Aptos" w:hAnsi="Calibri"/>
          <w:kern w:val="0"/>
          <w:sz w:val="16"/>
          <w:szCs w:val="22"/>
          <w14:ligatures w14:val="none"/>
        </w:rPr>
        <w:t xml:space="preserve"> virtually, </w:t>
      </w:r>
      <w:r w:rsidRPr="00481F97">
        <w:rPr>
          <w:rFonts w:ascii="Calibri" w:eastAsia="Aptos" w:hAnsi="Calibri"/>
          <w:kern w:val="0"/>
          <w:sz w:val="22"/>
          <w:szCs w:val="22"/>
          <w:u w:val="single"/>
          <w14:ligatures w14:val="none"/>
        </w:rPr>
        <w:t>is the risk of</w:t>
      </w:r>
      <w:r w:rsidRPr="00481F97">
        <w:rPr>
          <w:rFonts w:ascii="Calibri" w:eastAsia="Aptos" w:hAnsi="Calibri"/>
          <w:kern w:val="0"/>
          <w:sz w:val="16"/>
          <w:szCs w:val="22"/>
          <w14:ligatures w14:val="none"/>
        </w:rPr>
        <w:t xml:space="preserve"> what are known as “</w:t>
      </w:r>
      <w:r w:rsidRPr="00481F97">
        <w:rPr>
          <w:rFonts w:ascii="Calibri" w:eastAsia="DengXian" w:hAnsi="Calibri"/>
          <w:b/>
          <w:iCs/>
          <w:kern w:val="0"/>
          <w:sz w:val="22"/>
          <w:szCs w:val="22"/>
          <w:u w:val="single"/>
          <w:lang w:eastAsia="zh-CN"/>
          <w14:ligatures w14:val="none"/>
        </w:rPr>
        <w:t>indiscriminate attacks</w:t>
      </w:r>
      <w:r w:rsidRPr="00481F97">
        <w:rPr>
          <w:rFonts w:ascii="Calibri" w:eastAsia="Aptos" w:hAnsi="Calibri"/>
          <w:kern w:val="0"/>
          <w:sz w:val="16"/>
          <w:szCs w:val="22"/>
          <w14:ligatures w14:val="none"/>
        </w:rPr>
        <w:t xml:space="preserve">”. </w:t>
      </w:r>
      <w:proofErr w:type="gramStart"/>
      <w:r w:rsidRPr="00481F97">
        <w:rPr>
          <w:rFonts w:ascii="Calibri" w:eastAsia="Aptos" w:hAnsi="Calibri"/>
          <w:kern w:val="0"/>
          <w:sz w:val="16"/>
          <w:szCs w:val="22"/>
          <w14:ligatures w14:val="none"/>
        </w:rPr>
        <w:t>The indiscriminate</w:t>
      </w:r>
      <w:proofErr w:type="gramEnd"/>
      <w:r w:rsidRPr="00481F97">
        <w:rPr>
          <w:rFonts w:ascii="Calibri" w:eastAsia="Aptos" w:hAnsi="Calibri"/>
          <w:kern w:val="0"/>
          <w:sz w:val="16"/>
          <w:szCs w:val="22"/>
          <w14:ligatures w14:val="none"/>
        </w:rPr>
        <w:t xml:space="preserve"> attacks in the traditional sense are violations of IHL. The International Court of Justice in The Hague, Netherlands issued an advisory opinion in 1996 regarding the legality of threat or use of nuclear weapons in which the court discussed indiscriminate attacks. The ICJ serves as the principal judicial organ of the UN and its purpose is to “settle, in accordance with international law, legal disputes submitted to it by States and to give advisory opinions on legal questions referred to it by authorized United Nations organs and specialized agencies.”49</w:t>
      </w:r>
    </w:p>
    <w:p w14:paraId="3C673AAF"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Although the opinion is about nuclear weapons the same principles to the indiscriminate nature of cyber-attack, the ICJ says weapons are prohibited “because of their indiscriminate effect on combatants and civilians.”50 Cyber weapons should be placed in this same category because attacks on infrastructure will not be limited to military installation and the accuracy of such attacks is similar to explosives in that there is peripheral damage to civilians. This peripheral damage example is strongly exemplified by the ICRC’s Report: ICRC, International Humanitarian Law and the challenges of contemporary armed conflicts in 2015. It states:</w:t>
      </w:r>
    </w:p>
    <w:p w14:paraId="5F43239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Most </w:t>
      </w:r>
      <w:r w:rsidRPr="00481F97">
        <w:rPr>
          <w:rFonts w:ascii="Calibri" w:eastAsia="DengXian" w:hAnsi="Calibri"/>
          <w:b/>
          <w:iCs/>
          <w:kern w:val="0"/>
          <w:sz w:val="22"/>
          <w:szCs w:val="22"/>
          <w:u w:val="single"/>
          <w:lang w:eastAsia="zh-CN"/>
          <w14:ligatures w14:val="none"/>
        </w:rPr>
        <w:t xml:space="preserve">military </w:t>
      </w:r>
      <w:r w:rsidRPr="00481F97">
        <w:rPr>
          <w:rFonts w:ascii="Calibri" w:eastAsia="DengXian" w:hAnsi="Calibri"/>
          <w:b/>
          <w:iCs/>
          <w:kern w:val="0"/>
          <w:sz w:val="22"/>
          <w:szCs w:val="22"/>
          <w:highlight w:val="green"/>
          <w:u w:val="single"/>
          <w:lang w:eastAsia="zh-CN"/>
          <w14:ligatures w14:val="none"/>
        </w:rPr>
        <w:t>networks</w:t>
      </w:r>
      <w:r w:rsidRPr="00481F97">
        <w:rPr>
          <w:rFonts w:ascii="Calibri" w:eastAsia="Aptos" w:hAnsi="Calibri"/>
          <w:kern w:val="0"/>
          <w:sz w:val="22"/>
          <w:szCs w:val="22"/>
          <w:highlight w:val="green"/>
          <w:u w:val="single"/>
          <w14:ligatures w14:val="none"/>
        </w:rPr>
        <w:t xml:space="preserve"> rely on</w:t>
      </w:r>
      <w:r w:rsidRPr="00481F97">
        <w:rPr>
          <w:rFonts w:ascii="Calibri" w:eastAsia="Aptos" w:hAnsi="Calibri"/>
          <w:kern w:val="0"/>
          <w:sz w:val="16"/>
          <w:szCs w:val="22"/>
          <w14:ligatures w14:val="none"/>
        </w:rPr>
        <w:t xml:space="preserve"> civilian cyber infrastructure, such as </w:t>
      </w:r>
      <w:r w:rsidRPr="00481F97">
        <w:rPr>
          <w:rFonts w:ascii="Calibri" w:eastAsia="DengXian" w:hAnsi="Calibri"/>
          <w:b/>
          <w:iCs/>
          <w:kern w:val="0"/>
          <w:sz w:val="22"/>
          <w:szCs w:val="22"/>
          <w:highlight w:val="green"/>
          <w:u w:val="single"/>
          <w:lang w:eastAsia="zh-CN"/>
          <w14:ligatures w14:val="none"/>
        </w:rPr>
        <w:t>undersea</w:t>
      </w:r>
      <w:r w:rsidRPr="00481F97">
        <w:rPr>
          <w:rFonts w:ascii="Calibri" w:eastAsia="Aptos" w:hAnsi="Calibri"/>
          <w:kern w:val="0"/>
          <w:sz w:val="22"/>
          <w:szCs w:val="22"/>
          <w:u w:val="single"/>
          <w14:ligatures w14:val="none"/>
        </w:rPr>
        <w:t xml:space="preserve"> [fiber]- optic </w:t>
      </w:r>
      <w:r w:rsidRPr="00481F97">
        <w:rPr>
          <w:rFonts w:ascii="Calibri" w:eastAsia="Aptos" w:hAnsi="Calibri"/>
          <w:kern w:val="0"/>
          <w:sz w:val="22"/>
          <w:szCs w:val="22"/>
          <w:highlight w:val="green"/>
          <w:u w:val="single"/>
          <w14:ligatures w14:val="none"/>
        </w:rPr>
        <w:t>cables</w:t>
      </w:r>
      <w:r w:rsidRPr="00481F97">
        <w:rPr>
          <w:rFonts w:ascii="Calibri" w:eastAsia="Aptos" w:hAnsi="Calibri"/>
          <w:kern w:val="0"/>
          <w:sz w:val="16"/>
          <w:szCs w:val="22"/>
          <w14:ligatures w14:val="none"/>
        </w:rPr>
        <w:t xml:space="preserve">, satellites, routers or nodes. Conversely, civilian vehicles, shipping, and air traffic controls are increasingly equipped with navigation systems that rely on global positioning system (GPS) satellites, which are also used by the military. Civilian logistical </w:t>
      </w:r>
      <w:r w:rsidRPr="00481F97">
        <w:rPr>
          <w:rFonts w:ascii="Calibri" w:eastAsia="Aptos" w:hAnsi="Calibri"/>
          <w:kern w:val="0"/>
          <w:sz w:val="22"/>
          <w:szCs w:val="22"/>
          <w:u w:val="single"/>
          <w14:ligatures w14:val="none"/>
        </w:rPr>
        <w:t>supply chains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highlight w:val="green"/>
          <w:u w:val="single"/>
          <w14:ligatures w14:val="none"/>
        </w:rPr>
        <w:t xml:space="preserve">for </w:t>
      </w:r>
      <w:r w:rsidRPr="00481F97">
        <w:rPr>
          <w:rFonts w:ascii="Calibri" w:eastAsia="DengXian" w:hAnsi="Calibri"/>
          <w:b/>
          <w:iCs/>
          <w:kern w:val="0"/>
          <w:sz w:val="22"/>
          <w:szCs w:val="22"/>
          <w:highlight w:val="green"/>
          <w:u w:val="single"/>
          <w:lang w:eastAsia="zh-CN"/>
          <w14:ligatures w14:val="none"/>
        </w:rPr>
        <w:t>food</w:t>
      </w:r>
      <w:r w:rsidRPr="00481F97">
        <w:rPr>
          <w:rFonts w:ascii="Calibri" w:eastAsia="Aptos" w:hAnsi="Calibri"/>
          <w:kern w:val="0"/>
          <w:sz w:val="22"/>
          <w:szCs w:val="22"/>
          <w:highlight w:val="green"/>
          <w:u w:val="single"/>
          <w14:ligatures w14:val="none"/>
        </w:rPr>
        <w:t xml:space="preserve"> and </w:t>
      </w:r>
      <w:r w:rsidRPr="00481F97">
        <w:rPr>
          <w:rFonts w:ascii="Calibri" w:eastAsia="DengXian" w:hAnsi="Calibri"/>
          <w:b/>
          <w:iCs/>
          <w:kern w:val="0"/>
          <w:sz w:val="22"/>
          <w:szCs w:val="22"/>
          <w:highlight w:val="green"/>
          <w:u w:val="single"/>
          <w:lang w:eastAsia="zh-CN"/>
          <w14:ligatures w14:val="none"/>
        </w:rPr>
        <w:t>medical</w:t>
      </w:r>
      <w:r w:rsidRPr="00481F97">
        <w:rPr>
          <w:rFonts w:ascii="Calibri" w:eastAsia="Aptos" w:hAnsi="Calibri"/>
          <w:kern w:val="0"/>
          <w:sz w:val="22"/>
          <w:szCs w:val="22"/>
          <w:u w:val="single"/>
          <w14:ligatures w14:val="none"/>
        </w:rPr>
        <w:t xml:space="preserve"> supplies</w:t>
      </w:r>
      <w:r w:rsidRPr="00481F97">
        <w:rPr>
          <w:rFonts w:ascii="Calibri" w:eastAsia="Aptos" w:hAnsi="Calibri"/>
          <w:kern w:val="0"/>
          <w:sz w:val="16"/>
          <w:szCs w:val="22"/>
          <w14:ligatures w14:val="none"/>
        </w:rPr>
        <w:t xml:space="preserve">) and other businesses </w:t>
      </w:r>
      <w:r w:rsidRPr="00481F97">
        <w:rPr>
          <w:rFonts w:ascii="Calibri" w:eastAsia="Aptos" w:hAnsi="Calibri"/>
          <w:kern w:val="0"/>
          <w:sz w:val="22"/>
          <w:szCs w:val="22"/>
          <w:u w:val="single"/>
          <w14:ligatures w14:val="none"/>
        </w:rPr>
        <w:t xml:space="preserve">use the same web and </w:t>
      </w:r>
      <w:r w:rsidRPr="00481F97">
        <w:rPr>
          <w:rFonts w:ascii="Calibri" w:eastAsia="DengXian" w:hAnsi="Calibri"/>
          <w:b/>
          <w:iCs/>
          <w:kern w:val="0"/>
          <w:sz w:val="22"/>
          <w:szCs w:val="22"/>
          <w:u w:val="single"/>
          <w:lang w:eastAsia="zh-CN"/>
          <w14:ligatures w14:val="none"/>
        </w:rPr>
        <w:t>communication networks</w:t>
      </w:r>
      <w:r w:rsidRPr="00481F97">
        <w:rPr>
          <w:rFonts w:ascii="Calibri" w:eastAsia="Aptos" w:hAnsi="Calibri"/>
          <w:kern w:val="0"/>
          <w:sz w:val="16"/>
          <w:szCs w:val="22"/>
          <w14:ligatures w14:val="none"/>
        </w:rPr>
        <w:t xml:space="preserve"> through which some military communications pass. Thus, </w:t>
      </w:r>
      <w:r w:rsidRPr="00481F97">
        <w:rPr>
          <w:rFonts w:ascii="Calibri" w:eastAsia="Aptos" w:hAnsi="Calibri"/>
          <w:kern w:val="0"/>
          <w:sz w:val="22"/>
          <w:szCs w:val="22"/>
          <w:u w:val="single"/>
          <w14:ligatures w14:val="none"/>
        </w:rPr>
        <w:t>it is</w:t>
      </w:r>
      <w:r w:rsidRPr="00481F97">
        <w:rPr>
          <w:rFonts w:ascii="Calibri" w:eastAsia="Aptos" w:hAnsi="Calibri"/>
          <w:kern w:val="0"/>
          <w:sz w:val="16"/>
          <w:szCs w:val="22"/>
          <w14:ligatures w14:val="none"/>
        </w:rPr>
        <w:t xml:space="preserve"> </w:t>
      </w:r>
      <w:proofErr w:type="gramStart"/>
      <w:r w:rsidRPr="00481F97">
        <w:rPr>
          <w:rFonts w:ascii="Calibri" w:eastAsia="Aptos" w:hAnsi="Calibri"/>
          <w:kern w:val="0"/>
          <w:sz w:val="16"/>
          <w:szCs w:val="22"/>
          <w14:ligatures w14:val="none"/>
        </w:rPr>
        <w:t>to a large extent</w:t>
      </w:r>
      <w:proofErr w:type="gramEnd"/>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impossible to </w:t>
      </w:r>
      <w:r w:rsidRPr="00481F97">
        <w:rPr>
          <w:rFonts w:ascii="Calibri" w:eastAsia="DengXian" w:hAnsi="Calibri"/>
          <w:b/>
          <w:iCs/>
          <w:kern w:val="0"/>
          <w:sz w:val="22"/>
          <w:szCs w:val="22"/>
          <w:u w:val="single"/>
          <w:lang w:eastAsia="zh-CN"/>
          <w14:ligatures w14:val="none"/>
        </w:rPr>
        <w:t>differentiate</w:t>
      </w:r>
      <w:r w:rsidRPr="00481F97">
        <w:rPr>
          <w:rFonts w:ascii="Calibri" w:eastAsia="Aptos" w:hAnsi="Calibri"/>
          <w:kern w:val="0"/>
          <w:sz w:val="22"/>
          <w:szCs w:val="22"/>
          <w:u w:val="single"/>
          <w14:ligatures w14:val="none"/>
        </w:rPr>
        <w:t xml:space="preserve"> between purely </w:t>
      </w:r>
      <w:r w:rsidRPr="00481F97">
        <w:rPr>
          <w:rFonts w:ascii="Calibri" w:eastAsia="DengXian" w:hAnsi="Calibri"/>
          <w:b/>
          <w:iCs/>
          <w:kern w:val="0"/>
          <w:sz w:val="22"/>
          <w:szCs w:val="22"/>
          <w:u w:val="single"/>
          <w:lang w:eastAsia="zh-CN"/>
          <w14:ligatures w14:val="none"/>
        </w:rPr>
        <w:t>civilian</w:t>
      </w:r>
      <w:r w:rsidRPr="00481F97">
        <w:rPr>
          <w:rFonts w:ascii="Calibri" w:eastAsia="Aptos" w:hAnsi="Calibri"/>
          <w:kern w:val="0"/>
          <w:sz w:val="22"/>
          <w:szCs w:val="22"/>
          <w:u w:val="single"/>
          <w14:ligatures w14:val="none"/>
        </w:rPr>
        <w:t xml:space="preserve"> and purely </w:t>
      </w:r>
      <w:r w:rsidRPr="00481F97">
        <w:rPr>
          <w:rFonts w:ascii="Calibri" w:eastAsia="DengXian" w:hAnsi="Calibri"/>
          <w:b/>
          <w:iCs/>
          <w:kern w:val="0"/>
          <w:sz w:val="22"/>
          <w:szCs w:val="22"/>
          <w:u w:val="single"/>
          <w:lang w:eastAsia="zh-CN"/>
          <w14:ligatures w14:val="none"/>
        </w:rPr>
        <w:t>military</w:t>
      </w:r>
      <w:r w:rsidRPr="00481F97">
        <w:rPr>
          <w:rFonts w:ascii="Calibri" w:eastAsia="Aptos" w:hAnsi="Calibri"/>
          <w:kern w:val="0"/>
          <w:sz w:val="22"/>
          <w:szCs w:val="22"/>
          <w:u w:val="single"/>
          <w14:ligatures w14:val="none"/>
        </w:rPr>
        <w:t xml:space="preserve"> cyber infrastructures</w:t>
      </w:r>
      <w:r w:rsidRPr="00481F97">
        <w:rPr>
          <w:rFonts w:ascii="Calibri" w:eastAsia="Aptos" w:hAnsi="Calibri"/>
          <w:kern w:val="0"/>
          <w:sz w:val="16"/>
          <w:szCs w:val="22"/>
          <w14:ligatures w14:val="none"/>
        </w:rPr>
        <w:t>.51</w:t>
      </w:r>
    </w:p>
    <w:p w14:paraId="2DBA284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Conclusion</w:t>
      </w:r>
    </w:p>
    <w:p w14:paraId="59A841B9" w14:textId="77777777" w:rsid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highlight w:val="green"/>
          <w:u w:val="single"/>
          <w:lang w:eastAsia="zh-CN"/>
          <w14:ligatures w14:val="none"/>
        </w:rPr>
        <w:t>connectivity</w:t>
      </w:r>
      <w:r w:rsidRPr="00481F97">
        <w:rPr>
          <w:rFonts w:ascii="Calibri" w:eastAsia="Aptos" w:hAnsi="Calibri"/>
          <w:kern w:val="0"/>
          <w:sz w:val="22"/>
          <w:szCs w:val="22"/>
          <w:u w:val="single"/>
          <w14:ligatures w14:val="none"/>
        </w:rPr>
        <w:t xml:space="preserve"> of the entire globe </w:t>
      </w:r>
      <w:r w:rsidRPr="00481F97">
        <w:rPr>
          <w:rFonts w:ascii="Calibri" w:eastAsia="Aptos" w:hAnsi="Calibri"/>
          <w:kern w:val="0"/>
          <w:sz w:val="22"/>
          <w:szCs w:val="22"/>
          <w:highlight w:val="green"/>
          <w:u w:val="single"/>
          <w14:ligatures w14:val="none"/>
        </w:rPr>
        <w:t>relies on</w:t>
      </w:r>
      <w:r w:rsidRPr="00481F97">
        <w:rPr>
          <w:rFonts w:ascii="Calibri" w:eastAsia="Aptos" w:hAnsi="Calibri"/>
          <w:kern w:val="0"/>
          <w:sz w:val="16"/>
          <w:szCs w:val="22"/>
          <w14:ligatures w14:val="none"/>
        </w:rPr>
        <w:t xml:space="preserve"> about </w:t>
      </w:r>
      <w:r w:rsidRPr="00481F97">
        <w:rPr>
          <w:rFonts w:ascii="Calibri" w:eastAsia="DengXian" w:hAnsi="Calibri"/>
          <w:b/>
          <w:iCs/>
          <w:kern w:val="0"/>
          <w:sz w:val="22"/>
          <w:szCs w:val="22"/>
          <w:u w:val="single"/>
          <w:lang w:eastAsia="zh-CN"/>
          <w14:ligatures w14:val="none"/>
        </w:rPr>
        <w:t>400 garden-</w:t>
      </w:r>
      <w:proofErr w:type="gramStart"/>
      <w:r w:rsidRPr="00481F97">
        <w:rPr>
          <w:rFonts w:ascii="Calibri" w:eastAsia="DengXian" w:hAnsi="Calibri"/>
          <w:b/>
          <w:iCs/>
          <w:kern w:val="0"/>
          <w:sz w:val="22"/>
          <w:szCs w:val="22"/>
          <w:u w:val="single"/>
          <w:lang w:eastAsia="zh-CN"/>
          <w14:ligatures w14:val="none"/>
        </w:rPr>
        <w:t>hose</w:t>
      </w:r>
      <w:proofErr w:type="gramEnd"/>
      <w:r w:rsidRPr="00481F97">
        <w:rPr>
          <w:rFonts w:ascii="Calibri" w:eastAsia="DengXian" w:hAnsi="Calibri"/>
          <w:b/>
          <w:iCs/>
          <w:kern w:val="0"/>
          <w:sz w:val="22"/>
          <w:szCs w:val="22"/>
          <w:u w:val="single"/>
          <w:lang w:eastAsia="zh-CN"/>
          <w14:ligatures w14:val="none"/>
        </w:rPr>
        <w:t xml:space="preserve">-size </w:t>
      </w:r>
      <w:r w:rsidRPr="00481F97">
        <w:rPr>
          <w:rFonts w:ascii="Calibri" w:eastAsia="DengXian" w:hAnsi="Calibri"/>
          <w:b/>
          <w:iCs/>
          <w:kern w:val="0"/>
          <w:sz w:val="22"/>
          <w:szCs w:val="22"/>
          <w:highlight w:val="green"/>
          <w:u w:val="single"/>
          <w:lang w:eastAsia="zh-CN"/>
          <w14:ligatures w14:val="none"/>
        </w:rPr>
        <w:t>cables</w:t>
      </w:r>
      <w:r w:rsidRPr="00481F97">
        <w:rPr>
          <w:rFonts w:ascii="Calibri" w:eastAsia="Aptos" w:hAnsi="Calibri"/>
          <w:kern w:val="0"/>
          <w:sz w:val="22"/>
          <w:szCs w:val="22"/>
          <w:highlight w:val="green"/>
          <w:u w:val="single"/>
          <w14:ligatures w14:val="none"/>
        </w:rPr>
        <w:t xml:space="preserve"> stretching thousands of miles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cables</w:t>
      </w:r>
      <w:r w:rsidRPr="00481F97">
        <w:rPr>
          <w:rFonts w:ascii="Calibri" w:eastAsia="Aptos" w:hAnsi="Calibri"/>
          <w:kern w:val="0"/>
          <w:sz w:val="16"/>
          <w:szCs w:val="22"/>
          <w14:ligatures w14:val="none"/>
        </w:rPr>
        <w:t xml:space="preserve">, which could at any time be severed and disrupted by various bad actors, </w:t>
      </w:r>
      <w:r w:rsidRPr="00481F97">
        <w:rPr>
          <w:rFonts w:ascii="Calibri" w:eastAsia="Aptos" w:hAnsi="Calibri"/>
          <w:kern w:val="0"/>
          <w:sz w:val="22"/>
          <w:szCs w:val="22"/>
          <w:u w:val="single"/>
          <w14:ligatures w14:val="none"/>
        </w:rPr>
        <w:t xml:space="preserve">as </w:t>
      </w:r>
      <w:r w:rsidRPr="00481F97">
        <w:rPr>
          <w:rFonts w:ascii="Calibri" w:eastAsia="DengXian" w:hAnsi="Calibri"/>
          <w:b/>
          <w:iCs/>
          <w:kern w:val="0"/>
          <w:sz w:val="22"/>
          <w:szCs w:val="22"/>
          <w:u w:val="single"/>
          <w:lang w:eastAsia="zh-CN"/>
          <w14:ligatures w14:val="none"/>
        </w:rPr>
        <w:t>very vulnerable</w:t>
      </w:r>
      <w:r w:rsidRPr="00481F97">
        <w:rPr>
          <w:rFonts w:ascii="Calibri" w:eastAsia="Aptos" w:hAnsi="Calibri"/>
          <w:kern w:val="0"/>
          <w:sz w:val="16"/>
          <w:szCs w:val="22"/>
          <w14:ligatures w14:val="none"/>
        </w:rPr>
        <w:t xml:space="preserve">. Most alarming is that strong evidence points toward a Russian initiative to bolster their military power, seek alternative non-physical forms of attacks and to mask responsibility for hacking type attacks. These indicators also point toward a </w:t>
      </w:r>
      <w:r w:rsidRPr="00481F97">
        <w:rPr>
          <w:rFonts w:ascii="Calibri" w:eastAsia="Aptos" w:hAnsi="Calibri"/>
          <w:kern w:val="0"/>
          <w:sz w:val="22"/>
          <w:szCs w:val="22"/>
          <w:u w:val="single"/>
          <w14:ligatures w14:val="none"/>
        </w:rPr>
        <w:t xml:space="preserve">vulnerability of the undersea </w:t>
      </w:r>
      <w:r w:rsidRPr="00481F97">
        <w:rPr>
          <w:rFonts w:ascii="Calibri" w:eastAsia="Aptos" w:hAnsi="Calibri"/>
          <w:kern w:val="0"/>
          <w:sz w:val="22"/>
          <w:szCs w:val="22"/>
          <w:highlight w:val="green"/>
          <w:u w:val="single"/>
          <w14:ligatures w14:val="none"/>
        </w:rPr>
        <w:t xml:space="preserve">internet cables being </w:t>
      </w:r>
      <w:r w:rsidRPr="00481F97">
        <w:rPr>
          <w:rFonts w:ascii="Calibri" w:eastAsia="DengXian" w:hAnsi="Calibri"/>
          <w:b/>
          <w:iCs/>
          <w:kern w:val="0"/>
          <w:sz w:val="22"/>
          <w:szCs w:val="22"/>
          <w:highlight w:val="green"/>
          <w:u w:val="single"/>
          <w:lang w:eastAsia="zh-CN"/>
          <w14:ligatures w14:val="none"/>
        </w:rPr>
        <w:t>attacked by Russia</w:t>
      </w:r>
      <w:r w:rsidRPr="00481F97">
        <w:rPr>
          <w:rFonts w:ascii="Calibri" w:eastAsia="Aptos" w:hAnsi="Calibri"/>
          <w:kern w:val="0"/>
          <w:sz w:val="22"/>
          <w:szCs w:val="22"/>
          <w:u w:val="single"/>
          <w14:ligatures w14:val="none"/>
        </w:rPr>
        <w:t xml:space="preserve"> </w:t>
      </w:r>
      <w:proofErr w:type="gramStart"/>
      <w:r w:rsidRPr="00481F97">
        <w:rPr>
          <w:rFonts w:ascii="Calibri" w:eastAsia="Aptos" w:hAnsi="Calibri"/>
          <w:kern w:val="0"/>
          <w:sz w:val="22"/>
          <w:szCs w:val="22"/>
          <w:u w:val="single"/>
          <w14:ligatures w14:val="none"/>
        </w:rPr>
        <w:t xml:space="preserve">in order </w:t>
      </w:r>
      <w:r w:rsidRPr="00481F97">
        <w:rPr>
          <w:rFonts w:ascii="Calibri" w:eastAsia="Aptos" w:hAnsi="Calibri"/>
          <w:kern w:val="0"/>
          <w:sz w:val="22"/>
          <w:szCs w:val="22"/>
          <w:highlight w:val="green"/>
          <w:u w:val="single"/>
          <w14:ligatures w14:val="none"/>
        </w:rPr>
        <w:t>to</w:t>
      </w:r>
      <w:proofErr w:type="gramEnd"/>
      <w:r w:rsidRPr="00481F97">
        <w:rPr>
          <w:rFonts w:ascii="Calibri" w:eastAsia="Aptos" w:hAnsi="Calibri"/>
          <w:kern w:val="0"/>
          <w:sz w:val="22"/>
          <w:szCs w:val="22"/>
          <w:highlight w:val="green"/>
          <w:u w:val="single"/>
          <w14:ligatures w14:val="none"/>
        </w:rPr>
        <w:t xml:space="preserve"> limit</w:t>
      </w:r>
      <w:r w:rsidRPr="00481F97">
        <w:rPr>
          <w:rFonts w:ascii="Calibri" w:eastAsia="Aptos" w:hAnsi="Calibri"/>
          <w:kern w:val="0"/>
          <w:sz w:val="22"/>
          <w:szCs w:val="22"/>
          <w:u w:val="single"/>
          <w14:ligatures w14:val="none"/>
        </w:rPr>
        <w:t xml:space="preserve"> or cut out </w:t>
      </w:r>
      <w:r w:rsidRPr="00481F97">
        <w:rPr>
          <w:rFonts w:ascii="Calibri" w:eastAsia="Aptos" w:hAnsi="Calibri"/>
          <w:kern w:val="0"/>
          <w:sz w:val="22"/>
          <w:szCs w:val="22"/>
          <w:highlight w:val="green"/>
          <w:u w:val="single"/>
          <w14:ligatures w14:val="none"/>
        </w:rPr>
        <w:t>communication</w:t>
      </w:r>
      <w:r w:rsidRPr="00481F97">
        <w:rPr>
          <w:rFonts w:ascii="Calibri" w:eastAsia="Aptos" w:hAnsi="Calibri"/>
          <w:kern w:val="0"/>
          <w:sz w:val="22"/>
          <w:szCs w:val="22"/>
          <w:u w:val="single"/>
          <w14:ligatures w14:val="none"/>
        </w:rPr>
        <w:t xml:space="preserve"> within the </w:t>
      </w:r>
      <w:r w:rsidRPr="00481F97">
        <w:rPr>
          <w:rFonts w:ascii="Calibri" w:eastAsia="DengXian" w:hAnsi="Calibri"/>
          <w:b/>
          <w:iCs/>
          <w:kern w:val="0"/>
          <w:sz w:val="22"/>
          <w:szCs w:val="22"/>
          <w:u w:val="single"/>
          <w:lang w:eastAsia="zh-CN"/>
          <w14:ligatures w14:val="none"/>
        </w:rPr>
        <w:t>U</w:t>
      </w:r>
      <w:r w:rsidRPr="00481F97">
        <w:rPr>
          <w:rFonts w:ascii="Calibri" w:eastAsia="Aptos" w:hAnsi="Calibri"/>
          <w:kern w:val="0"/>
          <w:sz w:val="16"/>
          <w:szCs w:val="22"/>
          <w14:ligatures w14:val="none"/>
        </w:rPr>
        <w:t xml:space="preserve">nited </w:t>
      </w:r>
      <w:r w:rsidRPr="00481F97">
        <w:rPr>
          <w:rFonts w:ascii="Calibri" w:eastAsia="DengXian" w:hAnsi="Calibri"/>
          <w:b/>
          <w:iCs/>
          <w:kern w:val="0"/>
          <w:sz w:val="22"/>
          <w:szCs w:val="22"/>
          <w:u w:val="single"/>
          <w:lang w:eastAsia="zh-CN"/>
          <w14:ligatures w14:val="none"/>
        </w:rPr>
        <w:t>S</w:t>
      </w:r>
      <w:r w:rsidRPr="00481F97">
        <w:rPr>
          <w:rFonts w:ascii="Calibri" w:eastAsia="Aptos" w:hAnsi="Calibri"/>
          <w:kern w:val="0"/>
          <w:sz w:val="16"/>
          <w:szCs w:val="22"/>
          <w14:ligatures w14:val="none"/>
        </w:rPr>
        <w:t xml:space="preserve">tates </w:t>
      </w:r>
      <w:proofErr w:type="gramStart"/>
      <w:r w:rsidRPr="00481F97">
        <w:rPr>
          <w:rFonts w:ascii="Calibri" w:eastAsia="Aptos" w:hAnsi="Calibri"/>
          <w:kern w:val="0"/>
          <w:sz w:val="16"/>
          <w:szCs w:val="22"/>
          <w14:ligatures w14:val="none"/>
        </w:rPr>
        <w:t>and also</w:t>
      </w:r>
      <w:proofErr w:type="gramEnd"/>
      <w:r w:rsidRPr="00481F97">
        <w:rPr>
          <w:rFonts w:ascii="Calibri" w:eastAsia="Aptos" w:hAnsi="Calibri"/>
          <w:kern w:val="0"/>
          <w:sz w:val="16"/>
          <w:szCs w:val="22"/>
          <w14:ligatures w14:val="none"/>
        </w:rPr>
        <w:t xml:space="preserve"> between the United States </w:t>
      </w:r>
      <w:r w:rsidRPr="00481F97">
        <w:rPr>
          <w:rFonts w:ascii="Calibri" w:eastAsia="Aptos" w:hAnsi="Calibri"/>
          <w:kern w:val="0"/>
          <w:sz w:val="22"/>
          <w:szCs w:val="22"/>
          <w:u w:val="single"/>
          <w14:ligatures w14:val="none"/>
        </w:rPr>
        <w:t xml:space="preserve">and its </w:t>
      </w:r>
      <w:r w:rsidRPr="00481F97">
        <w:rPr>
          <w:rFonts w:ascii="Calibri" w:eastAsia="DengXian" w:hAnsi="Calibri"/>
          <w:b/>
          <w:iCs/>
          <w:kern w:val="0"/>
          <w:sz w:val="22"/>
          <w:szCs w:val="22"/>
          <w:u w:val="single"/>
          <w:lang w:eastAsia="zh-CN"/>
          <w14:ligatures w14:val="none"/>
        </w:rPr>
        <w:t>allies</w:t>
      </w:r>
      <w:r w:rsidRPr="00481F97">
        <w:rPr>
          <w:rFonts w:ascii="Calibri" w:eastAsia="Aptos" w:hAnsi="Calibri"/>
          <w:kern w:val="0"/>
          <w:sz w:val="16"/>
          <w:szCs w:val="22"/>
          <w14:ligatures w14:val="none"/>
        </w:rPr>
        <w:t xml:space="preserve">. The days of traditional kinetic projectile warfare have not yet gone by the </w:t>
      </w:r>
      <w:proofErr w:type="gramStart"/>
      <w:r w:rsidRPr="00481F97">
        <w:rPr>
          <w:rFonts w:ascii="Calibri" w:eastAsia="Aptos" w:hAnsi="Calibri"/>
          <w:kern w:val="0"/>
          <w:sz w:val="16"/>
          <w:szCs w:val="22"/>
          <w14:ligatures w14:val="none"/>
        </w:rPr>
        <w:t>wayside</w:t>
      </w:r>
      <w:proofErr w:type="gramEnd"/>
      <w:r w:rsidRPr="00481F97">
        <w:rPr>
          <w:rFonts w:ascii="Calibri" w:eastAsia="Aptos" w:hAnsi="Calibri"/>
          <w:kern w:val="0"/>
          <w:sz w:val="16"/>
          <w:szCs w:val="22"/>
          <w14:ligatures w14:val="none"/>
        </w:rPr>
        <w:t xml:space="preserve">, </w:t>
      </w:r>
      <w:proofErr w:type="gramStart"/>
      <w:r w:rsidRPr="00481F97">
        <w:rPr>
          <w:rFonts w:ascii="Calibri" w:eastAsia="Aptos" w:hAnsi="Calibri"/>
          <w:kern w:val="0"/>
          <w:sz w:val="16"/>
          <w:szCs w:val="22"/>
          <w14:ligatures w14:val="none"/>
        </w:rPr>
        <w:t>yet,</w:t>
      </w:r>
      <w:proofErr w:type="gramEnd"/>
      <w:r w:rsidRPr="00481F97">
        <w:rPr>
          <w:rFonts w:ascii="Calibri" w:eastAsia="Aptos" w:hAnsi="Calibri"/>
          <w:kern w:val="0"/>
          <w:sz w:val="16"/>
          <w:szCs w:val="22"/>
          <w14:ligatures w14:val="none"/>
        </w:rPr>
        <w:t xml:space="preserve"> they are slowly taking on a secondary spot in the arsenals of advanced nations. During Hurricane Sandy in 2012, the tri-state felt the effects of having power cut off. In some places power was extinguished for over a week’s time and we saw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 xml:space="preserve">fabric of </w:t>
      </w:r>
      <w:r w:rsidRPr="00481F97">
        <w:rPr>
          <w:rFonts w:ascii="Calibri" w:eastAsia="DengXian" w:hAnsi="Calibri"/>
          <w:b/>
          <w:iCs/>
          <w:kern w:val="0"/>
          <w:sz w:val="22"/>
          <w:szCs w:val="22"/>
          <w:highlight w:val="green"/>
          <w:u w:val="single"/>
          <w:lang w:eastAsia="zh-CN"/>
          <w14:ligatures w14:val="none"/>
        </w:rPr>
        <w:t>society</w:t>
      </w:r>
      <w:r w:rsidRPr="00481F97">
        <w:rPr>
          <w:rFonts w:ascii="Calibri" w:eastAsia="Aptos" w:hAnsi="Calibri"/>
          <w:kern w:val="0"/>
          <w:sz w:val="22"/>
          <w:szCs w:val="22"/>
          <w:u w:val="single"/>
          <w14:ligatures w14:val="none"/>
        </w:rPr>
        <w:t xml:space="preserve"> begin to </w:t>
      </w:r>
      <w:r w:rsidRPr="00481F97">
        <w:rPr>
          <w:rFonts w:ascii="Calibri" w:eastAsia="DengXian" w:hAnsi="Calibri"/>
          <w:b/>
          <w:iCs/>
          <w:kern w:val="0"/>
          <w:sz w:val="22"/>
          <w:szCs w:val="22"/>
          <w:highlight w:val="green"/>
          <w:u w:val="single"/>
          <w:lang w:eastAsia="zh-CN"/>
          <w14:ligatures w14:val="none"/>
        </w:rPr>
        <w:t>stretch</w:t>
      </w:r>
      <w:r w:rsidRPr="00481F97">
        <w:rPr>
          <w:rFonts w:ascii="Calibri" w:eastAsia="DengXian" w:hAnsi="Calibri"/>
          <w:b/>
          <w:iCs/>
          <w:kern w:val="0"/>
          <w:sz w:val="22"/>
          <w:szCs w:val="22"/>
          <w:u w:val="single"/>
          <w:lang w:eastAsia="zh-CN"/>
          <w14:ligatures w14:val="none"/>
        </w:rPr>
        <w:t xml:space="preserve"> thin</w:t>
      </w:r>
      <w:r w:rsidRPr="00481F97">
        <w:rPr>
          <w:rFonts w:ascii="Calibri" w:eastAsia="Aptos" w:hAnsi="Calibri"/>
          <w:kern w:val="0"/>
          <w:sz w:val="16"/>
          <w:szCs w:val="22"/>
          <w14:ligatures w14:val="none"/>
        </w:rPr>
        <w:t xml:space="preserve"> with lines at gas stations, bare shelves at supermarkets, and a general panic of the public. The effects of </w:t>
      </w:r>
      <w:r w:rsidRPr="00481F97">
        <w:rPr>
          <w:rFonts w:ascii="Calibri" w:eastAsia="Aptos" w:hAnsi="Calibri"/>
          <w:kern w:val="0"/>
          <w:sz w:val="22"/>
          <w:szCs w:val="22"/>
          <w:u w:val="single"/>
          <w14:ligatures w14:val="none"/>
        </w:rPr>
        <w:t xml:space="preserve">an </w:t>
      </w:r>
      <w:r w:rsidRPr="00481F97">
        <w:rPr>
          <w:rFonts w:ascii="Calibri" w:eastAsia="DengXian" w:hAnsi="Calibri"/>
          <w:b/>
          <w:iCs/>
          <w:kern w:val="0"/>
          <w:sz w:val="22"/>
          <w:szCs w:val="22"/>
          <w:u w:val="single"/>
          <w:lang w:eastAsia="zh-CN"/>
          <w14:ligatures w14:val="none"/>
        </w:rPr>
        <w:t xml:space="preserve">infrastructure </w:t>
      </w:r>
      <w:r w:rsidRPr="00481F97">
        <w:rPr>
          <w:rFonts w:ascii="Calibri" w:eastAsia="DengXian" w:hAnsi="Calibri"/>
          <w:b/>
          <w:iCs/>
          <w:kern w:val="0"/>
          <w:sz w:val="22"/>
          <w:szCs w:val="22"/>
          <w:highlight w:val="green"/>
          <w:u w:val="single"/>
          <w:lang w:eastAsia="zh-CN"/>
          <w14:ligatures w14:val="none"/>
        </w:rPr>
        <w:t>attack</w:t>
      </w:r>
      <w:r w:rsidRPr="00481F97">
        <w:rPr>
          <w:rFonts w:ascii="Calibri" w:eastAsia="Aptos" w:hAnsi="Calibri"/>
          <w:kern w:val="0"/>
          <w:sz w:val="22"/>
          <w:szCs w:val="22"/>
          <w:u w:val="single"/>
          <w14:ligatures w14:val="none"/>
        </w:rPr>
        <w:t xml:space="preserve"> through soft internet targets </w:t>
      </w:r>
      <w:r w:rsidRPr="00481F97">
        <w:rPr>
          <w:rFonts w:ascii="Calibri" w:eastAsia="DengXian" w:hAnsi="Calibri"/>
          <w:b/>
          <w:iCs/>
          <w:kern w:val="0"/>
          <w:sz w:val="22"/>
          <w:szCs w:val="22"/>
          <w:highlight w:val="green"/>
          <w:u w:val="single"/>
          <w:lang w:eastAsia="zh-CN"/>
          <w14:ligatures w14:val="none"/>
        </w:rPr>
        <w:t>under the ocean</w:t>
      </w:r>
      <w:r w:rsidRPr="00481F97">
        <w:rPr>
          <w:rFonts w:ascii="Calibri" w:eastAsia="Aptos" w:hAnsi="Calibri"/>
          <w:kern w:val="0"/>
          <w:sz w:val="22"/>
          <w:szCs w:val="22"/>
          <w:highlight w:val="green"/>
          <w:u w:val="single"/>
          <w14:ligatures w14:val="none"/>
        </w:rPr>
        <w:t xml:space="preserve"> could lead to this</w:t>
      </w:r>
      <w:r w:rsidRPr="00481F97">
        <w:rPr>
          <w:rFonts w:ascii="Calibri" w:eastAsia="Aptos" w:hAnsi="Calibri"/>
          <w:kern w:val="0"/>
          <w:sz w:val="22"/>
          <w:szCs w:val="22"/>
          <w:u w:val="single"/>
          <w14:ligatures w14:val="none"/>
        </w:rPr>
        <w:t xml:space="preserve"> very same </w:t>
      </w:r>
      <w:r w:rsidRPr="00481F97">
        <w:rPr>
          <w:rFonts w:ascii="Calibri" w:eastAsia="DengXian" w:hAnsi="Calibri"/>
          <w:b/>
          <w:iCs/>
          <w:kern w:val="0"/>
          <w:sz w:val="22"/>
          <w:szCs w:val="22"/>
          <w:highlight w:val="green"/>
          <w:u w:val="single"/>
          <w:lang w:eastAsia="zh-CN"/>
          <w14:ligatures w14:val="none"/>
        </w:rPr>
        <w:t>discord</w:t>
      </w:r>
      <w:r w:rsidRPr="00481F97">
        <w:rPr>
          <w:rFonts w:ascii="Calibri" w:eastAsia="Aptos" w:hAnsi="Calibri"/>
          <w:kern w:val="0"/>
          <w:sz w:val="22"/>
          <w:szCs w:val="22"/>
          <w:highlight w:val="green"/>
          <w:u w:val="single"/>
          <w14:ligatures w14:val="none"/>
        </w:rPr>
        <w:t xml:space="preserve"> on a</w:t>
      </w:r>
      <w:r w:rsidRPr="00481F97">
        <w:rPr>
          <w:rFonts w:ascii="Calibri" w:eastAsia="Aptos" w:hAnsi="Calibri"/>
          <w:kern w:val="0"/>
          <w:sz w:val="22"/>
          <w:szCs w:val="22"/>
          <w:u w:val="single"/>
          <w14:ligatures w14:val="none"/>
        </w:rPr>
        <w:t xml:space="preserve"> much </w:t>
      </w:r>
      <w:r w:rsidRPr="00481F97">
        <w:rPr>
          <w:rFonts w:ascii="Calibri" w:eastAsia="DengXian" w:hAnsi="Calibri"/>
          <w:b/>
          <w:iCs/>
          <w:kern w:val="0"/>
          <w:sz w:val="22"/>
          <w:szCs w:val="22"/>
          <w:highlight w:val="green"/>
          <w:u w:val="single"/>
          <w:lang w:eastAsia="zh-CN"/>
          <w14:ligatures w14:val="none"/>
        </w:rPr>
        <w:t>larger scale</w:t>
      </w:r>
      <w:r w:rsidRPr="00481F97">
        <w:rPr>
          <w:rFonts w:ascii="Calibri" w:eastAsia="Aptos" w:hAnsi="Calibri"/>
          <w:kern w:val="0"/>
          <w:sz w:val="16"/>
          <w:szCs w:val="22"/>
          <w14:ligatures w14:val="none"/>
        </w:rPr>
        <w:t>.</w:t>
      </w:r>
    </w:p>
    <w:p w14:paraId="500807A5" w14:textId="77777777" w:rsidR="00565555" w:rsidRPr="008D4BA9" w:rsidRDefault="00565555" w:rsidP="00565555">
      <w:pPr>
        <w:keepNext/>
        <w:keepLines/>
        <w:spacing w:before="40" w:after="0" w:line="256" w:lineRule="auto"/>
        <w:outlineLvl w:val="3"/>
        <w:rPr>
          <w:rFonts w:ascii="Calibri" w:eastAsia="DengXian Light" w:hAnsi="Calibri" w:cs="Calibri"/>
          <w:b/>
          <w:iCs/>
          <w:sz w:val="26"/>
        </w:rPr>
      </w:pPr>
      <w:r w:rsidRPr="00565555">
        <w:rPr>
          <w:rFonts w:ascii="Calibri" w:eastAsia="DengXian Light" w:hAnsi="Calibri" w:cs="Calibri"/>
          <w:b/>
          <w:iCs/>
          <w:sz w:val="26"/>
        </w:rPr>
        <w:t>They are especially key in the arctic</w:t>
      </w:r>
      <w:r w:rsidRPr="008D4BA9">
        <w:rPr>
          <w:rFonts w:ascii="Calibri" w:eastAsia="DengXian Light" w:hAnsi="Calibri" w:cs="Calibri"/>
          <w:b/>
          <w:iCs/>
          <w:sz w:val="26"/>
        </w:rPr>
        <w:t xml:space="preserve">. </w:t>
      </w:r>
    </w:p>
    <w:p w14:paraId="5F1A2AEB" w14:textId="77777777" w:rsidR="00565555" w:rsidRPr="008D4BA9" w:rsidRDefault="00565555" w:rsidP="00565555">
      <w:pPr>
        <w:spacing w:line="256" w:lineRule="auto"/>
        <w:rPr>
          <w:rFonts w:ascii="Calibri" w:eastAsia="Aptos" w:hAnsi="Calibri" w:cs="Calibri"/>
        </w:rPr>
      </w:pPr>
      <w:proofErr w:type="spellStart"/>
      <w:r w:rsidRPr="008D4BA9">
        <w:rPr>
          <w:rFonts w:ascii="Calibri" w:eastAsia="Aptos" w:hAnsi="Calibri" w:cs="Calibri"/>
          <w:b/>
          <w:bCs/>
          <w:sz w:val="26"/>
        </w:rPr>
        <w:t>Saunavaara</w:t>
      </w:r>
      <w:proofErr w:type="spellEnd"/>
      <w:r w:rsidRPr="008D4BA9">
        <w:rPr>
          <w:rFonts w:ascii="Calibri" w:eastAsia="Aptos" w:hAnsi="Calibri" w:cs="Calibri"/>
          <w:b/>
          <w:bCs/>
          <w:sz w:val="26"/>
        </w:rPr>
        <w:t xml:space="preserve"> ’20</w:t>
      </w:r>
      <w:r w:rsidRPr="008D4BA9">
        <w:rPr>
          <w:rFonts w:ascii="Calibri" w:eastAsia="Aptos" w:hAnsi="Calibri" w:cs="Calibri"/>
        </w:rPr>
        <w:t xml:space="preserve"> [Juha; June 25; Associate Professor at the Hokkaido University Arctic Research Center; Mirva Salminen, PhD in General History at the University of Oulu; Mirva Salminen; Associate Professor at the Arctic University of Norway; DSS in Political Science and Government from the University of Lapland; Geographical Review, “Geography of the Global Submarine Fiber-Optic Cable Network: The Case for Arctic Ocean Solutions,” DOI: 10.1080/00167428.2020.1773266]</w:t>
      </w:r>
    </w:p>
    <w:p w14:paraId="09ED5B62" w14:textId="77777777" w:rsidR="00565555" w:rsidRPr="008D4BA9" w:rsidRDefault="00565555" w:rsidP="00565555">
      <w:pPr>
        <w:spacing w:line="256" w:lineRule="auto"/>
        <w:rPr>
          <w:rFonts w:ascii="Calibri" w:eastAsia="Aptos" w:hAnsi="Calibri" w:cs="Calibri"/>
          <w:sz w:val="16"/>
        </w:rPr>
      </w:pPr>
      <w:r w:rsidRPr="008D4BA9">
        <w:rPr>
          <w:rFonts w:ascii="Calibri" w:eastAsia="Aptos" w:hAnsi="Calibri" w:cs="Calibri"/>
          <w:sz w:val="16"/>
        </w:rPr>
        <w:t xml:space="preserve">The world is not wireless. The internet is not located in “clouds,” nor does it rely on the increasing number of satellites placed into orbit. On the contrary, </w:t>
      </w:r>
      <w:r w:rsidRPr="008D4BA9">
        <w:rPr>
          <w:rFonts w:ascii="Calibri" w:eastAsia="Aptos" w:hAnsi="Calibri" w:cs="Calibri"/>
          <w:u w:val="single"/>
        </w:rPr>
        <w:t>the</w:t>
      </w:r>
      <w:r w:rsidRPr="008D4BA9">
        <w:rPr>
          <w:rFonts w:ascii="Calibri" w:eastAsia="Aptos" w:hAnsi="Calibri" w:cs="Calibri"/>
          <w:sz w:val="16"/>
        </w:rPr>
        <w:t xml:space="preserve"> functioning of </w:t>
      </w:r>
      <w:r w:rsidRPr="008D4BA9">
        <w:rPr>
          <w:rFonts w:ascii="Calibri" w:eastAsia="Aptos" w:hAnsi="Calibri" w:cs="Calibri"/>
          <w:b/>
          <w:iCs/>
          <w:highlight w:val="green"/>
          <w:u w:val="single"/>
          <w:bdr w:val="single" w:sz="8" w:space="0" w:color="auto" w:frame="1"/>
        </w:rPr>
        <w:t>internet</w:t>
      </w:r>
      <w:r w:rsidRPr="008D4BA9">
        <w:rPr>
          <w:rFonts w:ascii="Calibri" w:eastAsia="Aptos" w:hAnsi="Calibri" w:cs="Calibri"/>
          <w:highlight w:val="green"/>
          <w:u w:val="single"/>
        </w:rPr>
        <w:t xml:space="preserve"> and</w:t>
      </w:r>
      <w:r w:rsidRPr="008D4BA9">
        <w:rPr>
          <w:rFonts w:ascii="Calibri" w:eastAsia="Aptos" w:hAnsi="Calibri" w:cs="Calibri"/>
          <w:u w:val="single"/>
        </w:rPr>
        <w:t xml:space="preserve"> all transoceanic </w:t>
      </w:r>
      <w:r w:rsidRPr="008D4BA9">
        <w:rPr>
          <w:rFonts w:ascii="Calibri" w:eastAsia="Aptos" w:hAnsi="Calibri" w:cs="Calibri"/>
          <w:b/>
          <w:iCs/>
          <w:highlight w:val="green"/>
          <w:u w:val="single"/>
          <w:bdr w:val="single" w:sz="8" w:space="0" w:color="auto" w:frame="1"/>
        </w:rPr>
        <w:t>digital communication</w:t>
      </w:r>
      <w:r w:rsidRPr="008D4BA9">
        <w:rPr>
          <w:rFonts w:ascii="Calibri" w:eastAsia="Aptos" w:hAnsi="Calibri" w:cs="Calibri"/>
          <w:sz w:val="16"/>
          <w:szCs w:val="16"/>
        </w:rPr>
        <w:t xml:space="preserve">s </w:t>
      </w:r>
      <w:r w:rsidRPr="008D4BA9">
        <w:rPr>
          <w:rFonts w:ascii="Calibri" w:eastAsia="Aptos" w:hAnsi="Calibri" w:cs="Calibri"/>
          <w:highlight w:val="green"/>
          <w:u w:val="single"/>
        </w:rPr>
        <w:t xml:space="preserve">is based on </w:t>
      </w:r>
      <w:r w:rsidRPr="008D4BA9">
        <w:rPr>
          <w:rFonts w:ascii="Calibri" w:eastAsia="Aptos" w:hAnsi="Calibri" w:cs="Calibri"/>
          <w:b/>
          <w:iCs/>
          <w:highlight w:val="green"/>
          <w:u w:val="single"/>
          <w:bdr w:val="single" w:sz="8" w:space="0" w:color="auto" w:frame="1"/>
        </w:rPr>
        <w:t>fiber</w:t>
      </w:r>
      <w:r w:rsidRPr="008D4BA9">
        <w:rPr>
          <w:rFonts w:ascii="Calibri" w:eastAsia="Aptos" w:hAnsi="Calibri" w:cs="Calibri"/>
          <w:b/>
          <w:iCs/>
          <w:u w:val="single"/>
          <w:bdr w:val="single" w:sz="8" w:space="0" w:color="auto" w:frame="1"/>
        </w:rPr>
        <w:t xml:space="preserve">-optic </w:t>
      </w:r>
      <w:r w:rsidRPr="008D4BA9">
        <w:rPr>
          <w:rFonts w:ascii="Calibri" w:eastAsia="Aptos" w:hAnsi="Calibri" w:cs="Calibri"/>
          <w:b/>
          <w:iCs/>
          <w:highlight w:val="green"/>
          <w:u w:val="single"/>
          <w:bdr w:val="single" w:sz="8" w:space="0" w:color="auto" w:frame="1"/>
        </w:rPr>
        <w:t>cables</w:t>
      </w:r>
      <w:r w:rsidRPr="008D4BA9">
        <w:rPr>
          <w:rFonts w:ascii="Calibri" w:eastAsia="Aptos" w:hAnsi="Calibri" w:cs="Calibri"/>
          <w:sz w:val="16"/>
        </w:rPr>
        <w:t xml:space="preserve">—20 to 50 millimeters in diameter (Figure 1)—lying </w:t>
      </w:r>
      <w:r w:rsidRPr="008D4BA9">
        <w:rPr>
          <w:rFonts w:ascii="Calibri" w:eastAsia="Aptos" w:hAnsi="Calibri" w:cs="Calibri"/>
          <w:u w:val="single"/>
        </w:rPr>
        <w:t xml:space="preserve">at the bottom of the </w:t>
      </w:r>
      <w:r w:rsidRPr="008D4BA9">
        <w:rPr>
          <w:rFonts w:ascii="Calibri" w:eastAsia="Aptos" w:hAnsi="Calibri" w:cs="Calibri"/>
          <w:b/>
          <w:iCs/>
          <w:u w:val="single"/>
          <w:bdr w:val="single" w:sz="8" w:space="0" w:color="auto" w:frame="1"/>
        </w:rPr>
        <w:t>oceans</w:t>
      </w:r>
      <w:r w:rsidRPr="008D4BA9">
        <w:rPr>
          <w:rFonts w:ascii="Calibri" w:eastAsia="Aptos" w:hAnsi="Calibri" w:cs="Calibri"/>
          <w:u w:val="single"/>
        </w:rPr>
        <w:t xml:space="preserve"> and </w:t>
      </w:r>
      <w:r w:rsidRPr="008D4BA9">
        <w:rPr>
          <w:rFonts w:ascii="Calibri" w:eastAsia="Aptos" w:hAnsi="Calibri" w:cs="Calibri"/>
          <w:b/>
          <w:iCs/>
          <w:u w:val="single"/>
          <w:bdr w:val="single" w:sz="8" w:space="0" w:color="auto" w:frame="1"/>
        </w:rPr>
        <w:t>seas</w:t>
      </w:r>
      <w:r w:rsidRPr="008D4BA9">
        <w:rPr>
          <w:rFonts w:ascii="Calibri" w:eastAsia="Aptos" w:hAnsi="Calibri" w:cs="Calibri"/>
          <w:u w:val="single"/>
        </w:rPr>
        <w:t>. The</w:t>
      </w:r>
      <w:r w:rsidRPr="008D4BA9">
        <w:rPr>
          <w:rFonts w:ascii="Calibri" w:eastAsia="Aptos" w:hAnsi="Calibri" w:cs="Calibri"/>
          <w:sz w:val="16"/>
        </w:rPr>
        <w:t xml:space="preserve"> global </w:t>
      </w:r>
      <w:r w:rsidRPr="008D4BA9">
        <w:rPr>
          <w:rFonts w:ascii="Calibri" w:eastAsia="Aptos" w:hAnsi="Calibri" w:cs="Calibri"/>
          <w:u w:val="single"/>
        </w:rPr>
        <w:t>cable network</w:t>
      </w:r>
      <w:r w:rsidRPr="008D4BA9">
        <w:rPr>
          <w:rFonts w:ascii="Calibri" w:eastAsia="Aptos" w:hAnsi="Calibri" w:cs="Calibri"/>
          <w:sz w:val="16"/>
        </w:rPr>
        <w:t xml:space="preserve"> consists of </w:t>
      </w:r>
      <w:proofErr w:type="gramStart"/>
      <w:r w:rsidRPr="008D4BA9">
        <w:rPr>
          <w:rFonts w:ascii="Calibri" w:eastAsia="Aptos" w:hAnsi="Calibri" w:cs="Calibri"/>
          <w:sz w:val="16"/>
        </w:rPr>
        <w:t>approximately of</w:t>
      </w:r>
      <w:proofErr w:type="gramEnd"/>
      <w:r w:rsidRPr="008D4BA9">
        <w:rPr>
          <w:rFonts w:ascii="Calibri" w:eastAsia="Aptos" w:hAnsi="Calibri" w:cs="Calibri"/>
          <w:sz w:val="16"/>
        </w:rPr>
        <w:t xml:space="preserve"> 450 submarine cable systems and 1.2 million kilometers of submarine cable (Nagpal 2019) and </w:t>
      </w:r>
      <w:r w:rsidRPr="008D4BA9">
        <w:rPr>
          <w:rFonts w:ascii="Calibri" w:eastAsia="Aptos" w:hAnsi="Calibri" w:cs="Calibri"/>
          <w:u w:val="single"/>
        </w:rPr>
        <w:t xml:space="preserve">handles </w:t>
      </w:r>
      <w:r w:rsidRPr="008D4BA9">
        <w:rPr>
          <w:rFonts w:ascii="Calibri" w:eastAsia="Aptos" w:hAnsi="Calibri" w:cs="Calibri"/>
          <w:b/>
          <w:iCs/>
          <w:u w:val="single"/>
          <w:bdr w:val="single" w:sz="8" w:space="0" w:color="auto" w:frame="1"/>
        </w:rPr>
        <w:t>99 percent</w:t>
      </w:r>
      <w:r w:rsidRPr="008D4BA9">
        <w:rPr>
          <w:rFonts w:ascii="Calibri" w:eastAsia="Aptos" w:hAnsi="Calibri" w:cs="Calibri"/>
          <w:u w:val="single"/>
        </w:rPr>
        <w:t xml:space="preserve"> of international </w:t>
      </w:r>
      <w:r w:rsidRPr="008D4BA9">
        <w:rPr>
          <w:rFonts w:ascii="Calibri" w:eastAsia="Aptos" w:hAnsi="Calibri" w:cs="Calibri"/>
          <w:b/>
          <w:iCs/>
          <w:u w:val="single"/>
          <w:bdr w:val="single" w:sz="8" w:space="0" w:color="auto" w:frame="1"/>
        </w:rPr>
        <w:t>data traffic</w:t>
      </w:r>
      <w:r w:rsidRPr="008D4BA9">
        <w:rPr>
          <w:rFonts w:ascii="Calibri" w:eastAsia="Aptos" w:hAnsi="Calibri" w:cs="Calibri"/>
          <w:sz w:val="16"/>
        </w:rPr>
        <w:t xml:space="preserve"> (including international internet). Yet this critically important infrastructure escapes our eyes and minds and remains almost invisible. Meanwhile, Artificial Intelligence (</w:t>
      </w:r>
      <w:r w:rsidRPr="008D4BA9">
        <w:rPr>
          <w:rFonts w:ascii="Calibri" w:eastAsia="Aptos" w:hAnsi="Calibri" w:cs="Calibri"/>
          <w:b/>
          <w:iCs/>
          <w:highlight w:val="green"/>
          <w:u w:val="single"/>
          <w:bdr w:val="single" w:sz="8" w:space="0" w:color="auto" w:frame="1"/>
        </w:rPr>
        <w:t>AI</w:t>
      </w:r>
      <w:r w:rsidRPr="008D4BA9">
        <w:rPr>
          <w:rFonts w:ascii="Calibri" w:eastAsia="Aptos" w:hAnsi="Calibri" w:cs="Calibri"/>
          <w:sz w:val="16"/>
        </w:rPr>
        <w:t>), Internet of Things (</w:t>
      </w:r>
      <w:r w:rsidRPr="008D4BA9">
        <w:rPr>
          <w:rFonts w:ascii="Calibri" w:eastAsia="Aptos" w:hAnsi="Calibri" w:cs="Calibri"/>
          <w:b/>
          <w:iCs/>
          <w:highlight w:val="green"/>
          <w:u w:val="single"/>
          <w:bdr w:val="single" w:sz="8" w:space="0" w:color="auto" w:frame="1"/>
        </w:rPr>
        <w:t>IoT</w:t>
      </w:r>
      <w:r w:rsidRPr="008D4BA9">
        <w:rPr>
          <w:rFonts w:ascii="Calibri" w:eastAsia="Aptos" w:hAnsi="Calibri" w:cs="Calibri"/>
          <w:sz w:val="16"/>
        </w:rPr>
        <w:t xml:space="preserve">), </w:t>
      </w:r>
      <w:r w:rsidRPr="008D4BA9">
        <w:rPr>
          <w:rFonts w:ascii="Calibri" w:eastAsia="Aptos" w:hAnsi="Calibri" w:cs="Calibri"/>
          <w:b/>
          <w:iCs/>
          <w:highlight w:val="green"/>
          <w:u w:val="single"/>
          <w:bdr w:val="single" w:sz="8" w:space="0" w:color="auto" w:frame="1"/>
        </w:rPr>
        <w:t>5G</w:t>
      </w:r>
      <w:r w:rsidRPr="008D4BA9">
        <w:rPr>
          <w:rFonts w:ascii="Calibri" w:eastAsia="Aptos" w:hAnsi="Calibri" w:cs="Calibri"/>
          <w:highlight w:val="green"/>
          <w:u w:val="single"/>
        </w:rPr>
        <w:t>, and</w:t>
      </w:r>
      <w:r w:rsidRPr="008D4BA9">
        <w:rPr>
          <w:rFonts w:ascii="Calibri" w:eastAsia="Aptos" w:hAnsi="Calibri" w:cs="Calibri"/>
          <w:sz w:val="16"/>
        </w:rPr>
        <w:t xml:space="preserve"> Software as a Service (</w:t>
      </w:r>
      <w:r w:rsidRPr="008D4BA9">
        <w:rPr>
          <w:rFonts w:ascii="Calibri" w:eastAsia="Aptos" w:hAnsi="Calibri" w:cs="Calibri"/>
          <w:b/>
          <w:iCs/>
          <w:highlight w:val="green"/>
          <w:u w:val="single"/>
          <w:bdr w:val="single" w:sz="8" w:space="0" w:color="auto" w:frame="1"/>
        </w:rPr>
        <w:t>SaaS</w:t>
      </w:r>
      <w:r w:rsidRPr="008D4BA9">
        <w:rPr>
          <w:rFonts w:ascii="Calibri" w:eastAsia="Aptos" w:hAnsi="Calibri" w:cs="Calibri"/>
          <w:sz w:val="16"/>
        </w:rPr>
        <w:t xml:space="preserve">)—to name only a few examples—are omnipresent buzzwords used to </w:t>
      </w:r>
      <w:r w:rsidRPr="008D4BA9">
        <w:rPr>
          <w:rFonts w:ascii="Calibri" w:eastAsia="Aptos" w:hAnsi="Calibri" w:cs="Calibri"/>
          <w:u w:val="single"/>
        </w:rPr>
        <w:t>describe how lives will change globally. Should</w:t>
      </w:r>
      <w:r w:rsidRPr="008D4BA9">
        <w:rPr>
          <w:rFonts w:ascii="Calibri" w:eastAsia="Aptos" w:hAnsi="Calibri" w:cs="Calibri"/>
          <w:sz w:val="16"/>
        </w:rPr>
        <w:t xml:space="preserve"> future </w:t>
      </w:r>
      <w:r w:rsidRPr="008D4BA9">
        <w:rPr>
          <w:rFonts w:ascii="Calibri" w:eastAsia="Aptos" w:hAnsi="Calibri" w:cs="Calibri"/>
          <w:u w:val="single"/>
        </w:rPr>
        <w:t xml:space="preserve">scenarios referring to the tremendous </w:t>
      </w:r>
      <w:r w:rsidRPr="008D4BA9">
        <w:rPr>
          <w:rFonts w:ascii="Calibri" w:eastAsia="Aptos" w:hAnsi="Calibri" w:cs="Calibri"/>
          <w:b/>
          <w:iCs/>
          <w:highlight w:val="green"/>
          <w:u w:val="single"/>
          <w:bdr w:val="single" w:sz="8" w:space="0" w:color="auto" w:frame="1"/>
        </w:rPr>
        <w:t>increase</w:t>
      </w:r>
      <w:r w:rsidRPr="008D4BA9">
        <w:rPr>
          <w:rFonts w:ascii="Calibri" w:eastAsia="Aptos" w:hAnsi="Calibri" w:cs="Calibri"/>
          <w:u w:val="single"/>
        </w:rPr>
        <w:t xml:space="preserve"> in daily </w:t>
      </w:r>
      <w:r w:rsidRPr="008D4BA9">
        <w:rPr>
          <w:rFonts w:ascii="Calibri" w:eastAsia="Aptos" w:hAnsi="Calibri" w:cs="Calibri"/>
          <w:b/>
          <w:iCs/>
          <w:highlight w:val="green"/>
          <w:u w:val="single"/>
          <w:bdr w:val="single" w:sz="8" w:space="0" w:color="auto" w:frame="1"/>
        </w:rPr>
        <w:t>data generation per capita</w:t>
      </w:r>
      <w:r w:rsidRPr="008D4BA9">
        <w:rPr>
          <w:rFonts w:ascii="Calibri" w:eastAsia="Aptos" w:hAnsi="Calibri" w:cs="Calibri"/>
          <w:u w:val="single"/>
        </w:rPr>
        <w:t xml:space="preserve"> be realized</w:t>
      </w:r>
      <w:r w:rsidRPr="008D4BA9">
        <w:rPr>
          <w:rFonts w:ascii="Calibri" w:eastAsia="Aptos" w:hAnsi="Calibri" w:cs="Calibri"/>
          <w:sz w:val="16"/>
        </w:rPr>
        <w:t xml:space="preserve"> (Huawei estimation quoted by the Nordic Council of Ministers report refers to an increase from approximately 4 GB in 2008 to 72 GB in 2025 (Nordic Council of Ministers 2018)) </w:t>
      </w:r>
      <w:r w:rsidRPr="008D4BA9">
        <w:rPr>
          <w:rFonts w:ascii="Calibri" w:eastAsia="Aptos" w:hAnsi="Calibri" w:cs="Calibri"/>
          <w:u w:val="single"/>
        </w:rPr>
        <w:t xml:space="preserve">even partially, a </w:t>
      </w:r>
      <w:r w:rsidRPr="008D4BA9">
        <w:rPr>
          <w:rFonts w:ascii="Calibri" w:eastAsia="Aptos" w:hAnsi="Calibri" w:cs="Calibri"/>
          <w:highlight w:val="green"/>
          <w:u w:val="single"/>
        </w:rPr>
        <w:t xml:space="preserve">demand for </w:t>
      </w:r>
      <w:r w:rsidRPr="008D4BA9">
        <w:rPr>
          <w:rFonts w:ascii="Calibri" w:eastAsia="Aptos" w:hAnsi="Calibri" w:cs="Calibri"/>
          <w:b/>
          <w:iCs/>
          <w:highlight w:val="green"/>
          <w:u w:val="single"/>
          <w:bdr w:val="single" w:sz="8" w:space="0" w:color="auto" w:frame="1"/>
        </w:rPr>
        <w:t>new cable capacity</w:t>
      </w:r>
      <w:r w:rsidRPr="008D4BA9">
        <w:rPr>
          <w:rFonts w:ascii="Calibri" w:eastAsia="Aptos" w:hAnsi="Calibri" w:cs="Calibri"/>
          <w:highlight w:val="green"/>
          <w:u w:val="single"/>
        </w:rPr>
        <w:t xml:space="preserve"> is evident as</w:t>
      </w:r>
      <w:r w:rsidRPr="008D4BA9">
        <w:rPr>
          <w:rFonts w:ascii="Calibri" w:eastAsia="Aptos" w:hAnsi="Calibri" w:cs="Calibri"/>
          <w:sz w:val="16"/>
        </w:rPr>
        <w:t xml:space="preserve"> the </w:t>
      </w:r>
      <w:r w:rsidRPr="008D4BA9">
        <w:rPr>
          <w:rFonts w:ascii="Calibri" w:eastAsia="Aptos" w:hAnsi="Calibri" w:cs="Calibri"/>
          <w:highlight w:val="green"/>
          <w:u w:val="single"/>
        </w:rPr>
        <w:t>current</w:t>
      </w:r>
      <w:r w:rsidRPr="008D4BA9">
        <w:rPr>
          <w:rFonts w:ascii="Calibri" w:eastAsia="Aptos" w:hAnsi="Calibri" w:cs="Calibri"/>
          <w:sz w:val="16"/>
        </w:rPr>
        <w:t xml:space="preserve"> communications </w:t>
      </w:r>
      <w:r w:rsidRPr="008D4BA9">
        <w:rPr>
          <w:rFonts w:ascii="Calibri" w:eastAsia="Aptos" w:hAnsi="Calibri" w:cs="Calibri"/>
          <w:highlight w:val="green"/>
          <w:u w:val="single"/>
        </w:rPr>
        <w:t>infrastructure cannot satisfy</w:t>
      </w:r>
      <w:r w:rsidRPr="008D4BA9">
        <w:rPr>
          <w:rFonts w:ascii="Calibri" w:eastAsia="Aptos" w:hAnsi="Calibri" w:cs="Calibri"/>
          <w:sz w:val="16"/>
        </w:rPr>
        <w:t xml:space="preserve"> the needs and </w:t>
      </w:r>
      <w:r w:rsidRPr="008D4BA9">
        <w:rPr>
          <w:rFonts w:ascii="Calibri" w:eastAsia="Aptos" w:hAnsi="Calibri" w:cs="Calibri"/>
          <w:highlight w:val="green"/>
          <w:u w:val="single"/>
        </w:rPr>
        <w:t>demands</w:t>
      </w:r>
      <w:r w:rsidRPr="008D4BA9">
        <w:rPr>
          <w:rFonts w:ascii="Calibri" w:eastAsia="Aptos" w:hAnsi="Calibri" w:cs="Calibri"/>
          <w:sz w:val="16"/>
        </w:rPr>
        <w:t xml:space="preserve"> of advancing digitalization.</w:t>
      </w:r>
    </w:p>
    <w:p w14:paraId="71D76231" w14:textId="77777777" w:rsidR="00565555" w:rsidRPr="008D4BA9" w:rsidRDefault="00565555" w:rsidP="00565555">
      <w:pPr>
        <w:spacing w:line="256" w:lineRule="auto"/>
        <w:rPr>
          <w:rFonts w:ascii="Calibri" w:eastAsia="Aptos" w:hAnsi="Calibri" w:cs="Calibri"/>
          <w:sz w:val="16"/>
        </w:rPr>
      </w:pPr>
      <w:r w:rsidRPr="008D4BA9">
        <w:rPr>
          <w:rFonts w:ascii="Calibri" w:eastAsia="Aptos" w:hAnsi="Calibri" w:cs="Calibri"/>
          <w:sz w:val="16"/>
        </w:rPr>
        <w:t xml:space="preserve">In the article, the network is understood in a two-fold manner. First, it refers to the very physical, technical infrastructure consisting of the landing stations as well as the fiber-optic cables, repeaters, equalizer units, and branching units that lie on the seabed and transmit packets of digital communication. This structure develops when communication needs </w:t>
      </w:r>
      <w:proofErr w:type="gramStart"/>
      <w:r w:rsidRPr="008D4BA9">
        <w:rPr>
          <w:rFonts w:ascii="Calibri" w:eastAsia="Aptos" w:hAnsi="Calibri" w:cs="Calibri"/>
          <w:sz w:val="16"/>
        </w:rPr>
        <w:t>increase</w:t>
      </w:r>
      <w:proofErr w:type="gramEnd"/>
      <w:r w:rsidRPr="008D4BA9">
        <w:rPr>
          <w:rFonts w:ascii="Calibri" w:eastAsia="Aptos" w:hAnsi="Calibri" w:cs="Calibri"/>
          <w:sz w:val="16"/>
        </w:rPr>
        <w:t>, political and geographical circumstances allow, and strong enough economic and business incentives exist for its supplementation. Second, it refers to network as a metaphor to explain societal evolution: reason political, economic, religious, judicial, and cultural decision making, and describe events taking place around the world. The network metaphor can be used to describe a long historical process defined by the increasing interaction and thickening links between people locally, regionally, and then globally (e.g. McNeill and McNeill 2003). In addition, it may refer to an organizing, including self-organization, principle that currently seems globally dominant. The evolvement of this open, agile, and to an extent borderless network that generates new links and cuts out old ones when useful is much faster and less predictable than evolvement of the physical infrastructure—or the historical process (Eriksson 2009).</w:t>
      </w:r>
    </w:p>
    <w:p w14:paraId="6EDED65A" w14:textId="77777777" w:rsidR="00565555" w:rsidRPr="008D4BA9" w:rsidRDefault="00565555" w:rsidP="00565555">
      <w:pPr>
        <w:spacing w:line="256" w:lineRule="auto"/>
        <w:rPr>
          <w:rFonts w:ascii="Calibri" w:eastAsia="Aptos" w:hAnsi="Calibri" w:cs="Calibri"/>
          <w:sz w:val="16"/>
        </w:rPr>
      </w:pPr>
      <w:r w:rsidRPr="008D4BA9">
        <w:rPr>
          <w:rFonts w:ascii="Calibri" w:eastAsia="Aptos" w:hAnsi="Calibri" w:cs="Calibri"/>
          <w:sz w:val="16"/>
        </w:rPr>
        <w:t xml:space="preserve">According to John R. McNeill and William H. McNeill (2003, 269), the physical construction of a global communications network enabled the connection of </w:t>
      </w:r>
      <w:proofErr w:type="gramStart"/>
      <w:r w:rsidRPr="008D4BA9">
        <w:rPr>
          <w:rFonts w:ascii="Calibri" w:eastAsia="Aptos" w:hAnsi="Calibri" w:cs="Calibri"/>
          <w:sz w:val="16"/>
        </w:rPr>
        <w:t>areal</w:t>
      </w:r>
      <w:proofErr w:type="gramEnd"/>
      <w:r w:rsidRPr="008D4BA9">
        <w:rPr>
          <w:rFonts w:ascii="Calibri" w:eastAsia="Aptos" w:hAnsi="Calibri" w:cs="Calibri"/>
          <w:sz w:val="16"/>
        </w:rPr>
        <w:t xml:space="preserve"> political, economic, religious, judicial, and cultural webs into a global network—alongside the development of railroads, shipping routes, and navigation enabled by technical innovations. Simultaneously, the network construction formed a conceptual model for understanding societal events (Eriksson 2009, 7). Towards the end of the twentieth century, this network extended and its tightening accelerated, which was largely facilitated by innovations in information and communications technologies (ICTs). </w:t>
      </w:r>
      <w:r w:rsidRPr="008D4BA9">
        <w:rPr>
          <w:rFonts w:ascii="Calibri" w:eastAsia="Aptos" w:hAnsi="Calibri" w:cs="Calibri"/>
          <w:u w:val="single"/>
        </w:rPr>
        <w:t xml:space="preserve">The </w:t>
      </w:r>
      <w:r w:rsidRPr="008D4BA9">
        <w:rPr>
          <w:rFonts w:ascii="Calibri" w:eastAsia="Aptos" w:hAnsi="Calibri" w:cs="Calibri"/>
          <w:highlight w:val="green"/>
          <w:u w:val="single"/>
        </w:rPr>
        <w:t xml:space="preserve">global </w:t>
      </w:r>
      <w:r w:rsidRPr="008D4BA9">
        <w:rPr>
          <w:rFonts w:ascii="Calibri" w:eastAsia="Aptos" w:hAnsi="Calibri" w:cs="Calibri"/>
          <w:b/>
          <w:iCs/>
          <w:highlight w:val="green"/>
          <w:u w:val="single"/>
          <w:bdr w:val="single" w:sz="8" w:space="0" w:color="auto" w:frame="1"/>
        </w:rPr>
        <w:t>intertwinement</w:t>
      </w:r>
      <w:r w:rsidRPr="008D4BA9">
        <w:rPr>
          <w:rFonts w:ascii="Calibri" w:eastAsia="Aptos" w:hAnsi="Calibri" w:cs="Calibri"/>
          <w:u w:val="single"/>
        </w:rPr>
        <w:t xml:space="preserve"> of</w:t>
      </w:r>
      <w:r w:rsidRPr="008D4BA9">
        <w:rPr>
          <w:rFonts w:ascii="Calibri" w:eastAsia="Aptos" w:hAnsi="Calibri" w:cs="Calibri"/>
          <w:sz w:val="16"/>
        </w:rPr>
        <w:t xml:space="preserve"> (national) </w:t>
      </w:r>
      <w:r w:rsidRPr="008D4BA9">
        <w:rPr>
          <w:rFonts w:ascii="Calibri" w:eastAsia="Aptos" w:hAnsi="Calibri" w:cs="Calibri"/>
          <w:u w:val="single"/>
        </w:rPr>
        <w:t>economies and the</w:t>
      </w:r>
      <w:r w:rsidRPr="008D4BA9">
        <w:rPr>
          <w:rFonts w:ascii="Calibri" w:eastAsia="Aptos" w:hAnsi="Calibri" w:cs="Calibri"/>
          <w:sz w:val="16"/>
        </w:rPr>
        <w:t xml:space="preserve"> emergence of novel </w:t>
      </w:r>
      <w:r w:rsidRPr="008D4BA9">
        <w:rPr>
          <w:rFonts w:ascii="Calibri" w:eastAsia="Aptos" w:hAnsi="Calibri" w:cs="Calibri"/>
          <w:u w:val="single"/>
        </w:rPr>
        <w:t xml:space="preserve">social spaces </w:t>
      </w:r>
      <w:r w:rsidRPr="008D4BA9">
        <w:rPr>
          <w:rFonts w:ascii="Calibri" w:eastAsia="Aptos" w:hAnsi="Calibri" w:cs="Calibri"/>
          <w:highlight w:val="green"/>
          <w:u w:val="single"/>
        </w:rPr>
        <w:t>enabled by</w:t>
      </w:r>
      <w:r w:rsidRPr="008D4BA9">
        <w:rPr>
          <w:rFonts w:ascii="Calibri" w:eastAsia="Aptos" w:hAnsi="Calibri" w:cs="Calibri"/>
          <w:sz w:val="16"/>
        </w:rPr>
        <w:t xml:space="preserve"> (close to) </w:t>
      </w:r>
      <w:r w:rsidRPr="008D4BA9">
        <w:rPr>
          <w:rFonts w:ascii="Calibri" w:eastAsia="Aptos" w:hAnsi="Calibri" w:cs="Calibri"/>
          <w:b/>
          <w:iCs/>
          <w:highlight w:val="green"/>
          <w:u w:val="single"/>
          <w:bdr w:val="single" w:sz="8" w:space="0" w:color="auto" w:frame="1"/>
        </w:rPr>
        <w:t>global connectivity</w:t>
      </w:r>
      <w:r w:rsidRPr="008D4BA9">
        <w:rPr>
          <w:rFonts w:ascii="Calibri" w:eastAsia="Aptos" w:hAnsi="Calibri" w:cs="Calibri"/>
          <w:sz w:val="16"/>
        </w:rPr>
        <w:t xml:space="preserve"> of individuals and groupings, </w:t>
      </w:r>
      <w:r w:rsidRPr="008D4BA9">
        <w:rPr>
          <w:rFonts w:ascii="Calibri" w:eastAsia="Aptos" w:hAnsi="Calibri" w:cs="Calibri"/>
          <w:highlight w:val="green"/>
          <w:u w:val="single"/>
        </w:rPr>
        <w:t>is transforming societies</w:t>
      </w:r>
      <w:r w:rsidRPr="008D4BA9">
        <w:rPr>
          <w:rFonts w:ascii="Calibri" w:eastAsia="Aptos" w:hAnsi="Calibri" w:cs="Calibri"/>
          <w:u w:val="single"/>
        </w:rPr>
        <w:t xml:space="preserve"> significantly</w:t>
      </w:r>
      <w:r w:rsidRPr="008D4BA9">
        <w:rPr>
          <w:rFonts w:ascii="Calibri" w:eastAsia="Aptos" w:hAnsi="Calibri" w:cs="Calibri"/>
          <w:sz w:val="16"/>
        </w:rPr>
        <w:t xml:space="preserve"> (see e.g. Castells 2010). </w:t>
      </w:r>
      <w:r w:rsidRPr="008D4BA9">
        <w:rPr>
          <w:rFonts w:ascii="Calibri" w:eastAsia="Aptos" w:hAnsi="Calibri" w:cs="Calibri"/>
          <w:u w:val="single"/>
        </w:rPr>
        <w:t>Digitalization</w:t>
      </w:r>
      <w:r w:rsidRPr="008D4BA9">
        <w:rPr>
          <w:rFonts w:ascii="Calibri" w:eastAsia="Aptos" w:hAnsi="Calibri" w:cs="Calibri"/>
          <w:sz w:val="16"/>
        </w:rPr>
        <w:t xml:space="preserve"> of societal practices and structures, again, </w:t>
      </w:r>
      <w:r w:rsidRPr="008D4BA9">
        <w:rPr>
          <w:rFonts w:ascii="Calibri" w:eastAsia="Aptos" w:hAnsi="Calibri" w:cs="Calibri"/>
          <w:u w:val="single"/>
        </w:rPr>
        <w:t xml:space="preserve">is </w:t>
      </w:r>
      <w:r w:rsidRPr="008D4BA9">
        <w:rPr>
          <w:rFonts w:ascii="Calibri" w:eastAsia="Aptos" w:hAnsi="Calibri" w:cs="Calibri"/>
          <w:highlight w:val="green"/>
          <w:u w:val="single"/>
        </w:rPr>
        <w:t xml:space="preserve">requesting </w:t>
      </w:r>
      <w:r w:rsidRPr="008D4BA9">
        <w:rPr>
          <w:rFonts w:ascii="Calibri" w:eastAsia="Aptos" w:hAnsi="Calibri" w:cs="Calibri"/>
          <w:b/>
          <w:iCs/>
          <w:highlight w:val="green"/>
          <w:u w:val="single"/>
          <w:bdr w:val="single" w:sz="8" w:space="0" w:color="auto" w:frame="1"/>
        </w:rPr>
        <w:t>further innovations</w:t>
      </w:r>
      <w:r w:rsidRPr="008D4BA9">
        <w:rPr>
          <w:rFonts w:ascii="Calibri" w:eastAsia="Aptos" w:hAnsi="Calibri" w:cs="Calibri"/>
          <w:u w:val="single"/>
        </w:rPr>
        <w:t xml:space="preserve"> in ICTs, increased communication </w:t>
      </w:r>
      <w:r w:rsidRPr="008D4BA9">
        <w:rPr>
          <w:rFonts w:ascii="Calibri" w:eastAsia="Aptos" w:hAnsi="Calibri" w:cs="Calibri"/>
          <w:b/>
          <w:iCs/>
          <w:u w:val="single"/>
          <w:bdr w:val="single" w:sz="8" w:space="0" w:color="auto" w:frame="1"/>
        </w:rPr>
        <w:t>transmission capacity</w:t>
      </w:r>
      <w:r w:rsidRPr="008D4BA9">
        <w:rPr>
          <w:rFonts w:ascii="Calibri" w:eastAsia="Aptos" w:hAnsi="Calibri" w:cs="Calibri"/>
          <w:sz w:val="16"/>
        </w:rPr>
        <w:t xml:space="preserve">, conversion of </w:t>
      </w:r>
      <w:proofErr w:type="gramStart"/>
      <w:r w:rsidRPr="008D4BA9">
        <w:rPr>
          <w:rFonts w:ascii="Calibri" w:eastAsia="Aptos" w:hAnsi="Calibri" w:cs="Calibri"/>
          <w:sz w:val="16"/>
        </w:rPr>
        <w:t>a number of</w:t>
      </w:r>
      <w:proofErr w:type="gramEnd"/>
      <w:r w:rsidRPr="008D4BA9">
        <w:rPr>
          <w:rFonts w:ascii="Calibri" w:eastAsia="Aptos" w:hAnsi="Calibri" w:cs="Calibri"/>
          <w:sz w:val="16"/>
        </w:rPr>
        <w:t xml:space="preserve"> different technological fields, </w:t>
      </w:r>
      <w:r w:rsidRPr="008D4BA9">
        <w:rPr>
          <w:rFonts w:ascii="Calibri" w:eastAsia="Aptos" w:hAnsi="Calibri" w:cs="Calibri"/>
          <w:u w:val="single"/>
        </w:rPr>
        <w:t xml:space="preserve">and learning processes </w:t>
      </w:r>
      <w:r w:rsidRPr="008D4BA9">
        <w:rPr>
          <w:rFonts w:ascii="Calibri" w:eastAsia="Aptos" w:hAnsi="Calibri" w:cs="Calibri"/>
          <w:highlight w:val="green"/>
          <w:u w:val="single"/>
        </w:rPr>
        <w:t xml:space="preserve">to </w:t>
      </w:r>
      <w:r w:rsidRPr="008D4BA9">
        <w:rPr>
          <w:rFonts w:ascii="Calibri" w:eastAsia="Aptos" w:hAnsi="Calibri" w:cs="Calibri"/>
          <w:b/>
          <w:iCs/>
          <w:highlight w:val="green"/>
          <w:u w:val="single"/>
          <w:bdr w:val="single" w:sz="8" w:space="0" w:color="auto" w:frame="1"/>
        </w:rPr>
        <w:t>sustain</w:t>
      </w:r>
      <w:r w:rsidRPr="008D4BA9">
        <w:rPr>
          <w:rFonts w:ascii="Calibri" w:eastAsia="Aptos" w:hAnsi="Calibri" w:cs="Calibri"/>
          <w:highlight w:val="green"/>
          <w:u w:val="single"/>
        </w:rPr>
        <w:t xml:space="preserve"> these</w:t>
      </w:r>
      <w:r w:rsidRPr="008D4BA9">
        <w:rPr>
          <w:rFonts w:ascii="Calibri" w:eastAsia="Aptos" w:hAnsi="Calibri" w:cs="Calibri"/>
          <w:u w:val="single"/>
        </w:rPr>
        <w:t xml:space="preserve"> </w:t>
      </w:r>
      <w:r w:rsidRPr="008D4BA9">
        <w:rPr>
          <w:rFonts w:ascii="Calibri" w:eastAsia="Aptos" w:hAnsi="Calibri" w:cs="Calibri"/>
          <w:b/>
          <w:iCs/>
          <w:u w:val="single"/>
          <w:bdr w:val="single" w:sz="8" w:space="0" w:color="auto" w:frame="1"/>
        </w:rPr>
        <w:t xml:space="preserve">societal </w:t>
      </w:r>
      <w:r w:rsidRPr="008D4BA9">
        <w:rPr>
          <w:rFonts w:ascii="Calibri" w:eastAsia="Aptos" w:hAnsi="Calibri" w:cs="Calibri"/>
          <w:b/>
          <w:iCs/>
          <w:highlight w:val="green"/>
          <w:u w:val="single"/>
          <w:bdr w:val="single" w:sz="8" w:space="0" w:color="auto" w:frame="1"/>
        </w:rPr>
        <w:t>practices</w:t>
      </w:r>
      <w:r w:rsidRPr="008D4BA9">
        <w:rPr>
          <w:rFonts w:ascii="Calibri" w:eastAsia="Aptos" w:hAnsi="Calibri" w:cs="Calibri"/>
          <w:u w:val="single"/>
        </w:rPr>
        <w:t xml:space="preserve"> and </w:t>
      </w:r>
      <w:r w:rsidRPr="008D4BA9">
        <w:rPr>
          <w:rFonts w:ascii="Calibri" w:eastAsia="Aptos" w:hAnsi="Calibri" w:cs="Calibri"/>
          <w:b/>
          <w:iCs/>
          <w:u w:val="single"/>
          <w:bdr w:val="single" w:sz="8" w:space="0" w:color="auto" w:frame="1"/>
        </w:rPr>
        <w:t>structures</w:t>
      </w:r>
      <w:r w:rsidRPr="008D4BA9">
        <w:rPr>
          <w:rFonts w:ascii="Calibri" w:eastAsia="Aptos" w:hAnsi="Calibri" w:cs="Calibri"/>
          <w:sz w:val="16"/>
        </w:rPr>
        <w:t xml:space="preserve"> (Castells 2010, 51–53; 54–61).</w:t>
      </w:r>
    </w:p>
    <w:p w14:paraId="75D231E7" w14:textId="77777777" w:rsidR="00565555" w:rsidRPr="008D4BA9" w:rsidRDefault="00565555" w:rsidP="00565555">
      <w:pPr>
        <w:spacing w:line="256" w:lineRule="auto"/>
        <w:rPr>
          <w:rFonts w:ascii="Calibri" w:eastAsia="Aptos" w:hAnsi="Calibri" w:cs="Calibri"/>
          <w:sz w:val="16"/>
        </w:rPr>
      </w:pPr>
      <w:r w:rsidRPr="008D4BA9">
        <w:rPr>
          <w:rFonts w:ascii="Calibri" w:eastAsia="Aptos" w:hAnsi="Calibri" w:cs="Calibri"/>
          <w:u w:val="single"/>
        </w:rPr>
        <w:t>The fiber-optic</w:t>
      </w:r>
      <w:r w:rsidRPr="008D4BA9">
        <w:rPr>
          <w:rFonts w:ascii="Calibri" w:eastAsia="Aptos" w:hAnsi="Calibri" w:cs="Calibri"/>
          <w:sz w:val="16"/>
        </w:rPr>
        <w:t xml:space="preserve"> submarine </w:t>
      </w:r>
      <w:r w:rsidRPr="008D4BA9">
        <w:rPr>
          <w:rFonts w:ascii="Calibri" w:eastAsia="Aptos" w:hAnsi="Calibri" w:cs="Calibri"/>
          <w:u w:val="single"/>
        </w:rPr>
        <w:t>cable network</w:t>
      </w:r>
      <w:r w:rsidRPr="008D4BA9">
        <w:rPr>
          <w:rFonts w:ascii="Calibri" w:eastAsia="Aptos" w:hAnsi="Calibri" w:cs="Calibri"/>
          <w:sz w:val="16"/>
        </w:rPr>
        <w:t xml:space="preserve"> is thus not only a neutral, </w:t>
      </w:r>
      <w:proofErr w:type="gramStart"/>
      <w:r w:rsidRPr="008D4BA9">
        <w:rPr>
          <w:rFonts w:ascii="Calibri" w:eastAsia="Aptos" w:hAnsi="Calibri" w:cs="Calibri"/>
          <w:sz w:val="16"/>
        </w:rPr>
        <w:t>technical construction</w:t>
      </w:r>
      <w:proofErr w:type="gramEnd"/>
      <w:r w:rsidRPr="008D4BA9">
        <w:rPr>
          <w:rFonts w:ascii="Calibri" w:eastAsia="Aptos" w:hAnsi="Calibri" w:cs="Calibri"/>
          <w:sz w:val="16"/>
        </w:rPr>
        <w:t xml:space="preserve"> that operates as a connector of flows through links and nodes. Instead, it </w:t>
      </w:r>
      <w:r w:rsidRPr="008D4BA9">
        <w:rPr>
          <w:rFonts w:ascii="Calibri" w:eastAsia="Aptos" w:hAnsi="Calibri" w:cs="Calibri"/>
          <w:u w:val="single"/>
        </w:rPr>
        <w:t xml:space="preserve">generates interactions and transmits ideas and practices that </w:t>
      </w:r>
      <w:r w:rsidRPr="008D4BA9">
        <w:rPr>
          <w:rFonts w:ascii="Calibri" w:eastAsia="Aptos" w:hAnsi="Calibri" w:cs="Calibri"/>
          <w:b/>
          <w:iCs/>
          <w:u w:val="single"/>
          <w:bdr w:val="single" w:sz="8" w:space="0" w:color="auto" w:frame="1"/>
        </w:rPr>
        <w:t>shape societies</w:t>
      </w:r>
      <w:r w:rsidRPr="008D4BA9">
        <w:rPr>
          <w:rFonts w:ascii="Calibri" w:eastAsia="Aptos" w:hAnsi="Calibri" w:cs="Calibri"/>
          <w:u w:val="single"/>
        </w:rPr>
        <w:t xml:space="preserve"> around the world</w:t>
      </w:r>
      <w:r w:rsidRPr="008D4BA9">
        <w:rPr>
          <w:rFonts w:ascii="Calibri" w:eastAsia="Aptos" w:hAnsi="Calibri" w:cs="Calibri"/>
          <w:sz w:val="16"/>
        </w:rPr>
        <w:t xml:space="preserve">. Links, nodes, and choke points of the network gain their meaning as parts of the entity and its operations, which also politicizes them. Locations (and businesses and communities) gain identity through their position and function as part of the network rather than because of their local importance (Eriksson 2009, 8). For example, the location of a landing station entails the promises of economic development and intensified information exchange for the local community. However, where the submarine communications cable lands </w:t>
      </w:r>
      <w:proofErr w:type="gramStart"/>
      <w:r w:rsidRPr="008D4BA9">
        <w:rPr>
          <w:rFonts w:ascii="Calibri" w:eastAsia="Aptos" w:hAnsi="Calibri" w:cs="Calibri"/>
          <w:sz w:val="16"/>
        </w:rPr>
        <w:t>is</w:t>
      </w:r>
      <w:proofErr w:type="gramEnd"/>
      <w:r w:rsidRPr="008D4BA9">
        <w:rPr>
          <w:rFonts w:ascii="Calibri" w:eastAsia="Aptos" w:hAnsi="Calibri" w:cs="Calibri"/>
          <w:sz w:val="16"/>
        </w:rPr>
        <w:t xml:space="preserve"> not decided </w:t>
      </w:r>
      <w:proofErr w:type="gramStart"/>
      <w:r w:rsidRPr="008D4BA9">
        <w:rPr>
          <w:rFonts w:ascii="Calibri" w:eastAsia="Aptos" w:hAnsi="Calibri" w:cs="Calibri"/>
          <w:sz w:val="16"/>
        </w:rPr>
        <w:t>on the basis of</w:t>
      </w:r>
      <w:proofErr w:type="gramEnd"/>
      <w:r w:rsidRPr="008D4BA9">
        <w:rPr>
          <w:rFonts w:ascii="Calibri" w:eastAsia="Aptos" w:hAnsi="Calibri" w:cs="Calibri"/>
          <w:sz w:val="16"/>
        </w:rPr>
        <w:t xml:space="preserve"> local needs, but cost- and time-efficiency calculations for and structural setting of the entire cable network. At the same time, landing stations raise environmental concerns and experiences of loss or rejection in the communities that interpret their situation as outsiders or excluded from the network.</w:t>
      </w:r>
    </w:p>
    <w:p w14:paraId="1BD16AD3" w14:textId="77777777" w:rsidR="00565555" w:rsidRPr="008D4BA9" w:rsidRDefault="00565555" w:rsidP="00565555">
      <w:pPr>
        <w:spacing w:line="256" w:lineRule="auto"/>
        <w:rPr>
          <w:rFonts w:ascii="Calibri" w:eastAsia="Aptos" w:hAnsi="Calibri" w:cs="Calibri"/>
          <w:sz w:val="16"/>
        </w:rPr>
      </w:pPr>
      <w:r w:rsidRPr="008D4BA9">
        <w:rPr>
          <w:rFonts w:ascii="Calibri" w:eastAsia="Aptos" w:hAnsi="Calibri" w:cs="Calibri"/>
          <w:sz w:val="16"/>
        </w:rPr>
        <w:t xml:space="preserve">Besides explaining what the submarine communications </w:t>
      </w:r>
      <w:r w:rsidRPr="008D4BA9">
        <w:rPr>
          <w:rFonts w:ascii="Calibri" w:eastAsia="Aptos" w:hAnsi="Calibri" w:cs="Calibri"/>
          <w:highlight w:val="green"/>
          <w:u w:val="single"/>
        </w:rPr>
        <w:t>cables are</w:t>
      </w:r>
      <w:r w:rsidRPr="008D4BA9">
        <w:rPr>
          <w:rFonts w:ascii="Calibri" w:eastAsia="Aptos" w:hAnsi="Calibri" w:cs="Calibri"/>
          <w:sz w:val="16"/>
        </w:rPr>
        <w:t xml:space="preserve"> and why they are so </w:t>
      </w:r>
      <w:r w:rsidRPr="008D4BA9">
        <w:rPr>
          <w:rFonts w:ascii="Calibri" w:eastAsia="Aptos" w:hAnsi="Calibri" w:cs="Calibri"/>
          <w:highlight w:val="green"/>
          <w:u w:val="single"/>
        </w:rPr>
        <w:t>important</w:t>
      </w:r>
      <w:r w:rsidRPr="008D4BA9">
        <w:rPr>
          <w:rFonts w:ascii="Calibri" w:eastAsia="Aptos" w:hAnsi="Calibri" w:cs="Calibri"/>
          <w:sz w:val="16"/>
        </w:rPr>
        <w:t xml:space="preserve">, this article introduces key characteristics of the existing global cable network and describes the changes it is </w:t>
      </w:r>
      <w:r w:rsidRPr="008D4BA9">
        <w:rPr>
          <w:rFonts w:ascii="Calibri" w:eastAsia="Aptos" w:hAnsi="Calibri" w:cs="Calibri"/>
          <w:u w:val="single"/>
        </w:rPr>
        <w:t>undergoing</w:t>
      </w:r>
      <w:r w:rsidRPr="008D4BA9">
        <w:rPr>
          <w:rFonts w:ascii="Calibri" w:eastAsia="Aptos" w:hAnsi="Calibri" w:cs="Calibri"/>
          <w:sz w:val="16"/>
        </w:rPr>
        <w:t xml:space="preserve"> at present. It pays attention to two present and </w:t>
      </w:r>
      <w:r w:rsidRPr="008D4BA9">
        <w:rPr>
          <w:rFonts w:ascii="Calibri" w:eastAsia="Aptos" w:hAnsi="Calibri" w:cs="Calibri"/>
          <w:u w:val="single"/>
        </w:rPr>
        <w:t xml:space="preserve">future challenges: </w:t>
      </w:r>
      <w:r w:rsidRPr="008D4BA9">
        <w:rPr>
          <w:rFonts w:ascii="Calibri" w:eastAsia="Aptos" w:hAnsi="Calibri" w:cs="Calibri"/>
          <w:highlight w:val="green"/>
          <w:u w:val="single"/>
        </w:rPr>
        <w:t>namely</w:t>
      </w:r>
      <w:r w:rsidRPr="008D4BA9">
        <w:rPr>
          <w:rFonts w:ascii="Calibri" w:eastAsia="Aptos" w:hAnsi="Calibri" w:cs="Calibri"/>
          <w:u w:val="single"/>
        </w:rPr>
        <w:t xml:space="preserve">, the </w:t>
      </w:r>
      <w:r w:rsidRPr="008D4BA9">
        <w:rPr>
          <w:rFonts w:ascii="Calibri" w:eastAsia="Aptos" w:hAnsi="Calibri" w:cs="Calibri"/>
          <w:b/>
          <w:iCs/>
          <w:highlight w:val="green"/>
          <w:u w:val="single"/>
          <w:bdr w:val="single" w:sz="8" w:space="0" w:color="auto" w:frame="1"/>
        </w:rPr>
        <w:t>slowness</w:t>
      </w:r>
      <w:r w:rsidRPr="008D4BA9">
        <w:rPr>
          <w:rFonts w:ascii="Calibri" w:eastAsia="Aptos" w:hAnsi="Calibri" w:cs="Calibri"/>
          <w:highlight w:val="green"/>
          <w:u w:val="single"/>
        </w:rPr>
        <w:t xml:space="preserve"> or lack of </w:t>
      </w:r>
      <w:r w:rsidRPr="008D4BA9">
        <w:rPr>
          <w:rFonts w:ascii="Calibri" w:eastAsia="Aptos" w:hAnsi="Calibri" w:cs="Calibri"/>
          <w:b/>
          <w:iCs/>
          <w:highlight w:val="green"/>
          <w:u w:val="single"/>
          <w:bdr w:val="single" w:sz="8" w:space="0" w:color="auto" w:frame="1"/>
        </w:rPr>
        <w:t>faster connections</w:t>
      </w:r>
      <w:r w:rsidRPr="008D4BA9">
        <w:rPr>
          <w:rFonts w:ascii="Calibri" w:eastAsia="Aptos" w:hAnsi="Calibri" w:cs="Calibri"/>
          <w:highlight w:val="green"/>
          <w:u w:val="single"/>
        </w:rPr>
        <w:t xml:space="preserve"> and </w:t>
      </w:r>
      <w:r w:rsidRPr="008D4BA9">
        <w:rPr>
          <w:rFonts w:ascii="Calibri" w:eastAsia="Aptos" w:hAnsi="Calibri" w:cs="Calibri"/>
          <w:b/>
          <w:iCs/>
          <w:highlight w:val="green"/>
          <w:u w:val="single"/>
          <w:bdr w:val="single" w:sz="8" w:space="0" w:color="auto" w:frame="1"/>
        </w:rPr>
        <w:t>concentration</w:t>
      </w:r>
      <w:r w:rsidRPr="008D4BA9">
        <w:rPr>
          <w:rFonts w:ascii="Calibri" w:eastAsia="Aptos" w:hAnsi="Calibri" w:cs="Calibri"/>
          <w:u w:val="single"/>
        </w:rPr>
        <w:t xml:space="preserve"> of</w:t>
      </w:r>
      <w:r w:rsidRPr="008D4BA9">
        <w:rPr>
          <w:rFonts w:ascii="Calibri" w:eastAsia="Aptos" w:hAnsi="Calibri" w:cs="Calibri"/>
          <w:sz w:val="16"/>
        </w:rPr>
        <w:t xml:space="preserve"> critical communications </w:t>
      </w:r>
      <w:r w:rsidRPr="008D4BA9">
        <w:rPr>
          <w:rFonts w:ascii="Calibri" w:eastAsia="Aptos" w:hAnsi="Calibri" w:cs="Calibri"/>
          <w:u w:val="single"/>
        </w:rPr>
        <w:t xml:space="preserve">infrastructure. </w:t>
      </w:r>
      <w:proofErr w:type="gramStart"/>
      <w:r w:rsidRPr="008D4BA9">
        <w:rPr>
          <w:rFonts w:ascii="Calibri" w:eastAsia="Aptos" w:hAnsi="Calibri" w:cs="Calibri"/>
          <w:highlight w:val="green"/>
          <w:u w:val="single"/>
        </w:rPr>
        <w:t>Both</w:t>
      </w:r>
      <w:r w:rsidRPr="008D4BA9">
        <w:rPr>
          <w:rFonts w:ascii="Calibri" w:eastAsia="Aptos" w:hAnsi="Calibri" w:cs="Calibri"/>
          <w:u w:val="single"/>
        </w:rPr>
        <w:t xml:space="preserve"> of these</w:t>
      </w:r>
      <w:proofErr w:type="gramEnd"/>
      <w:r w:rsidRPr="008D4BA9">
        <w:rPr>
          <w:rFonts w:ascii="Calibri" w:eastAsia="Aptos" w:hAnsi="Calibri" w:cs="Calibri"/>
          <w:u w:val="single"/>
        </w:rPr>
        <w:t xml:space="preserve"> </w:t>
      </w:r>
      <w:r w:rsidRPr="008D4BA9">
        <w:rPr>
          <w:rFonts w:ascii="Calibri" w:eastAsia="Aptos" w:hAnsi="Calibri" w:cs="Calibri"/>
          <w:b/>
          <w:iCs/>
          <w:u w:val="single"/>
          <w:bdr w:val="single" w:sz="8" w:space="0" w:color="auto" w:frame="1"/>
        </w:rPr>
        <w:t>problems</w:t>
      </w:r>
      <w:r w:rsidRPr="008D4BA9">
        <w:rPr>
          <w:rFonts w:ascii="Calibri" w:eastAsia="Aptos" w:hAnsi="Calibri" w:cs="Calibri"/>
          <w:u w:val="single"/>
        </w:rPr>
        <w:t xml:space="preserve"> </w:t>
      </w:r>
      <w:r w:rsidRPr="008D4BA9">
        <w:rPr>
          <w:rFonts w:ascii="Calibri" w:eastAsia="Aptos" w:hAnsi="Calibri" w:cs="Calibri"/>
          <w:highlight w:val="green"/>
          <w:u w:val="single"/>
        </w:rPr>
        <w:t>contribute to</w:t>
      </w:r>
      <w:r w:rsidRPr="008D4BA9">
        <w:rPr>
          <w:rFonts w:ascii="Calibri" w:eastAsia="Aptos" w:hAnsi="Calibri" w:cs="Calibri"/>
          <w:u w:val="single"/>
        </w:rPr>
        <w:t xml:space="preserve"> the emergence of </w:t>
      </w:r>
      <w:r w:rsidRPr="008D4BA9">
        <w:rPr>
          <w:rFonts w:ascii="Calibri" w:eastAsia="Aptos" w:hAnsi="Calibri" w:cs="Calibri"/>
          <w:b/>
          <w:iCs/>
          <w:highlight w:val="green"/>
          <w:u w:val="single"/>
          <w:bdr w:val="single" w:sz="8" w:space="0" w:color="auto" w:frame="1"/>
        </w:rPr>
        <w:t>choke points</w:t>
      </w:r>
      <w:r w:rsidRPr="008D4BA9">
        <w:rPr>
          <w:rFonts w:ascii="Calibri" w:eastAsia="Aptos" w:hAnsi="Calibri" w:cs="Calibri"/>
          <w:highlight w:val="green"/>
          <w:u w:val="single"/>
        </w:rPr>
        <w:t xml:space="preserve"> that </w:t>
      </w:r>
      <w:r w:rsidRPr="008D4BA9">
        <w:rPr>
          <w:rFonts w:ascii="Calibri" w:eastAsia="Aptos" w:hAnsi="Calibri" w:cs="Calibri"/>
          <w:b/>
          <w:iCs/>
          <w:highlight w:val="green"/>
          <w:u w:val="single"/>
          <w:bdr w:val="single" w:sz="8" w:space="0" w:color="auto" w:frame="1"/>
        </w:rPr>
        <w:t>decrease</w:t>
      </w:r>
      <w:r w:rsidRPr="008D4BA9">
        <w:rPr>
          <w:rFonts w:ascii="Calibri" w:eastAsia="Aptos" w:hAnsi="Calibri" w:cs="Calibri"/>
          <w:b/>
          <w:iCs/>
          <w:u w:val="single"/>
          <w:bdr w:val="single" w:sz="8" w:space="0" w:color="auto" w:frame="1"/>
        </w:rPr>
        <w:t xml:space="preserve"> trust</w:t>
      </w:r>
      <w:r w:rsidRPr="008D4BA9">
        <w:rPr>
          <w:rFonts w:ascii="Calibri" w:eastAsia="Aptos" w:hAnsi="Calibri" w:cs="Calibri"/>
          <w:u w:val="single"/>
        </w:rPr>
        <w:t xml:space="preserve"> in the </w:t>
      </w:r>
      <w:r w:rsidRPr="008D4BA9">
        <w:rPr>
          <w:rFonts w:ascii="Calibri" w:eastAsia="Aptos" w:hAnsi="Calibri" w:cs="Calibri"/>
          <w:b/>
          <w:iCs/>
          <w:highlight w:val="green"/>
          <w:u w:val="single"/>
          <w:bdr w:val="single" w:sz="8" w:space="0" w:color="auto" w:frame="1"/>
        </w:rPr>
        <w:t>reliability</w:t>
      </w:r>
      <w:r w:rsidRPr="008D4BA9">
        <w:rPr>
          <w:rFonts w:ascii="Calibri" w:eastAsia="Aptos" w:hAnsi="Calibri" w:cs="Calibri"/>
          <w:u w:val="single"/>
        </w:rPr>
        <w:t xml:space="preserve"> of the infrastructure </w:t>
      </w:r>
      <w:r w:rsidRPr="008D4BA9">
        <w:rPr>
          <w:rFonts w:ascii="Calibri" w:eastAsia="Aptos" w:hAnsi="Calibri" w:cs="Calibri"/>
          <w:highlight w:val="green"/>
          <w:u w:val="single"/>
        </w:rPr>
        <w:t>on which</w:t>
      </w:r>
      <w:r w:rsidRPr="008D4BA9">
        <w:rPr>
          <w:rFonts w:ascii="Calibri" w:eastAsia="Aptos" w:hAnsi="Calibri" w:cs="Calibri"/>
          <w:u w:val="single"/>
        </w:rPr>
        <w:t xml:space="preserve"> the </w:t>
      </w:r>
      <w:r w:rsidRPr="008D4BA9">
        <w:rPr>
          <w:rFonts w:ascii="Calibri" w:eastAsia="Aptos" w:hAnsi="Calibri" w:cs="Calibri"/>
          <w:b/>
          <w:iCs/>
          <w:highlight w:val="green"/>
          <w:u w:val="single"/>
          <w:bdr w:val="single" w:sz="8" w:space="0" w:color="auto" w:frame="1"/>
        </w:rPr>
        <w:t>smooth functioning</w:t>
      </w:r>
      <w:r w:rsidRPr="008D4BA9">
        <w:rPr>
          <w:rFonts w:ascii="Calibri" w:eastAsia="Aptos" w:hAnsi="Calibri" w:cs="Calibri"/>
          <w:highlight w:val="green"/>
          <w:u w:val="single"/>
        </w:rPr>
        <w:t xml:space="preserve"> of</w:t>
      </w:r>
      <w:r w:rsidRPr="008D4BA9">
        <w:rPr>
          <w:rFonts w:ascii="Calibri" w:eastAsia="Aptos" w:hAnsi="Calibri" w:cs="Calibri"/>
          <w:u w:val="single"/>
        </w:rPr>
        <w:t xml:space="preserve"> contemporary </w:t>
      </w:r>
      <w:r w:rsidRPr="008D4BA9">
        <w:rPr>
          <w:rFonts w:ascii="Calibri" w:eastAsia="Aptos" w:hAnsi="Calibri" w:cs="Calibri"/>
          <w:b/>
          <w:iCs/>
          <w:highlight w:val="green"/>
          <w:u w:val="single"/>
          <w:bdr w:val="single" w:sz="8" w:space="0" w:color="auto" w:frame="1"/>
        </w:rPr>
        <w:t>societies</w:t>
      </w:r>
      <w:r w:rsidRPr="008D4BA9">
        <w:rPr>
          <w:rFonts w:ascii="Calibri" w:eastAsia="Aptos" w:hAnsi="Calibri" w:cs="Calibri"/>
          <w:highlight w:val="green"/>
          <w:u w:val="single"/>
        </w:rPr>
        <w:t xml:space="preserve"> and </w:t>
      </w:r>
      <w:r w:rsidRPr="008D4BA9">
        <w:rPr>
          <w:rFonts w:ascii="Calibri" w:eastAsia="Aptos" w:hAnsi="Calibri" w:cs="Calibri"/>
          <w:b/>
          <w:iCs/>
          <w:highlight w:val="green"/>
          <w:u w:val="single"/>
          <w:bdr w:val="single" w:sz="8" w:space="0" w:color="auto" w:frame="1"/>
        </w:rPr>
        <w:t>networked lifestyles</w:t>
      </w:r>
      <w:r w:rsidRPr="008D4BA9">
        <w:rPr>
          <w:rFonts w:ascii="Calibri" w:eastAsia="Aptos" w:hAnsi="Calibri" w:cs="Calibri"/>
          <w:highlight w:val="green"/>
          <w:u w:val="single"/>
        </w:rPr>
        <w:t xml:space="preserve"> depend</w:t>
      </w:r>
      <w:r w:rsidRPr="008D4BA9">
        <w:rPr>
          <w:rFonts w:ascii="Calibri" w:eastAsia="Aptos" w:hAnsi="Calibri" w:cs="Calibri"/>
          <w:sz w:val="16"/>
        </w:rPr>
        <w:t>.</w:t>
      </w:r>
    </w:p>
    <w:p w14:paraId="5061B921" w14:textId="2E8D243B" w:rsidR="00565555" w:rsidRPr="00565555" w:rsidRDefault="00565555" w:rsidP="00481F97">
      <w:pPr>
        <w:spacing w:line="256" w:lineRule="auto"/>
        <w:rPr>
          <w:rFonts w:ascii="Calibri" w:eastAsia="Aptos" w:hAnsi="Calibri" w:cs="Calibri"/>
          <w:sz w:val="16"/>
        </w:rPr>
      </w:pPr>
      <w:r w:rsidRPr="008D4BA9">
        <w:rPr>
          <w:rFonts w:ascii="Calibri" w:eastAsia="Aptos" w:hAnsi="Calibri" w:cs="Calibri"/>
          <w:sz w:val="16"/>
        </w:rPr>
        <w:t xml:space="preserve">The article finally analyzes recent </w:t>
      </w:r>
      <w:r w:rsidRPr="008D4BA9">
        <w:rPr>
          <w:rFonts w:ascii="Calibri" w:eastAsia="Aptos" w:hAnsi="Calibri" w:cs="Calibri"/>
          <w:highlight w:val="green"/>
          <w:u w:val="single"/>
        </w:rPr>
        <w:t>Arctic</w:t>
      </w:r>
      <w:r w:rsidRPr="008D4BA9">
        <w:rPr>
          <w:rFonts w:ascii="Calibri" w:eastAsia="Aptos" w:hAnsi="Calibri" w:cs="Calibri"/>
          <w:sz w:val="16"/>
        </w:rPr>
        <w:t xml:space="preserve"> submarine communications </w:t>
      </w:r>
      <w:r w:rsidRPr="008D4BA9">
        <w:rPr>
          <w:rFonts w:ascii="Calibri" w:eastAsia="Aptos" w:hAnsi="Calibri" w:cs="Calibri"/>
          <w:u w:val="single"/>
        </w:rPr>
        <w:t xml:space="preserve">cable </w:t>
      </w:r>
      <w:r w:rsidRPr="008D4BA9">
        <w:rPr>
          <w:rFonts w:ascii="Calibri" w:eastAsia="Aptos" w:hAnsi="Calibri" w:cs="Calibri"/>
          <w:highlight w:val="green"/>
          <w:u w:val="single"/>
        </w:rPr>
        <w:t>projects</w:t>
      </w:r>
      <w:r w:rsidRPr="008D4BA9">
        <w:rPr>
          <w:rFonts w:ascii="Calibri" w:eastAsia="Aptos" w:hAnsi="Calibri" w:cs="Calibri"/>
          <w:sz w:val="16"/>
        </w:rPr>
        <w:t xml:space="preserve"> as a potential solution to both limitations. These projects, such as the Arctic Connect project or the project of Quintillion Subsea Holdings, </w:t>
      </w:r>
      <w:r w:rsidRPr="008D4BA9">
        <w:rPr>
          <w:rFonts w:ascii="Calibri" w:eastAsia="Aptos" w:hAnsi="Calibri" w:cs="Calibri"/>
          <w:u w:val="single"/>
        </w:rPr>
        <w:t xml:space="preserve">would </w:t>
      </w:r>
      <w:r w:rsidRPr="008D4BA9">
        <w:rPr>
          <w:rFonts w:ascii="Calibri" w:eastAsia="Aptos" w:hAnsi="Calibri" w:cs="Calibri"/>
          <w:highlight w:val="green"/>
          <w:u w:val="single"/>
        </w:rPr>
        <w:t xml:space="preserve">introduce </w:t>
      </w:r>
      <w:r w:rsidRPr="008D4BA9">
        <w:rPr>
          <w:rFonts w:ascii="Calibri" w:eastAsia="Aptos" w:hAnsi="Calibri" w:cs="Calibri"/>
          <w:b/>
          <w:iCs/>
          <w:highlight w:val="green"/>
          <w:u w:val="single"/>
          <w:bdr w:val="single" w:sz="8" w:space="0" w:color="auto" w:frame="1"/>
        </w:rPr>
        <w:t>new routes</w:t>
      </w:r>
      <w:r w:rsidRPr="008D4BA9">
        <w:rPr>
          <w:rFonts w:ascii="Calibri" w:eastAsia="Aptos" w:hAnsi="Calibri" w:cs="Calibri"/>
          <w:highlight w:val="green"/>
          <w:u w:val="single"/>
        </w:rPr>
        <w:t xml:space="preserve">, </w:t>
      </w:r>
      <w:proofErr w:type="gramStart"/>
      <w:r w:rsidRPr="008D4BA9">
        <w:rPr>
          <w:rFonts w:ascii="Calibri" w:eastAsia="Aptos" w:hAnsi="Calibri" w:cs="Calibri"/>
          <w:highlight w:val="green"/>
          <w:u w:val="single"/>
        </w:rPr>
        <w:t>bringing</w:t>
      </w:r>
      <w:proofErr w:type="gramEnd"/>
      <w:r w:rsidRPr="008D4BA9">
        <w:rPr>
          <w:rFonts w:ascii="Calibri" w:eastAsia="Aptos" w:hAnsi="Calibri" w:cs="Calibri"/>
          <w:highlight w:val="green"/>
          <w:u w:val="single"/>
        </w:rPr>
        <w:t xml:space="preserve"> </w:t>
      </w:r>
      <w:r w:rsidRPr="008D4BA9">
        <w:rPr>
          <w:rFonts w:ascii="Calibri" w:eastAsia="Aptos" w:hAnsi="Calibri" w:cs="Calibri"/>
          <w:b/>
          <w:iCs/>
          <w:highlight w:val="green"/>
          <w:u w:val="single"/>
          <w:bdr w:val="single" w:sz="8" w:space="0" w:color="auto" w:frame="1"/>
        </w:rPr>
        <w:t>network diversity</w:t>
      </w:r>
      <w:r w:rsidRPr="008D4BA9">
        <w:rPr>
          <w:rFonts w:ascii="Calibri" w:eastAsia="Aptos" w:hAnsi="Calibri" w:cs="Calibri"/>
          <w:highlight w:val="green"/>
          <w:u w:val="single"/>
        </w:rPr>
        <w:t xml:space="preserve"> and </w:t>
      </w:r>
      <w:r w:rsidRPr="008D4BA9">
        <w:rPr>
          <w:rFonts w:ascii="Calibri" w:eastAsia="Aptos" w:hAnsi="Calibri" w:cs="Calibri"/>
          <w:b/>
          <w:iCs/>
          <w:highlight w:val="green"/>
          <w:u w:val="single"/>
          <w:bdr w:val="single" w:sz="8" w:space="0" w:color="auto" w:frame="1"/>
        </w:rPr>
        <w:t>lowering latency</w:t>
      </w:r>
      <w:r w:rsidRPr="007F0D05">
        <w:rPr>
          <w:rFonts w:ascii="Calibri" w:eastAsia="Aptos" w:hAnsi="Calibri" w:cs="Calibri"/>
          <w:sz w:val="16"/>
          <w:szCs w:val="16"/>
        </w:rPr>
        <w:t>, but they have not materialized</w:t>
      </w:r>
      <w:r w:rsidRPr="008D4BA9">
        <w:rPr>
          <w:rFonts w:ascii="Calibri" w:eastAsia="Aptos" w:hAnsi="Calibri" w:cs="Calibri"/>
          <w:sz w:val="16"/>
        </w:rPr>
        <w:t>—at least, they have been postponed to this point. Therefore, these projects can be considered as useful case studies when analyzing the reasons that politicize and restrain the long-awaited changes in the global submarine fiber-optic cable network. Alongside research literature, this article is based on the analysis of recent texts in professional journals and newspapers. Additional data has been collected through semi-structured interviews and participatory observation (see Table 1 at the end of the article) since early 2017 in meetings of cable-industry experts.</w:t>
      </w:r>
    </w:p>
    <w:p w14:paraId="26EE41CE"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Internet failure causes </w:t>
      </w:r>
      <w:r w:rsidRPr="00481F97">
        <w:rPr>
          <w:rFonts w:ascii="Calibri" w:eastAsia="DengXian Light" w:hAnsi="Calibri" w:cs="Times New Roman"/>
          <w:b/>
          <w:iCs/>
          <w:kern w:val="0"/>
          <w:sz w:val="26"/>
          <w:szCs w:val="22"/>
          <w:u w:val="single"/>
          <w14:ligatures w14:val="none"/>
        </w:rPr>
        <w:t>extinction</w:t>
      </w:r>
      <w:r w:rsidRPr="00481F97">
        <w:rPr>
          <w:rFonts w:ascii="Calibri" w:eastAsia="DengXian Light" w:hAnsi="Calibri" w:cs="Times New Roman"/>
          <w:b/>
          <w:iCs/>
          <w:kern w:val="0"/>
          <w:sz w:val="26"/>
          <w:szCs w:val="22"/>
          <w14:ligatures w14:val="none"/>
        </w:rPr>
        <w:t xml:space="preserve">. </w:t>
      </w:r>
    </w:p>
    <w:p w14:paraId="1D5F4F62"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kern w:val="0"/>
          <w:sz w:val="22"/>
          <w:szCs w:val="22"/>
          <w14:ligatures w14:val="none"/>
        </w:rPr>
        <w:t xml:space="preserve">David </w:t>
      </w:r>
      <w:r w:rsidRPr="00481F97">
        <w:rPr>
          <w:rFonts w:ascii="Calibri" w:eastAsia="Aptos" w:hAnsi="Calibri"/>
          <w:b/>
          <w:bCs/>
          <w:kern w:val="0"/>
          <w:sz w:val="26"/>
          <w:szCs w:val="22"/>
          <w14:ligatures w14:val="none"/>
        </w:rPr>
        <w:t>Eagleman 20</w:t>
      </w:r>
      <w:r w:rsidRPr="00481F97">
        <w:rPr>
          <w:rFonts w:ascii="Calibri" w:eastAsia="Aptos" w:hAnsi="Calibri"/>
          <w:kern w:val="0"/>
          <w:sz w:val="22"/>
          <w:szCs w:val="22"/>
          <w14:ligatures w14:val="none"/>
        </w:rPr>
        <w:t xml:space="preserve">, teaches neuroscience at Stanford University and is CEO and co-founder of </w:t>
      </w:r>
      <w:proofErr w:type="spellStart"/>
      <w:r w:rsidRPr="00481F97">
        <w:rPr>
          <w:rFonts w:ascii="Calibri" w:eastAsia="Aptos" w:hAnsi="Calibri"/>
          <w:kern w:val="0"/>
          <w:sz w:val="22"/>
          <w:szCs w:val="22"/>
          <w14:ligatures w14:val="none"/>
        </w:rPr>
        <w:t>Neosensory</w:t>
      </w:r>
      <w:proofErr w:type="spellEnd"/>
      <w:r w:rsidRPr="00481F97">
        <w:rPr>
          <w:rFonts w:ascii="Calibri" w:eastAsia="Aptos" w:hAnsi="Calibri"/>
          <w:kern w:val="0"/>
          <w:sz w:val="22"/>
          <w:szCs w:val="22"/>
          <w14:ligatures w14:val="none"/>
        </w:rPr>
        <w:t>, a company that develops devices for sensory substitution, “The New Threats,” The Safety Net: Surviving Pandemics and Other Disasters, 2020, pp. 65–71</w:t>
      </w:r>
    </w:p>
    <w:p w14:paraId="6C752A6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In the book Collapse, Jared Diamond points out that </w:t>
      </w:r>
      <w:r w:rsidRPr="00481F97">
        <w:rPr>
          <w:rFonts w:ascii="Calibri" w:eastAsia="Aptos" w:hAnsi="Calibri"/>
          <w:kern w:val="0"/>
          <w:sz w:val="22"/>
          <w:szCs w:val="22"/>
          <w:highlight w:val="green"/>
          <w:u w:val="single"/>
          <w14:ligatures w14:val="none"/>
        </w:rPr>
        <w:t>societies</w:t>
      </w:r>
      <w:r w:rsidRPr="00481F97">
        <w:rPr>
          <w:rFonts w:ascii="Calibri" w:eastAsia="Aptos" w:hAnsi="Calibri"/>
          <w:kern w:val="0"/>
          <w:sz w:val="16"/>
          <w:szCs w:val="22"/>
          <w14:ligatures w14:val="none"/>
        </w:rPr>
        <w:t xml:space="preserve"> sometimes </w:t>
      </w:r>
      <w:r w:rsidRPr="00481F97">
        <w:rPr>
          <w:rFonts w:ascii="Calibri" w:eastAsia="DengXian" w:hAnsi="Calibri"/>
          <w:b/>
          <w:iCs/>
          <w:kern w:val="0"/>
          <w:sz w:val="22"/>
          <w:szCs w:val="22"/>
          <w:highlight w:val="green"/>
          <w:u w:val="single"/>
          <w:lang w:eastAsia="zh-CN"/>
          <w14:ligatures w14:val="none"/>
        </w:rPr>
        <w:t>fall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because of</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malfunctions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in</w:t>
      </w:r>
      <w:r w:rsidRPr="00481F97">
        <w:rPr>
          <w:rFonts w:ascii="Calibri" w:eastAsia="Aptos" w:hAnsi="Calibri"/>
          <w:kern w:val="0"/>
          <w:sz w:val="16"/>
          <w:szCs w:val="22"/>
          <w14:ligatures w14:val="none"/>
        </w:rPr>
        <w:t xml:space="preserve"> long-distance </w:t>
      </w:r>
      <w:r w:rsidRPr="00481F97">
        <w:rPr>
          <w:rFonts w:ascii="Calibri" w:eastAsia="Aptos" w:hAnsi="Calibri"/>
          <w:kern w:val="0"/>
          <w:sz w:val="22"/>
          <w:szCs w:val="22"/>
          <w:u w:val="single"/>
          <w14:ligatures w14:val="none"/>
        </w:rPr>
        <w:t>trading for needed resources</w:t>
      </w:r>
      <w:r w:rsidRPr="00481F97">
        <w:rPr>
          <w:rFonts w:ascii="Calibri" w:eastAsia="Aptos" w:hAnsi="Calibri"/>
          <w:kern w:val="0"/>
          <w:sz w:val="16"/>
          <w:szCs w:val="22"/>
          <w14:ligatures w14:val="none"/>
        </w:rPr>
        <w:t xml:space="preserve">. Through the modern lens, I suggest that </w:t>
      </w:r>
      <w:r w:rsidRPr="00481F97">
        <w:rPr>
          <w:rFonts w:ascii="Calibri" w:eastAsia="DengXian" w:hAnsi="Calibri"/>
          <w:b/>
          <w:iCs/>
          <w:kern w:val="0"/>
          <w:sz w:val="22"/>
          <w:szCs w:val="22"/>
          <w:u w:val="single"/>
          <w:lang w:eastAsia="zh-CN"/>
          <w14:ligatures w14:val="none"/>
        </w:rPr>
        <w:t>our</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most important trading networks now carry nothing but zeros and ones: they are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informational</w:t>
      </w:r>
      <w:r w:rsidRPr="00481F97">
        <w:rPr>
          <w:rFonts w:ascii="Calibri" w:eastAsia="Aptos" w:hAnsi="Calibri"/>
          <w:kern w:val="0"/>
          <w:sz w:val="22"/>
          <w:szCs w:val="22"/>
          <w:u w:val="single"/>
          <w14:ligatures w14:val="none"/>
        </w:rPr>
        <w:t xml:space="preserve">. These new Silk Roads </w:t>
      </w:r>
      <w:proofErr w:type="gramStart"/>
      <w:r w:rsidRPr="00481F97">
        <w:rPr>
          <w:rFonts w:ascii="Calibri" w:eastAsia="Aptos" w:hAnsi="Calibri"/>
          <w:kern w:val="0"/>
          <w:sz w:val="22"/>
          <w:szCs w:val="22"/>
          <w:u w:val="single"/>
          <w14:ligatures w14:val="none"/>
        </w:rPr>
        <w:t>open up</w:t>
      </w:r>
      <w:proofErr w:type="gramEnd"/>
      <w:r w:rsidRPr="00481F97">
        <w:rPr>
          <w:rFonts w:ascii="Calibri" w:eastAsia="Aptos" w:hAnsi="Calibri"/>
          <w:kern w:val="0"/>
          <w:sz w:val="22"/>
          <w:szCs w:val="22"/>
          <w:u w:val="single"/>
          <w14:ligatures w14:val="none"/>
        </w:rPr>
        <w:t xml:space="preserve"> new markets, innovative ideas, and unexpected resources</w:t>
      </w:r>
      <w:r w:rsidRPr="00481F97">
        <w:rPr>
          <w:rFonts w:ascii="Calibri" w:eastAsia="Aptos" w:hAnsi="Calibri"/>
          <w:kern w:val="0"/>
          <w:sz w:val="16"/>
          <w:szCs w:val="22"/>
          <w14:ligatures w14:val="none"/>
        </w:rPr>
        <w:t>.</w:t>
      </w:r>
    </w:p>
    <w:p w14:paraId="65E7CBE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Given these new fiber-optic trading routes, I have argued that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internet can</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defy</w:t>
      </w:r>
      <w:r w:rsidRPr="00481F97">
        <w:rPr>
          <w:rFonts w:ascii="Calibri" w:eastAsia="Aptos" w:hAnsi="Calibri"/>
          <w:kern w:val="0"/>
          <w:sz w:val="16"/>
          <w:szCs w:val="22"/>
          <w14:ligatures w14:val="none"/>
        </w:rPr>
        <w:t xml:space="preserve"> six </w:t>
      </w:r>
      <w:r w:rsidRPr="00481F97">
        <w:rPr>
          <w:rFonts w:ascii="Calibri" w:eastAsia="Aptos" w:hAnsi="Calibri"/>
          <w:kern w:val="0"/>
          <w:sz w:val="22"/>
          <w:szCs w:val="22"/>
          <w:u w:val="single"/>
          <w14:ligatures w14:val="none"/>
        </w:rPr>
        <w:t>problems that play</w:t>
      </w:r>
      <w:r w:rsidRPr="00481F97">
        <w:rPr>
          <w:rFonts w:ascii="Calibri" w:eastAsia="Aptos" w:hAnsi="Calibri"/>
          <w:kern w:val="0"/>
          <w:sz w:val="16"/>
          <w:szCs w:val="22"/>
          <w14:ligatures w14:val="none"/>
        </w:rPr>
        <w:t xml:space="preserve"> traditional </w:t>
      </w:r>
      <w:r w:rsidRPr="00481F97">
        <w:rPr>
          <w:rFonts w:ascii="Calibri" w:eastAsia="Aptos" w:hAnsi="Calibri"/>
          <w:kern w:val="0"/>
          <w:sz w:val="22"/>
          <w:szCs w:val="22"/>
          <w:u w:val="single"/>
          <w14:ligatures w14:val="none"/>
        </w:rPr>
        <w:t>roles in societal collapse: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epidemics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knowledge-loss</w:t>
      </w:r>
      <w:r w:rsidRPr="00481F97">
        <w:rPr>
          <w:rFonts w:ascii="Calibri" w:eastAsia="Aptos" w:hAnsi="Calibri"/>
          <w:kern w:val="0"/>
          <w:sz w:val="16"/>
          <w:szCs w:val="22"/>
          <w14:ligatures w14:val="none"/>
        </w:rPr>
        <w:t xml:space="preserve">, </w:t>
      </w:r>
      <w:proofErr w:type="gramStart"/>
      <w:r w:rsidRPr="00481F97">
        <w:rPr>
          <w:rFonts w:ascii="Calibri" w:eastAsia="DengXian" w:hAnsi="Calibri"/>
          <w:b/>
          <w:iCs/>
          <w:kern w:val="0"/>
          <w:sz w:val="22"/>
          <w:szCs w:val="22"/>
          <w:u w:val="single"/>
          <w:lang w:eastAsia="zh-CN"/>
          <w14:ligatures w14:val="none"/>
        </w:rPr>
        <w:t>clogged</w:t>
      </w:r>
      <w:proofErr w:type="gramEnd"/>
      <w:r w:rsidRPr="00481F97">
        <w:rPr>
          <w:rFonts w:ascii="Calibri" w:eastAsia="DengXian" w:hAnsi="Calibri"/>
          <w:b/>
          <w:iCs/>
          <w:kern w:val="0"/>
          <w:sz w:val="22"/>
          <w:szCs w:val="22"/>
          <w:u w:val="single"/>
          <w:lang w:eastAsia="zh-CN"/>
          <w14:ligatures w14:val="none"/>
        </w:rPr>
        <w:t xml:space="preserve"> info</w:t>
      </w:r>
      <w:r w:rsidRPr="00481F97">
        <w:rPr>
          <w:rFonts w:ascii="Calibri" w:eastAsia="Aptos" w:hAnsi="Calibri"/>
          <w:kern w:val="0"/>
          <w:sz w:val="16"/>
          <w:szCs w:val="22"/>
          <w14:ligatures w14:val="none"/>
        </w:rPr>
        <w:t xml:space="preserve">rmation </w:t>
      </w:r>
      <w:r w:rsidRPr="00481F97">
        <w:rPr>
          <w:rFonts w:ascii="Calibri" w:eastAsia="DengXian" w:hAnsi="Calibri"/>
          <w:b/>
          <w:iCs/>
          <w:kern w:val="0"/>
          <w:sz w:val="22"/>
          <w:szCs w:val="22"/>
          <w:u w:val="single"/>
          <w:lang w:eastAsia="zh-CN"/>
          <w14:ligatures w14:val="none"/>
        </w:rPr>
        <w:t>flow</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censorship</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underutilization of</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human capital</w:t>
      </w:r>
      <w:r w:rsidRPr="00481F97">
        <w:rPr>
          <w:rFonts w:ascii="Calibri" w:eastAsia="Aptos" w:hAnsi="Calibri"/>
          <w:kern w:val="0"/>
          <w:sz w:val="22"/>
          <w:szCs w:val="22"/>
          <w:u w:val="single"/>
          <w14:ligatures w14:val="none"/>
        </w:rPr>
        <w:t>, 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resource exhaustion</w:t>
      </w:r>
      <w:r w:rsidRPr="00481F97">
        <w:rPr>
          <w:rFonts w:ascii="Calibri" w:eastAsia="Aptos" w:hAnsi="Calibri"/>
          <w:kern w:val="0"/>
          <w:sz w:val="22"/>
          <w:szCs w:val="22"/>
          <w:u w:val="single"/>
          <w14:ligatures w14:val="none"/>
        </w:rPr>
        <w:t>. In a shockingly brief time window, the internet has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 xml:space="preserve">changed </w:t>
      </w:r>
      <w:r w:rsidRPr="00481F97">
        <w:rPr>
          <w:rFonts w:ascii="Calibri" w:eastAsia="DengXian" w:hAnsi="Calibri"/>
          <w:b/>
          <w:iCs/>
          <w:kern w:val="0"/>
          <w:sz w:val="22"/>
          <w:szCs w:val="22"/>
          <w:highlight w:val="green"/>
          <w:u w:val="single"/>
          <w:lang w:eastAsia="zh-CN"/>
          <w14:ligatures w14:val="none"/>
        </w:rPr>
        <w:t>the existential equations</w:t>
      </w:r>
      <w:r w:rsidRPr="00481F97">
        <w:rPr>
          <w:rFonts w:ascii="Calibri" w:eastAsia="Aptos" w:hAnsi="Calibri"/>
          <w:kern w:val="0"/>
          <w:sz w:val="16"/>
          <w:szCs w:val="22"/>
          <w14:ligatures w14:val="none"/>
        </w:rPr>
        <w:t xml:space="preserve">. Previous </w:t>
      </w:r>
      <w:r w:rsidRPr="00481F97">
        <w:rPr>
          <w:rFonts w:ascii="Calibri" w:eastAsia="Aptos" w:hAnsi="Calibri"/>
          <w:kern w:val="0"/>
          <w:sz w:val="22"/>
          <w:szCs w:val="22"/>
          <w:highlight w:val="green"/>
          <w:u w:val="single"/>
          <w14:ligatures w14:val="none"/>
        </w:rPr>
        <w:t>challenges</w:t>
      </w:r>
      <w:r w:rsidRPr="00481F97">
        <w:rPr>
          <w:rFonts w:ascii="Calibri" w:eastAsia="Aptos" w:hAnsi="Calibri"/>
          <w:kern w:val="0"/>
          <w:sz w:val="22"/>
          <w:szCs w:val="22"/>
          <w:u w:val="single"/>
          <w14:ligatures w14:val="none"/>
        </w:rPr>
        <w:t xml:space="preserve"> to society now </w:t>
      </w:r>
      <w:r w:rsidRPr="00481F97">
        <w:rPr>
          <w:rFonts w:ascii="Calibri" w:eastAsia="Aptos" w:hAnsi="Calibri"/>
          <w:kern w:val="0"/>
          <w:sz w:val="22"/>
          <w:szCs w:val="22"/>
          <w:highlight w:val="green"/>
          <w:u w:val="single"/>
          <w14:ligatures w14:val="none"/>
        </w:rPr>
        <w:t>hold</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less threat</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and might be</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defanged entirely</w:t>
      </w:r>
      <w:r w:rsidRPr="00481F97">
        <w:rPr>
          <w:rFonts w:ascii="Calibri" w:eastAsia="Aptos" w:hAnsi="Calibri"/>
          <w:kern w:val="0"/>
          <w:sz w:val="16"/>
          <w:szCs w:val="22"/>
          <w14:ligatures w14:val="none"/>
        </w:rPr>
        <w:t>.</w:t>
      </w:r>
    </w:p>
    <w:p w14:paraId="0885BF0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This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doesn’t mean that we’re home free</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There will be</w:t>
      </w:r>
      <w:r w:rsidRPr="00481F97">
        <w:rPr>
          <w:rFonts w:ascii="Calibri" w:eastAsia="Aptos" w:hAnsi="Calibri"/>
          <w:kern w:val="0"/>
          <w:sz w:val="16"/>
          <w:szCs w:val="22"/>
          <w14:ligatures w14:val="none"/>
        </w:rPr>
        <w:t xml:space="preserve"> other </w:t>
      </w:r>
      <w:r w:rsidRPr="00481F97">
        <w:rPr>
          <w:rFonts w:ascii="Calibri" w:eastAsia="DengXian" w:hAnsi="Calibri"/>
          <w:b/>
          <w:iCs/>
          <w:kern w:val="0"/>
          <w:sz w:val="22"/>
          <w:szCs w:val="22"/>
          <w:highlight w:val="green"/>
          <w:u w:val="single"/>
          <w:lang w:eastAsia="zh-CN"/>
          <w14:ligatures w14:val="none"/>
        </w:rPr>
        <w:t>trials</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that</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threaten</w:t>
      </w:r>
      <w:r w:rsidRPr="00481F97">
        <w:rPr>
          <w:rFonts w:ascii="Calibri" w:eastAsia="DengXian" w:hAnsi="Calibri"/>
          <w:b/>
          <w:iCs/>
          <w:kern w:val="0"/>
          <w:sz w:val="22"/>
          <w:szCs w:val="22"/>
          <w:u w:val="single"/>
          <w:lang w:eastAsia="zh-CN"/>
          <w14:ligatures w14:val="none"/>
        </w:rPr>
        <w:t xml:space="preserve"> our future </w:t>
      </w:r>
      <w:r w:rsidRPr="00481F97">
        <w:rPr>
          <w:rFonts w:ascii="Calibri" w:eastAsia="DengXian" w:hAnsi="Calibri"/>
          <w:b/>
          <w:iCs/>
          <w:kern w:val="0"/>
          <w:sz w:val="22"/>
          <w:szCs w:val="22"/>
          <w:highlight w:val="green"/>
          <w:u w:val="single"/>
          <w:lang w:eastAsia="zh-CN"/>
          <w14:ligatures w14:val="none"/>
        </w:rPr>
        <w:t>survival</w:t>
      </w:r>
      <w:r w:rsidRPr="00481F97">
        <w:rPr>
          <w:rFonts w:ascii="Calibri" w:eastAsia="Aptos" w:hAnsi="Calibri"/>
          <w:kern w:val="0"/>
          <w:sz w:val="16"/>
          <w:szCs w:val="22"/>
          <w14:ligatures w14:val="none"/>
        </w:rPr>
        <w:t>; the argument here is that they’re unlikely to be the same as the old ones.</w:t>
      </w:r>
    </w:p>
    <w:p w14:paraId="0DFE10D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In this chapter, we’ll examine what the new threats look like.</w:t>
      </w:r>
    </w:p>
    <w:p w14:paraId="66D7C7E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First, let’s clarify that </w:t>
      </w:r>
      <w:r w:rsidRPr="00481F97">
        <w:rPr>
          <w:rFonts w:ascii="Calibri" w:eastAsia="Aptos" w:hAnsi="Calibri"/>
          <w:kern w:val="0"/>
          <w:sz w:val="22"/>
          <w:szCs w:val="22"/>
          <w:u w:val="single"/>
          <w14:ligatures w14:val="none"/>
        </w:rPr>
        <w:t>several</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existential threats</w:t>
      </w:r>
      <w:r w:rsidRPr="00481F97">
        <w:rPr>
          <w:rFonts w:ascii="Calibri" w:eastAsia="Aptos" w:hAnsi="Calibri"/>
          <w:kern w:val="0"/>
          <w:sz w:val="16"/>
          <w:szCs w:val="22"/>
          <w14:ligatures w14:val="none"/>
        </w:rPr>
        <w:t xml:space="preserve"> may be unchanged by the advent of the internet. For example, in 1948, Melvin Tumin and John Bennett proposed prerequisites for a civilization’s survival that </w:t>
      </w:r>
      <w:r w:rsidRPr="00481F97">
        <w:rPr>
          <w:rFonts w:ascii="Calibri" w:eastAsia="Aptos" w:hAnsi="Calibri"/>
          <w:kern w:val="0"/>
          <w:sz w:val="22"/>
          <w:szCs w:val="22"/>
          <w:u w:val="single"/>
          <w14:ligatures w14:val="none"/>
        </w:rPr>
        <w:t>included</w:t>
      </w:r>
      <w:r w:rsidRPr="00481F97">
        <w:rPr>
          <w:rFonts w:ascii="Calibri" w:eastAsia="Aptos" w:hAnsi="Calibri"/>
          <w:kern w:val="0"/>
          <w:sz w:val="16"/>
          <w:szCs w:val="22"/>
          <w14:ligatures w14:val="none"/>
        </w:rPr>
        <w:t xml:space="preserve"> the basic </w:t>
      </w:r>
      <w:r w:rsidRPr="00481F97">
        <w:rPr>
          <w:rFonts w:ascii="Calibri" w:eastAsia="DengXian" w:hAnsi="Calibri"/>
          <w:b/>
          <w:iCs/>
          <w:kern w:val="0"/>
          <w:sz w:val="22"/>
          <w:szCs w:val="22"/>
          <w:highlight w:val="green"/>
          <w:u w:val="single"/>
          <w:lang w:eastAsia="zh-CN"/>
          <w14:ligatures w14:val="none"/>
        </w:rPr>
        <w:t>nutritional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needs</w:t>
      </w:r>
      <w:r w:rsidRPr="00481F97">
        <w:rPr>
          <w:rFonts w:ascii="Calibri" w:eastAsia="Aptos" w:hAnsi="Calibri"/>
          <w:kern w:val="0"/>
          <w:sz w:val="16"/>
          <w:szCs w:val="22"/>
          <w14:ligatures w14:val="none"/>
        </w:rPr>
        <w:t xml:space="preserve"> of a society, </w:t>
      </w:r>
      <w:r w:rsidRPr="00481F97">
        <w:rPr>
          <w:rFonts w:ascii="Calibri" w:eastAsia="Aptos" w:hAnsi="Calibri"/>
          <w:kern w:val="0"/>
          <w:sz w:val="22"/>
          <w:szCs w:val="22"/>
          <w:highlight w:val="green"/>
          <w:u w:val="single"/>
          <w14:ligatures w14:val="none"/>
        </w:rPr>
        <w:t>construction of a</w:t>
      </w:r>
      <w:r w:rsidRPr="00481F97">
        <w:rPr>
          <w:rFonts w:ascii="Calibri" w:eastAsia="Aptos" w:hAnsi="Calibri"/>
          <w:kern w:val="0"/>
          <w:sz w:val="22"/>
          <w:szCs w:val="22"/>
          <w:u w:val="single"/>
          <w14:ligatures w14:val="none"/>
        </w:rPr>
        <w:t xml:space="preserve"> good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legal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system</w:t>
      </w:r>
      <w:r w:rsidRPr="00481F97">
        <w:rPr>
          <w:rFonts w:ascii="Calibri" w:eastAsia="Aptos" w:hAnsi="Calibri"/>
          <w:kern w:val="0"/>
          <w:sz w:val="16"/>
          <w:szCs w:val="22"/>
          <w14:ligatures w14:val="none"/>
        </w:rPr>
        <w:t xml:space="preserve"> concerning property and trade, the </w:t>
      </w:r>
      <w:r w:rsidRPr="00481F97">
        <w:rPr>
          <w:rFonts w:ascii="Calibri" w:eastAsia="Aptos" w:hAnsi="Calibri"/>
          <w:kern w:val="0"/>
          <w:sz w:val="22"/>
          <w:szCs w:val="22"/>
          <w:highlight w:val="green"/>
          <w:u w:val="single"/>
          <w14:ligatures w14:val="none"/>
        </w:rPr>
        <w:t>maintenance of</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order</w:t>
      </w:r>
      <w:r w:rsidRPr="00481F97">
        <w:rPr>
          <w:rFonts w:ascii="Calibri" w:eastAsia="Aptos" w:hAnsi="Calibri"/>
          <w:kern w:val="0"/>
          <w:sz w:val="16"/>
          <w:szCs w:val="22"/>
          <w14:ligatures w14:val="none"/>
        </w:rPr>
        <w:t xml:space="preserve"> in the form of executive and judicial branches,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meaningful</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diplomacy</w:t>
      </w:r>
      <w:r w:rsidRPr="00481F97">
        <w:rPr>
          <w:rFonts w:ascii="Calibri" w:eastAsia="Aptos" w:hAnsi="Calibri"/>
          <w:kern w:val="0"/>
          <w:sz w:val="16"/>
          <w:szCs w:val="22"/>
          <w14:ligatures w14:val="none"/>
        </w:rPr>
        <w:t xml:space="preserve"> abroad. Will the internet touch on these other challenges? Perhaps, but there’s no guarantee. The hope is that </w:t>
      </w:r>
      <w:r w:rsidRPr="00481F97">
        <w:rPr>
          <w:rFonts w:ascii="Calibri" w:eastAsia="DengXian" w:hAnsi="Calibri"/>
          <w:b/>
          <w:iCs/>
          <w:kern w:val="0"/>
          <w:sz w:val="22"/>
          <w:szCs w:val="22"/>
          <w:u w:val="single"/>
          <w:lang w:eastAsia="zh-CN"/>
          <w14:ligatures w14:val="none"/>
        </w:rPr>
        <w:t>crowdsourcing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 democratized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education</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will allow us to improve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food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distribution and</w:t>
      </w:r>
      <w:r w:rsidRPr="00481F97">
        <w:rPr>
          <w:rFonts w:ascii="Calibri" w:eastAsia="Aptos" w:hAnsi="Calibri"/>
          <w:kern w:val="0"/>
          <w:sz w:val="16"/>
          <w:szCs w:val="22"/>
          <w14:ligatures w14:val="none"/>
        </w:rPr>
        <w:t xml:space="preserve"> long-distance </w:t>
      </w:r>
      <w:r w:rsidRPr="00481F97">
        <w:rPr>
          <w:rFonts w:ascii="Calibri" w:eastAsia="DengXian" w:hAnsi="Calibri"/>
          <w:b/>
          <w:iCs/>
          <w:kern w:val="0"/>
          <w:sz w:val="22"/>
          <w:szCs w:val="22"/>
          <w:highlight w:val="green"/>
          <w:u w:val="single"/>
          <w:lang w:eastAsia="zh-CN"/>
          <w14:ligatures w14:val="none"/>
        </w:rPr>
        <w:t>medical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care</w:t>
      </w:r>
      <w:r w:rsidRPr="00481F97">
        <w:rPr>
          <w:rFonts w:ascii="Calibri" w:eastAsia="Aptos" w:hAnsi="Calibri"/>
          <w:kern w:val="0"/>
          <w:sz w:val="22"/>
          <w:szCs w:val="22"/>
          <w:u w:val="single"/>
          <w14:ligatures w14:val="none"/>
        </w:rPr>
        <w:t>, increase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transparency</w:t>
      </w:r>
      <w:r w:rsidRPr="00481F97">
        <w:rPr>
          <w:rFonts w:ascii="Calibri" w:eastAsia="Aptos" w:hAnsi="Calibri"/>
          <w:kern w:val="0"/>
          <w:sz w:val="16"/>
          <w:szCs w:val="22"/>
          <w14:ligatures w14:val="none"/>
        </w:rPr>
        <w:t xml:space="preserve"> in government,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improve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i</w:t>
      </w:r>
      <w:r w:rsidRPr="00481F97">
        <w:rPr>
          <w:rFonts w:ascii="Calibri" w:eastAsia="Aptos" w:hAnsi="Calibri"/>
          <w:kern w:val="0"/>
          <w:sz w:val="16"/>
          <w:szCs w:val="22"/>
          <w14:ligatures w14:val="none"/>
        </w:rPr>
        <w:t xml:space="preserve">nternational </w:t>
      </w:r>
      <w:r w:rsidRPr="00481F97">
        <w:rPr>
          <w:rFonts w:ascii="Calibri" w:eastAsia="DengXian" w:hAnsi="Calibri"/>
          <w:b/>
          <w:iCs/>
          <w:kern w:val="0"/>
          <w:sz w:val="22"/>
          <w:szCs w:val="22"/>
          <w:highlight w:val="green"/>
          <w:u w:val="single"/>
          <w:lang w:eastAsia="zh-CN"/>
          <w14:ligatures w14:val="none"/>
        </w:rPr>
        <w:t>r</w:t>
      </w:r>
      <w:r w:rsidRPr="00481F97">
        <w:rPr>
          <w:rFonts w:ascii="Calibri" w:eastAsia="Aptos" w:hAnsi="Calibri"/>
          <w:kern w:val="0"/>
          <w:sz w:val="16"/>
          <w:szCs w:val="22"/>
          <w14:ligatures w14:val="none"/>
        </w:rPr>
        <w:t>elations. It is hopeful, but not inevitable.</w:t>
      </w:r>
    </w:p>
    <w:p w14:paraId="7F1D395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More generally, we saw in the previous chapter the suggestion of Tainter and Toynbee that societies fail because they do not change their fixed designs for solving problems. In other words, civilizations discover problems for which they can find no solution. I suggested that </w:t>
      </w:r>
      <w:r w:rsidRPr="00481F97">
        <w:rPr>
          <w:rFonts w:ascii="Calibri" w:eastAsia="Aptos" w:hAnsi="Calibri"/>
          <w:kern w:val="0"/>
          <w:sz w:val="22"/>
          <w:szCs w:val="22"/>
          <w:u w:val="single"/>
          <w14:ligatures w14:val="none"/>
        </w:rPr>
        <w:t>the democratization of education might give us</w:t>
      </w:r>
      <w:r w:rsidRPr="00481F97">
        <w:rPr>
          <w:rFonts w:ascii="Calibri" w:eastAsia="Aptos" w:hAnsi="Calibri"/>
          <w:kern w:val="0"/>
          <w:sz w:val="16"/>
          <w:szCs w:val="22"/>
          <w14:ligatures w14:val="none"/>
        </w:rPr>
        <w:t xml:space="preserve"> some </w:t>
      </w:r>
      <w:r w:rsidRPr="00481F97">
        <w:rPr>
          <w:rFonts w:ascii="Calibri" w:eastAsia="DengXian" w:hAnsi="Calibri"/>
          <w:b/>
          <w:iCs/>
          <w:kern w:val="0"/>
          <w:sz w:val="22"/>
          <w:szCs w:val="22"/>
          <w:u w:val="single"/>
          <w:lang w:eastAsia="zh-CN"/>
          <w14:ligatures w14:val="none"/>
        </w:rPr>
        <w:t>fortification</w:t>
      </w:r>
      <w:r w:rsidRPr="00481F97">
        <w:rPr>
          <w:rFonts w:ascii="Calibri" w:eastAsia="Aptos" w:hAnsi="Calibri"/>
          <w:kern w:val="0"/>
          <w:sz w:val="16"/>
          <w:szCs w:val="22"/>
          <w14:ligatures w14:val="none"/>
        </w:rPr>
        <w:t xml:space="preserve"> against this outcome: </w:t>
      </w:r>
      <w:r w:rsidRPr="00481F97">
        <w:rPr>
          <w:rFonts w:ascii="Calibri" w:eastAsia="Aptos" w:hAnsi="Calibri"/>
          <w:kern w:val="0"/>
          <w:sz w:val="22"/>
          <w:szCs w:val="22"/>
          <w:u w:val="single"/>
          <w14:ligatures w14:val="none"/>
        </w:rPr>
        <w:t>by capitalizing on</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billions of brains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we become more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innovative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in the face of danger</w:t>
      </w:r>
      <w:r w:rsidRPr="00481F97">
        <w:rPr>
          <w:rFonts w:ascii="Calibri" w:eastAsia="Aptos" w:hAnsi="Calibri"/>
          <w:kern w:val="0"/>
          <w:sz w:val="16"/>
          <w:szCs w:val="22"/>
          <w14:ligatures w14:val="none"/>
        </w:rPr>
        <w:t>. Of course, we have no real guarantee that this approach will be sufficient against the infinitely versatile misbehavior of future eons.</w:t>
      </w:r>
    </w:p>
    <w:p w14:paraId="1F2EB16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hope that the internet will spur continuously innovative thinking in our society is something to be devoutly wished for, but there is no way to be certain.</w:t>
      </w:r>
    </w:p>
    <w:p w14:paraId="5D597A3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CAN THE NET GO DOWN?</w:t>
      </w:r>
    </w:p>
    <w:p w14:paraId="4CB16A3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Because the internet has become</w:t>
      </w:r>
      <w:r w:rsidRPr="00481F97">
        <w:rPr>
          <w:rFonts w:ascii="Calibri" w:eastAsia="Aptos" w:hAnsi="Calibri"/>
          <w:kern w:val="0"/>
          <w:sz w:val="16"/>
          <w:szCs w:val="22"/>
          <w14:ligatures w14:val="none"/>
        </w:rPr>
        <w:t xml:space="preserve"> such an </w:t>
      </w:r>
      <w:r w:rsidRPr="00481F97">
        <w:rPr>
          <w:rFonts w:ascii="Calibri" w:eastAsia="DengXian" w:hAnsi="Calibri"/>
          <w:b/>
          <w:iCs/>
          <w:kern w:val="0"/>
          <w:sz w:val="22"/>
          <w:szCs w:val="22"/>
          <w:highlight w:val="green"/>
          <w:u w:val="single"/>
          <w:lang w:eastAsia="zh-CN"/>
          <w14:ligatures w14:val="none"/>
        </w:rPr>
        <w:t>integral</w:t>
      </w:r>
      <w:r w:rsidRPr="00481F97">
        <w:rPr>
          <w:rFonts w:ascii="Calibri" w:eastAsia="Aptos" w:hAnsi="Calibri"/>
          <w:kern w:val="0"/>
          <w:sz w:val="16"/>
          <w:szCs w:val="22"/>
          <w14:ligatures w14:val="none"/>
        </w:rPr>
        <w:t xml:space="preserve"> part of our world, </w:t>
      </w:r>
      <w:r w:rsidRPr="00481F97">
        <w:rPr>
          <w:rFonts w:ascii="Calibri" w:eastAsia="Aptos" w:hAnsi="Calibri"/>
          <w:kern w:val="0"/>
          <w:sz w:val="22"/>
          <w:szCs w:val="22"/>
          <w:highlight w:val="green"/>
          <w:u w:val="single"/>
          <w14:ligatures w14:val="none"/>
        </w:rPr>
        <w:t>we may be in</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more danger than ever</w:t>
      </w:r>
      <w:r w:rsidRPr="00481F97">
        <w:rPr>
          <w:rFonts w:ascii="Calibri" w:eastAsia="Aptos" w:hAnsi="Calibri"/>
          <w:kern w:val="0"/>
          <w:sz w:val="16"/>
          <w:szCs w:val="22"/>
          <w14:ligatures w14:val="none"/>
        </w:rPr>
        <w:t xml:space="preserve"> should it go down. </w:t>
      </w:r>
      <w:r w:rsidRPr="00481F97">
        <w:rPr>
          <w:rFonts w:ascii="Calibri" w:eastAsia="Aptos" w:hAnsi="Calibri"/>
          <w:kern w:val="0"/>
          <w:sz w:val="22"/>
          <w:szCs w:val="22"/>
          <w:u w:val="single"/>
          <w14:ligatures w14:val="none"/>
        </w:rPr>
        <w:t>The internet has not yet stopped working in its first 10,000 days, which encourages many people to surmise that it</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never will</w:t>
      </w:r>
      <w:r w:rsidRPr="00481F97">
        <w:rPr>
          <w:rFonts w:ascii="Calibri" w:eastAsia="Aptos" w:hAnsi="Calibri"/>
          <w:kern w:val="0"/>
          <w:sz w:val="22"/>
          <w:szCs w:val="22"/>
          <w:u w:val="single"/>
          <w14:ligatures w14:val="none"/>
        </w:rPr>
        <w:t>. But</w:t>
      </w:r>
      <w:r w:rsidRPr="00481F97">
        <w:rPr>
          <w:rFonts w:ascii="Calibri" w:eastAsia="Aptos" w:hAnsi="Calibri"/>
          <w:kern w:val="0"/>
          <w:sz w:val="16"/>
          <w:szCs w:val="22"/>
          <w14:ligatures w14:val="none"/>
        </w:rPr>
        <w:t xml:space="preserve"> like any system – biological or manmade – </w:t>
      </w:r>
      <w:r w:rsidRPr="00481F97">
        <w:rPr>
          <w:rFonts w:ascii="Calibri" w:eastAsia="Aptos" w:hAnsi="Calibri"/>
          <w:kern w:val="0"/>
          <w:sz w:val="22"/>
          <w:szCs w:val="22"/>
          <w:u w:val="single"/>
          <w14:ligatures w14:val="none"/>
        </w:rPr>
        <w:t>it has the potential to become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pathological</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stop functioning</w:t>
      </w:r>
      <w:r w:rsidRPr="00481F97">
        <w:rPr>
          <w:rFonts w:ascii="Calibri" w:eastAsia="Aptos" w:hAnsi="Calibri"/>
          <w:kern w:val="0"/>
          <w:sz w:val="16"/>
          <w:szCs w:val="22"/>
          <w14:ligatures w14:val="none"/>
        </w:rPr>
        <w:t>. I suggest there are four main maladies to worry about.</w:t>
      </w:r>
    </w:p>
    <w:p w14:paraId="4D45881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1. Cyberwarfare</w:t>
      </w:r>
    </w:p>
    <w:p w14:paraId="7F82C3B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Wars of the future will be fought less by rugged soldiers in the field, and increasingly by smart kids in their workout clothes perched in front of computers slamming energy drinks. As our dependence shifts onto the internet, so do our vulnerabilities.</w:t>
      </w:r>
    </w:p>
    <w:p w14:paraId="569AB91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This future can already be detected in the tight relationship between corporeal conflicts and </w:t>
      </w:r>
      <w:proofErr w:type="spellStart"/>
      <w:r w:rsidRPr="00481F97">
        <w:rPr>
          <w:rFonts w:ascii="Calibri" w:eastAsia="Aptos" w:hAnsi="Calibri"/>
          <w:kern w:val="0"/>
          <w:sz w:val="16"/>
          <w:szCs w:val="22"/>
          <w14:ligatures w14:val="none"/>
        </w:rPr>
        <w:t>cyber attacks</w:t>
      </w:r>
      <w:proofErr w:type="spellEnd"/>
      <w:r w:rsidRPr="00481F97">
        <w:rPr>
          <w:rFonts w:ascii="Calibri" w:eastAsia="Aptos" w:hAnsi="Calibri"/>
          <w:kern w:val="0"/>
          <w:sz w:val="16"/>
          <w:szCs w:val="22"/>
          <w14:ligatures w14:val="none"/>
        </w:rPr>
        <w:t>. When one examines the physical conflicts between India and Pakistan, the Israelis and Palestinians, or the parties in the collapse of Yugoslavia, the escalation of meat-space violence is immediately mirrored by cyberspace warfare.</w:t>
      </w:r>
    </w:p>
    <w:p w14:paraId="08BA919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main targets in cyberwar are largely military targets, but increasingly large multinational corporations are in the crosshairs as well. Take one of them down, even temporarily, and you have done more damage to the economy of your enemy than scores of soldier deaths.</w:t>
      </w:r>
    </w:p>
    <w:p w14:paraId="786F8A6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Since the beginning of the computer era – the 1960s – there have been </w:t>
      </w:r>
      <w:r w:rsidRPr="00481F97">
        <w:rPr>
          <w:rFonts w:ascii="Calibri" w:eastAsia="Aptos" w:hAnsi="Calibri"/>
          <w:kern w:val="0"/>
          <w:sz w:val="22"/>
          <w:szCs w:val="22"/>
          <w:u w:val="single"/>
          <w14:ligatures w14:val="none"/>
        </w:rPr>
        <w:t>computer</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viruses</w:t>
      </w:r>
      <w:r w:rsidRPr="00481F97">
        <w:rPr>
          <w:rFonts w:ascii="Calibri" w:eastAsia="Aptos" w:hAnsi="Calibri"/>
          <w:kern w:val="0"/>
          <w:sz w:val="16"/>
          <w:szCs w:val="22"/>
          <w14:ligatures w14:val="none"/>
        </w:rPr>
        <w:t xml:space="preserve">: programs </w:t>
      </w:r>
      <w:r w:rsidRPr="00481F97">
        <w:rPr>
          <w:rFonts w:ascii="Calibri" w:eastAsia="Aptos" w:hAnsi="Calibri"/>
          <w:kern w:val="0"/>
          <w:sz w:val="22"/>
          <w:szCs w:val="22"/>
          <w:u w:val="single"/>
          <w14:ligatures w14:val="none"/>
        </w:rPr>
        <w:t>that latch onto a host</w:t>
      </w:r>
      <w:r w:rsidRPr="00481F97">
        <w:rPr>
          <w:rFonts w:ascii="Calibri" w:eastAsia="Aptos" w:hAnsi="Calibri"/>
          <w:kern w:val="0"/>
          <w:sz w:val="16"/>
          <w:szCs w:val="22"/>
          <w14:ligatures w14:val="none"/>
        </w:rPr>
        <w:t xml:space="preserve"> system </w:t>
      </w:r>
      <w:r w:rsidRPr="00481F97">
        <w:rPr>
          <w:rFonts w:ascii="Calibri" w:eastAsia="Aptos" w:hAnsi="Calibri"/>
          <w:kern w:val="0"/>
          <w:sz w:val="22"/>
          <w:szCs w:val="22"/>
          <w:u w:val="single"/>
          <w14:ligatures w14:val="none"/>
        </w:rPr>
        <w:t>to reproduce</w:t>
      </w:r>
      <w:r w:rsidRPr="00481F97">
        <w:rPr>
          <w:rFonts w:ascii="Calibri" w:eastAsia="Aptos" w:hAnsi="Calibri"/>
          <w:kern w:val="0"/>
          <w:sz w:val="16"/>
          <w:szCs w:val="22"/>
          <w14:ligatures w14:val="none"/>
        </w:rPr>
        <w:t xml:space="preserve"> themselves </w:t>
      </w:r>
      <w:r w:rsidRPr="00481F97">
        <w:rPr>
          <w:rFonts w:ascii="Calibri" w:eastAsia="Aptos" w:hAnsi="Calibri"/>
          <w:kern w:val="0"/>
          <w:sz w:val="22"/>
          <w:szCs w:val="22"/>
          <w:u w:val="single"/>
          <w14:ligatures w14:val="none"/>
        </w:rPr>
        <w:t>and send out</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new copies</w:t>
      </w:r>
      <w:r w:rsidRPr="00481F97">
        <w:rPr>
          <w:rFonts w:ascii="Calibri" w:eastAsia="Aptos" w:hAnsi="Calibri"/>
          <w:kern w:val="0"/>
          <w:sz w:val="16"/>
          <w:szCs w:val="22"/>
          <w14:ligatures w14:val="none"/>
        </w:rPr>
        <w:t xml:space="preserve">. Just as in biology, as computers have evolved in sophistication, so viruses have co-evolved. And the cousins to the viruses – worms – do not even need a host </w:t>
      </w:r>
      <w:proofErr w:type="gramStart"/>
      <w:r w:rsidRPr="00481F97">
        <w:rPr>
          <w:rFonts w:ascii="Calibri" w:eastAsia="Aptos" w:hAnsi="Calibri"/>
          <w:kern w:val="0"/>
          <w:sz w:val="16"/>
          <w:szCs w:val="22"/>
          <w14:ligatures w14:val="none"/>
        </w:rPr>
        <w:t>system, but</w:t>
      </w:r>
      <w:proofErr w:type="gramEnd"/>
      <w:r w:rsidRPr="00481F97">
        <w:rPr>
          <w:rFonts w:ascii="Calibri" w:eastAsia="Aptos" w:hAnsi="Calibri"/>
          <w:kern w:val="0"/>
          <w:sz w:val="16"/>
          <w:szCs w:val="22"/>
          <w14:ligatures w14:val="none"/>
        </w:rPr>
        <w:t xml:space="preserve"> can multiply themselves over networks.</w:t>
      </w:r>
    </w:p>
    <w:p w14:paraId="6A1E18C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Wondering if these are only a minor or theoretical concern? Consider the Stuxnet worm that raised its head in June 2010. This worm zigzagged its way into Iranian industrial systems, reprogrammed them and hid its tracks. Seemingly coming from nowhere, it proved itself as a destructive, unstoppable herald of what’s to come.</w:t>
      </w:r>
    </w:p>
    <w:p w14:paraId="1FA9E935"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It will surprise no one that cyberwarfare of the future </w:t>
      </w:r>
      <w:r w:rsidRPr="00481F97">
        <w:rPr>
          <w:rFonts w:ascii="Calibri" w:eastAsia="Aptos" w:hAnsi="Calibri"/>
          <w:kern w:val="0"/>
          <w:sz w:val="22"/>
          <w:szCs w:val="22"/>
          <w:highlight w:val="green"/>
          <w:u w:val="single"/>
          <w14:ligatures w14:val="none"/>
        </w:rPr>
        <w:t>will</w:t>
      </w:r>
      <w:r w:rsidRPr="00481F97">
        <w:rPr>
          <w:rFonts w:ascii="Calibri" w:eastAsia="Aptos" w:hAnsi="Calibri"/>
          <w:kern w:val="0"/>
          <w:sz w:val="22"/>
          <w:szCs w:val="22"/>
          <w:u w:val="single"/>
          <w14:ligatures w14:val="none"/>
        </w:rPr>
        <w:t xml:space="preserve"> involve</w:t>
      </w:r>
      <w:r w:rsidRPr="00481F97">
        <w:rPr>
          <w:rFonts w:ascii="Calibri" w:eastAsia="Aptos" w:hAnsi="Calibri"/>
          <w:kern w:val="0"/>
          <w:sz w:val="16"/>
          <w:szCs w:val="22"/>
          <w14:ligatures w14:val="none"/>
        </w:rPr>
        <w:t xml:space="preserve"> the </w:t>
      </w:r>
      <w:r w:rsidRPr="00481F97">
        <w:rPr>
          <w:rFonts w:ascii="Calibri" w:eastAsia="DengXian" w:hAnsi="Calibri"/>
          <w:b/>
          <w:iCs/>
          <w:kern w:val="0"/>
          <w:sz w:val="22"/>
          <w:szCs w:val="22"/>
          <w:highlight w:val="green"/>
          <w:u w:val="single"/>
          <w:lang w:eastAsia="zh-CN"/>
          <w14:ligatures w14:val="none"/>
        </w:rPr>
        <w:t>target</w:t>
      </w:r>
      <w:r w:rsidRPr="00481F97">
        <w:rPr>
          <w:rFonts w:ascii="Calibri" w:eastAsia="Aptos" w:hAnsi="Calibri"/>
          <w:kern w:val="0"/>
          <w:sz w:val="22"/>
          <w:szCs w:val="22"/>
          <w:u w:val="single"/>
          <w14:ligatures w14:val="none"/>
        </w:rPr>
        <w:t>ing</w:t>
      </w:r>
      <w:r w:rsidRPr="00481F97">
        <w:rPr>
          <w:rFonts w:ascii="Calibri" w:eastAsia="Aptos" w:hAnsi="Calibri"/>
          <w:kern w:val="0"/>
          <w:sz w:val="16"/>
          <w:szCs w:val="22"/>
          <w14:ligatures w14:val="none"/>
        </w:rPr>
        <w:t xml:space="preserve"> not only of military and industrial targets, but more </w:t>
      </w:r>
      <w:r w:rsidRPr="00481F97">
        <w:rPr>
          <w:rFonts w:ascii="Calibri" w:eastAsia="DengXian" w:hAnsi="Calibri"/>
          <w:b/>
          <w:iCs/>
          <w:kern w:val="0"/>
          <w:sz w:val="22"/>
          <w:szCs w:val="22"/>
          <w:highlight w:val="green"/>
          <w:u w:val="single"/>
          <w:lang w:eastAsia="zh-CN"/>
          <w14:ligatures w14:val="none"/>
        </w:rPr>
        <w:t>general</w:t>
      </w:r>
      <w:r w:rsidRPr="00481F97">
        <w:rPr>
          <w:rFonts w:ascii="Calibri" w:eastAsia="Aptos" w:hAnsi="Calibri"/>
          <w:kern w:val="0"/>
          <w:sz w:val="22"/>
          <w:szCs w:val="22"/>
          <w:u w:val="single"/>
          <w14:ligatures w14:val="none"/>
        </w:rPr>
        <w:t>ly</w:t>
      </w:r>
      <w:r w:rsidRPr="00481F97">
        <w:rPr>
          <w:rFonts w:ascii="Calibri" w:eastAsia="Aptos" w:hAnsi="Calibri"/>
          <w:kern w:val="0"/>
          <w:sz w:val="16"/>
          <w:szCs w:val="22"/>
          <w14:ligatures w14:val="none"/>
        </w:rPr>
        <w:t xml:space="preserve"> of </w:t>
      </w:r>
      <w:r w:rsidRPr="00481F97">
        <w:rPr>
          <w:rFonts w:ascii="Calibri" w:eastAsia="DengXian" w:hAnsi="Calibri"/>
          <w:b/>
          <w:iCs/>
          <w:kern w:val="0"/>
          <w:sz w:val="22"/>
          <w:szCs w:val="22"/>
          <w:highlight w:val="green"/>
          <w:u w:val="single"/>
          <w:lang w:eastAsia="zh-CN"/>
          <w14:ligatures w14:val="none"/>
        </w:rPr>
        <w:t>internet connectivity</w:t>
      </w:r>
      <w:r w:rsidRPr="00481F97">
        <w:rPr>
          <w:rFonts w:ascii="Calibri" w:eastAsia="Aptos" w:hAnsi="Calibri"/>
          <w:kern w:val="0"/>
          <w:sz w:val="16"/>
          <w:szCs w:val="22"/>
          <w14:ligatures w14:val="none"/>
        </w:rPr>
        <w:t>. If you want to take down your enemy, start by taking down their net.</w:t>
      </w:r>
    </w:p>
    <w:p w14:paraId="5464585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2. Cutting cables</w:t>
      </w:r>
    </w:p>
    <w:p w14:paraId="289DE363"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 xml:space="preserve">Although satellites are used for some internet traffic, over 99 percent of traffic is dependent on deep-sea networks of fiber-optic cables that blanket the ocean floor like a nervous system. These are a major physical target in wars, especially at special </w:t>
      </w:r>
      <w:proofErr w:type="gramStart"/>
      <w:r w:rsidRPr="00481F97">
        <w:rPr>
          <w:rFonts w:ascii="Calibri" w:eastAsia="Aptos" w:hAnsi="Calibri"/>
          <w:kern w:val="0"/>
          <w:sz w:val="16"/>
          <w:szCs w:val="16"/>
          <w14:ligatures w14:val="none"/>
        </w:rPr>
        <w:t>choke-points</w:t>
      </w:r>
      <w:proofErr w:type="gramEnd"/>
      <w:r w:rsidRPr="00481F97">
        <w:rPr>
          <w:rFonts w:ascii="Calibri" w:eastAsia="Aptos" w:hAnsi="Calibri"/>
          <w:kern w:val="0"/>
          <w:sz w:val="16"/>
          <w:szCs w:val="16"/>
          <w14:ligatures w14:val="none"/>
        </w:rPr>
        <w:t xml:space="preserve"> in the system. And this is not simply a theoretical prediction – the underwater battles are well underway.</w:t>
      </w:r>
    </w:p>
    <w:p w14:paraId="4C292860"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 xml:space="preserve">As much as three quarters of the international communications between the Middle East and Europe have been carried by two undersea cables: SEA-ME-WE 4 and FLAG Telecom’s FLAG Europe–Asia cable. On January 30, 2008, </w:t>
      </w:r>
      <w:proofErr w:type="gramStart"/>
      <w:r w:rsidRPr="00481F97">
        <w:rPr>
          <w:rFonts w:ascii="Calibri" w:eastAsia="Aptos" w:hAnsi="Calibri"/>
          <w:kern w:val="0"/>
          <w:sz w:val="16"/>
          <w:szCs w:val="16"/>
          <w14:ligatures w14:val="none"/>
        </w:rPr>
        <w:t>both of these</w:t>
      </w:r>
      <w:proofErr w:type="gramEnd"/>
      <w:r w:rsidRPr="00481F97">
        <w:rPr>
          <w:rFonts w:ascii="Calibri" w:eastAsia="Aptos" w:hAnsi="Calibri"/>
          <w:kern w:val="0"/>
          <w:sz w:val="16"/>
          <w:szCs w:val="16"/>
          <w14:ligatures w14:val="none"/>
        </w:rPr>
        <w:t xml:space="preserve"> cables were cut, severely disrupting internet and telephone traffic from India to Egypt.</w:t>
      </w:r>
    </w:p>
    <w:p w14:paraId="61FEDBCA"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It is still not clear how the cables were cut – or by whom. And for that matter, it is not clear how many cables were cut: some news reports suggest that there were up to at least eight. Initial speculations proposed that the cuts came from a ship anchor, but a video analysis soon revealed there were no ships in that region from twelve hours before until twelve hours after the slice.</w:t>
      </w:r>
    </w:p>
    <w:p w14:paraId="0942CA53"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 xml:space="preserve">Those cables were </w:t>
      </w:r>
      <w:proofErr w:type="gramStart"/>
      <w:r w:rsidRPr="00481F97">
        <w:rPr>
          <w:rFonts w:ascii="Calibri" w:eastAsia="Aptos" w:hAnsi="Calibri"/>
          <w:kern w:val="0"/>
          <w:sz w:val="16"/>
          <w:szCs w:val="16"/>
          <w14:ligatures w14:val="none"/>
        </w:rPr>
        <w:t>only</w:t>
      </w:r>
      <w:proofErr w:type="gramEnd"/>
      <w:r w:rsidRPr="00481F97">
        <w:rPr>
          <w:rFonts w:ascii="Calibri" w:eastAsia="Aptos" w:hAnsi="Calibri"/>
          <w:kern w:val="0"/>
          <w:sz w:val="16"/>
          <w:szCs w:val="16"/>
          <w14:ligatures w14:val="none"/>
        </w:rPr>
        <w:t xml:space="preserve"> the beginning. A few days later, on February 1, an undersea FLAG Falcon cable in the Persian Gulf was cut fifty-five miles off the coast of Dubai. On February 3, a cable between the United Arab Emirates and Qatar was cut. On February 4, the Khaleej Times reported that not only these cables had been affected, but also two more – a Persian Gulf cable near Iran, and a SEA-ME-WE 4 cable off the coast of Malaysia.</w:t>
      </w:r>
    </w:p>
    <w:p w14:paraId="625881E1"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These cuts led to widespread outages of the internet, especially in Iran. Suspicions that this reflected underwater sabotage derived in no small part from the geographical pattern: almost all the cables were cut in Middle Eastern waters near Muslim nations. Who might have done it? No one knows. But it is known that the US Navy has deployed undersea special operations for decades – in Operation Ivy Bells, for example, US Navy divers appear to have swum from submarines to tap an undersea cable in the Kuril Islands.</w:t>
      </w:r>
    </w:p>
    <w:p w14:paraId="787B89A0"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 xml:space="preserve">Whatever the truth behind the incident, we see that if a government or organization wants badly enough to sabotage </w:t>
      </w:r>
      <w:proofErr w:type="gramStart"/>
      <w:r w:rsidRPr="00481F97">
        <w:rPr>
          <w:rFonts w:ascii="Calibri" w:eastAsia="Aptos" w:hAnsi="Calibri"/>
          <w:kern w:val="0"/>
          <w:sz w:val="16"/>
          <w:szCs w:val="16"/>
          <w14:ligatures w14:val="none"/>
        </w:rPr>
        <w:t>the telecommunications</w:t>
      </w:r>
      <w:proofErr w:type="gramEnd"/>
      <w:r w:rsidRPr="00481F97">
        <w:rPr>
          <w:rFonts w:ascii="Calibri" w:eastAsia="Aptos" w:hAnsi="Calibri"/>
          <w:kern w:val="0"/>
          <w:sz w:val="16"/>
          <w:szCs w:val="16"/>
          <w14:ligatures w14:val="none"/>
        </w:rPr>
        <w:t xml:space="preserve"> across a wide swath, it is possible. New deep-sea cables are urgently needed to protect the global economy – because businesses worldwide are vulnerable to the targeting of ‘choke points’ in underwater communications. Whether by terrorists, governments, or </w:t>
      </w:r>
      <w:proofErr w:type="spellStart"/>
      <w:r w:rsidRPr="00481F97">
        <w:rPr>
          <w:rFonts w:ascii="Calibri" w:eastAsia="Aptos" w:hAnsi="Calibri"/>
          <w:kern w:val="0"/>
          <w:sz w:val="16"/>
          <w:szCs w:val="16"/>
          <w14:ligatures w14:val="none"/>
        </w:rPr>
        <w:t>cyberpirates</w:t>
      </w:r>
      <w:proofErr w:type="spellEnd"/>
      <w:r w:rsidRPr="00481F97">
        <w:rPr>
          <w:rFonts w:ascii="Calibri" w:eastAsia="Aptos" w:hAnsi="Calibri"/>
          <w:kern w:val="0"/>
          <w:sz w:val="16"/>
          <w:szCs w:val="16"/>
          <w14:ligatures w14:val="none"/>
        </w:rPr>
        <w:t>, these weak points in the chain should be keeping us all up at night.</w:t>
      </w:r>
    </w:p>
    <w:p w14:paraId="365BA6C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3. Political mandate</w:t>
      </w:r>
    </w:p>
    <w:p w14:paraId="7518F5A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In the face of the 2010 post-election riots in Iran, the government there shut down the net for forty-five minutes, presumably to set up filtering of YouTube, Twitter, and other sites. Egypt did the same in the revolution of early 2011. China is actively pursuing the capability to shut down its own internet this way.</w:t>
      </w:r>
    </w:p>
    <w:p w14:paraId="5995FD8F"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But it’s not just countries like Iran and China that think about this kind of control over the net. In 2010, a homeland security committee in the United States senate approved a bill to give the president authority to do exactly this same thing: to have and to hold an internet kill-switch. The bill, Protecting Cyberspace as a National Asset Act (PCNAA), proposed to give the president ‘emergency authority to shut down private sector or government networks in the event of a cyber-attack capable of causing massive damage or loss of life’.</w:t>
      </w:r>
    </w:p>
    <w:p w14:paraId="6A2D3FC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Almost unanimously, internet security analysts feel that shutting down the net would inevitably do more harm than good, given our predicted level of dependency on it in time of war for news, communication with loved ones, and crisis information aggregation.</w:t>
      </w:r>
    </w:p>
    <w:p w14:paraId="64F46D3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Security guru Bruce Schneier identifies at least three problems with the idea. First, the hope of building an ‘electronic Maginot Line’ is flawed: there will always be hundreds of ways for enemies to get around it. No nation or legal decree can plug all the holes.</w:t>
      </w:r>
    </w:p>
    <w:p w14:paraId="100DB79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second major problem is that we will be entirely unable to predict the effects of such an attempted shutdown. As Schneier puts </w:t>
      </w:r>
      <w:proofErr w:type="gramStart"/>
      <w:r w:rsidRPr="00481F97">
        <w:rPr>
          <w:rFonts w:ascii="Calibri" w:eastAsia="Aptos" w:hAnsi="Calibri"/>
          <w:kern w:val="0"/>
          <w:sz w:val="16"/>
          <w:szCs w:val="22"/>
          <w14:ligatures w14:val="none"/>
        </w:rPr>
        <w:t>it: ‘</w:t>
      </w:r>
      <w:proofErr w:type="gramEnd"/>
      <w:r w:rsidRPr="00481F97">
        <w:rPr>
          <w:rFonts w:ascii="Calibri" w:eastAsia="Aptos" w:hAnsi="Calibri"/>
          <w:kern w:val="0"/>
          <w:sz w:val="16"/>
          <w:szCs w:val="22"/>
          <w14:ligatures w14:val="none"/>
        </w:rPr>
        <w:t>The Internet is the most complex machine mankind has ever built, and shutting down portions of it would have all sorts of unforeseen ancillary effects.’</w:t>
      </w:r>
    </w:p>
    <w:p w14:paraId="7949A818"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third major problem is the security hole it exposes. Once a domestic internet kill-switch has been built, why would a </w:t>
      </w:r>
      <w:proofErr w:type="spellStart"/>
      <w:r w:rsidRPr="00481F97">
        <w:rPr>
          <w:rFonts w:ascii="Calibri" w:eastAsia="Aptos" w:hAnsi="Calibri"/>
          <w:kern w:val="0"/>
          <w:sz w:val="16"/>
          <w:szCs w:val="22"/>
          <w14:ligatures w14:val="none"/>
        </w:rPr>
        <w:t>cyberattacker</w:t>
      </w:r>
      <w:proofErr w:type="spellEnd"/>
      <w:r w:rsidRPr="00481F97">
        <w:rPr>
          <w:rFonts w:ascii="Calibri" w:eastAsia="Aptos" w:hAnsi="Calibri"/>
          <w:kern w:val="0"/>
          <w:sz w:val="16"/>
          <w:szCs w:val="22"/>
          <w14:ligatures w14:val="none"/>
        </w:rPr>
        <w:t xml:space="preserve"> concentrate his efforts on anything else?</w:t>
      </w:r>
    </w:p>
    <w:p w14:paraId="19C2AB6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Given that the number of people who could use the net for good in </w:t>
      </w:r>
      <w:proofErr w:type="gramStart"/>
      <w:r w:rsidRPr="00481F97">
        <w:rPr>
          <w:rFonts w:ascii="Calibri" w:eastAsia="Aptos" w:hAnsi="Calibri"/>
          <w:kern w:val="0"/>
          <w:sz w:val="16"/>
          <w:szCs w:val="22"/>
          <w14:ligatures w14:val="none"/>
        </w:rPr>
        <w:t>a crisis situation</w:t>
      </w:r>
      <w:proofErr w:type="gramEnd"/>
      <w:r w:rsidRPr="00481F97">
        <w:rPr>
          <w:rFonts w:ascii="Calibri" w:eastAsia="Aptos" w:hAnsi="Calibri"/>
          <w:kern w:val="0"/>
          <w:sz w:val="16"/>
          <w:szCs w:val="22"/>
          <w14:ligatures w14:val="none"/>
        </w:rPr>
        <w:t xml:space="preserve"> will presumably outnumber the bad guys, it is probably best </w:t>
      </w:r>
      <w:proofErr w:type="gramStart"/>
      <w:r w:rsidRPr="00481F97">
        <w:rPr>
          <w:rFonts w:ascii="Calibri" w:eastAsia="Aptos" w:hAnsi="Calibri"/>
          <w:kern w:val="0"/>
          <w:sz w:val="16"/>
          <w:szCs w:val="22"/>
          <w14:ligatures w14:val="none"/>
        </w:rPr>
        <w:t>to not</w:t>
      </w:r>
      <w:proofErr w:type="gramEnd"/>
      <w:r w:rsidRPr="00481F97">
        <w:rPr>
          <w:rFonts w:ascii="Calibri" w:eastAsia="Aptos" w:hAnsi="Calibri"/>
          <w:kern w:val="0"/>
          <w:sz w:val="16"/>
          <w:szCs w:val="22"/>
          <w14:ligatures w14:val="none"/>
        </w:rPr>
        <w:t xml:space="preserve"> cut off our heavy dependence on the internet just when things are going bad. A survey by Unisys found 61 percent of Americans in approval of the internet kill-switch concept, which means this issue will require constant vigilance. Although the bill didn’t pass the House and Senate, its specter will surely resurface every several years. Be sure to tell your congressmen: back away from the switch, slowly.</w:t>
      </w:r>
    </w:p>
    <w:p w14:paraId="5C36BD6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4. Space weather</w:t>
      </w:r>
    </w:p>
    <w:p w14:paraId="3B0BEAB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When you think about the internet, you probably don’t worry about what’s happening on the surface of the sun 92 million miles away. But you should. Solar flares are one of the most serious threats for our communication systems.</w:t>
      </w:r>
    </w:p>
    <w:p w14:paraId="5339067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Consider satellite failures. One fine day in 1998, the Galaxy IV – a $250 million satellite floating 35,000 kilometers above the planet – suddenly spun out of control. Although it is difficult to know for certain, it is suspected this was because of a solar flare: the sun was acting up at that time, and several other satellites (owned by Germany, Japan, NASA, and Motorola) all failed at the same time. In any case, the effects were instant and worldwide. Eighty percent of pagers instantly went down. Physicians, managers, and drug dealers </w:t>
      </w:r>
      <w:proofErr w:type="gramStart"/>
      <w:r w:rsidRPr="00481F97">
        <w:rPr>
          <w:rFonts w:ascii="Calibri" w:eastAsia="Aptos" w:hAnsi="Calibri"/>
          <w:kern w:val="0"/>
          <w:sz w:val="16"/>
          <w:szCs w:val="22"/>
          <w14:ligatures w14:val="none"/>
        </w:rPr>
        <w:t>all across</w:t>
      </w:r>
      <w:proofErr w:type="gramEnd"/>
      <w:r w:rsidRPr="00481F97">
        <w:rPr>
          <w:rFonts w:ascii="Calibri" w:eastAsia="Aptos" w:hAnsi="Calibri"/>
          <w:kern w:val="0"/>
          <w:sz w:val="16"/>
          <w:szCs w:val="22"/>
          <w14:ligatures w14:val="none"/>
        </w:rPr>
        <w:t xml:space="preserve"> the United States looked down and realized they were no longer receiving pages. NPR, CBS, Direct PC internet, CNN’s airport network and dozens of other services went down. It is estimated that in recent years at least twelve satellites have been lost </w:t>
      </w:r>
      <w:proofErr w:type="gramStart"/>
      <w:r w:rsidRPr="00481F97">
        <w:rPr>
          <w:rFonts w:ascii="Calibri" w:eastAsia="Aptos" w:hAnsi="Calibri"/>
          <w:kern w:val="0"/>
          <w:sz w:val="16"/>
          <w:szCs w:val="22"/>
          <w14:ligatures w14:val="none"/>
        </w:rPr>
        <w:t>due to the effects</w:t>
      </w:r>
      <w:proofErr w:type="gramEnd"/>
      <w:r w:rsidRPr="00481F97">
        <w:rPr>
          <w:rFonts w:ascii="Calibri" w:eastAsia="Aptos" w:hAnsi="Calibri"/>
          <w:kern w:val="0"/>
          <w:sz w:val="16"/>
          <w:szCs w:val="22"/>
          <w14:ligatures w14:val="none"/>
        </w:rPr>
        <w:t xml:space="preserve"> of space weather.</w:t>
      </w:r>
    </w:p>
    <w:p w14:paraId="4DBABB3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But it’s not just satellites that we have to worry about. When a massive solar flare erupts on the sun, it can cause geomagnetic storms on Earth. The largest solar eruption recorded so far was in 1859. Known as the Carrington flare, it sent telegraph wires across Europe and America into a sparking, fritzing frenzy.</w:t>
      </w:r>
    </w:p>
    <w:p w14:paraId="0FADADC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Since that time, the technology blanketing the planet has changed quite a bit. If we were to get another solar flare of that size now, what would happen? The answer is clear to space physicists and electrical engineers: it would blow out transformers and melt down our computer systems. In a small disruption in 1989, an electromagnetic storm arrested power throughout most of Quebec and halted the Toronto stock market for three hours.</w:t>
      </w:r>
    </w:p>
    <w:p w14:paraId="14EFD7D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A major solar event could theoretically melt down the whole net. What earthquakes, bombs, and terrorism cannot do might be accomplished in moments by a solar corona.</w:t>
      </w:r>
    </w:p>
    <w:p w14:paraId="5037862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Given our dependence on the communication systems of our planet – both satellite- and ground-based, this is not simply a theoretical worry. The next major geomagnetic storms are expected at the peak of the next solar sunspot cycles, so hang on tight.</w:t>
      </w:r>
    </w:p>
    <w:p w14:paraId="7D22717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PROPOSAL: A SEED VAULT FOR THE NET</w:t>
      </w:r>
    </w:p>
    <w:p w14:paraId="2D67C04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Global Seed Vault in Svalbard is wedged into a small island in the Arctic, halfway between mainland Norway and the North Pole. It’s not a popular vacation destination unless you’re Santa or a seed biologist. The vault is a secure bank for the future of the world. It holds duplicate samples – that is, spare copies – of seeds held in gene banks worldwide. The seed vault provides insurance in the event of large-scale regional or global crises. If a nuclear winter, say, were to wipe out all the crops on the planet, future generations could reboot the agricultural system by hoofing it out to Svalbard.</w:t>
      </w:r>
    </w:p>
    <w:p w14:paraId="0047C90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I propose that we need to have a similar back-up security plan for the human knowledge that underlies the internet. I’m not talking about something like the Wayback Machine, which takes snapshots of websites </w:t>
      </w:r>
      <w:proofErr w:type="gramStart"/>
      <w:r w:rsidRPr="00481F97">
        <w:rPr>
          <w:rFonts w:ascii="Calibri" w:eastAsia="Aptos" w:hAnsi="Calibri"/>
          <w:kern w:val="0"/>
          <w:sz w:val="16"/>
          <w:szCs w:val="22"/>
          <w14:ligatures w14:val="none"/>
        </w:rPr>
        <w:t>through</w:t>
      </w:r>
      <w:proofErr w:type="gramEnd"/>
      <w:r w:rsidRPr="00481F97">
        <w:rPr>
          <w:rFonts w:ascii="Calibri" w:eastAsia="Aptos" w:hAnsi="Calibri"/>
          <w:kern w:val="0"/>
          <w:sz w:val="16"/>
          <w:szCs w:val="22"/>
          <w14:ligatures w14:val="none"/>
        </w:rPr>
        <w:t xml:space="preserve"> time. I’m talking about simple instructions, burned onto physical media, for how to generate electricity, how to build a computer, how to build a router and how to reconstitute the internet from basic principles. The internet may be the single most important technology that’s ever been invented. We have been the generation lucky enough to witness its inception, and we are now the ones responsible for its protection.</w:t>
      </w:r>
    </w:p>
    <w:p w14:paraId="5CF88AC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Remember life before the internet? Neither do I. But this book has been about reaching back into that </w:t>
      </w:r>
      <w:proofErr w:type="gramStart"/>
      <w:r w:rsidRPr="00481F97">
        <w:rPr>
          <w:rFonts w:ascii="Calibri" w:eastAsia="Aptos" w:hAnsi="Calibri"/>
          <w:kern w:val="0"/>
          <w:sz w:val="16"/>
          <w:szCs w:val="22"/>
          <w14:ligatures w14:val="none"/>
        </w:rPr>
        <w:t>not</w:t>
      </w:r>
      <w:proofErr w:type="gramEnd"/>
      <w:r w:rsidRPr="00481F97">
        <w:rPr>
          <w:rFonts w:ascii="Calibri" w:eastAsia="Aptos" w:hAnsi="Calibri"/>
          <w:kern w:val="0"/>
          <w:sz w:val="16"/>
          <w:szCs w:val="22"/>
          <w14:ligatures w14:val="none"/>
        </w:rPr>
        <w:t>-</w:t>
      </w:r>
      <w:proofErr w:type="spellStart"/>
      <w:r w:rsidRPr="00481F97">
        <w:rPr>
          <w:rFonts w:ascii="Calibri" w:eastAsia="Aptos" w:hAnsi="Calibri"/>
          <w:kern w:val="0"/>
          <w:sz w:val="16"/>
          <w:szCs w:val="22"/>
          <w14:ligatures w14:val="none"/>
        </w:rPr>
        <w:t>sodistant</w:t>
      </w:r>
      <w:proofErr w:type="spellEnd"/>
      <w:r w:rsidRPr="00481F97">
        <w:rPr>
          <w:rFonts w:ascii="Calibri" w:eastAsia="Aptos" w:hAnsi="Calibri"/>
          <w:kern w:val="0"/>
          <w:sz w:val="16"/>
          <w:szCs w:val="22"/>
          <w14:ligatures w14:val="none"/>
        </w:rPr>
        <w:t xml:space="preserve"> past to understand what the threats were then and how they have changed now.</w:t>
      </w:r>
    </w:p>
    <w:p w14:paraId="45EFED3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DengXian" w:hAnsi="Calibri"/>
          <w:b/>
          <w:iCs/>
          <w:kern w:val="0"/>
          <w:sz w:val="22"/>
          <w:szCs w:val="22"/>
          <w:highlight w:val="green"/>
          <w:u w:val="single"/>
          <w:lang w:eastAsia="zh-CN"/>
          <w14:ligatures w14:val="none"/>
        </w:rPr>
        <w:t>Great societies</w:t>
      </w:r>
      <w:r w:rsidRPr="00481F97">
        <w:rPr>
          <w:rFonts w:ascii="Calibri" w:eastAsia="Aptos" w:hAnsi="Calibri"/>
          <w:kern w:val="0"/>
          <w:sz w:val="16"/>
          <w:szCs w:val="22"/>
          <w14:ligatures w14:val="none"/>
        </w:rPr>
        <w:t xml:space="preserve"> such as the Romans, Athenians, Spartans, Egyptians, Mali, Songhai, Aztecs, Babylonians, Mesopotamians, Toltec, Maya and Anasazi </w:t>
      </w:r>
      <w:r w:rsidRPr="00481F97">
        <w:rPr>
          <w:rFonts w:ascii="Calibri" w:eastAsia="Aptos" w:hAnsi="Calibri"/>
          <w:kern w:val="0"/>
          <w:sz w:val="22"/>
          <w:szCs w:val="22"/>
          <w:highlight w:val="green"/>
          <w:u w:val="single"/>
          <w14:ligatures w14:val="none"/>
        </w:rPr>
        <w:t>have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grown up</w:t>
      </w:r>
      <w:r w:rsidRPr="00481F97">
        <w:rPr>
          <w:rFonts w:ascii="Calibri" w:eastAsia="Aptos" w:hAnsi="Calibri"/>
          <w:kern w:val="0"/>
          <w:sz w:val="22"/>
          <w:szCs w:val="22"/>
          <w:u w:val="single"/>
          <w14:ligatures w14:val="none"/>
        </w:rPr>
        <w:t>, sundered the bonds of</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self-preservation</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collapsed</w:t>
      </w:r>
      <w:r w:rsidRPr="00481F97">
        <w:rPr>
          <w:rFonts w:ascii="Calibri" w:eastAsia="Aptos" w:hAnsi="Calibri"/>
          <w:kern w:val="0"/>
          <w:sz w:val="16"/>
          <w:szCs w:val="22"/>
          <w14:ligatures w14:val="none"/>
        </w:rPr>
        <w:t xml:space="preserve">. I have argued that </w:t>
      </w:r>
      <w:r w:rsidRPr="00481F97">
        <w:rPr>
          <w:rFonts w:ascii="Calibri" w:eastAsia="Aptos" w:hAnsi="Calibri"/>
          <w:kern w:val="0"/>
          <w:sz w:val="22"/>
          <w:szCs w:val="22"/>
          <w:u w:val="single"/>
          <w14:ligatures w14:val="none"/>
        </w:rPr>
        <w:t>the advent of the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internet</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greatly</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reduces</w:t>
      </w:r>
      <w:r w:rsidRPr="00481F97">
        <w:rPr>
          <w:rFonts w:ascii="Calibri" w:eastAsia="DengXian" w:hAnsi="Calibri"/>
          <w:b/>
          <w:iCs/>
          <w:kern w:val="0"/>
          <w:sz w:val="22"/>
          <w:szCs w:val="22"/>
          <w:u w:val="single"/>
          <w:lang w:eastAsia="zh-CN"/>
          <w14:ligatures w14:val="none"/>
        </w:rPr>
        <w:t xml:space="preserve"> the potency of</w:t>
      </w:r>
      <w:r w:rsidRPr="00481F97">
        <w:rPr>
          <w:rFonts w:ascii="Calibri" w:eastAsia="Aptos" w:hAnsi="Calibri"/>
          <w:kern w:val="0"/>
          <w:sz w:val="16"/>
          <w:szCs w:val="22"/>
          <w14:ligatures w14:val="none"/>
        </w:rPr>
        <w:t xml:space="preserve"> six </w:t>
      </w:r>
      <w:r w:rsidRPr="00481F97">
        <w:rPr>
          <w:rFonts w:ascii="Calibri" w:eastAsia="DengXian" w:hAnsi="Calibri"/>
          <w:b/>
          <w:iCs/>
          <w:kern w:val="0"/>
          <w:sz w:val="22"/>
          <w:szCs w:val="22"/>
          <w:highlight w:val="green"/>
          <w:u w:val="single"/>
          <w:lang w:eastAsia="zh-CN"/>
          <w14:ligatures w14:val="none"/>
        </w:rPr>
        <w:t>major existential threats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that have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brought them down</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epidemics, natural disasters, poor info</w:t>
      </w:r>
      <w:r w:rsidRPr="00481F97">
        <w:rPr>
          <w:rFonts w:ascii="Calibri" w:eastAsia="DengXian" w:hAnsi="Calibri"/>
          <w:b/>
          <w:iCs/>
          <w:kern w:val="0"/>
          <w:sz w:val="22"/>
          <w:szCs w:val="22"/>
          <w:u w:val="single"/>
          <w:lang w:eastAsia="zh-CN"/>
          <w14:ligatures w14:val="none"/>
        </w:rPr>
        <w:t xml:space="preserve">rmation </w:t>
      </w:r>
      <w:r w:rsidRPr="00481F97">
        <w:rPr>
          <w:rFonts w:ascii="Calibri" w:eastAsia="DengXian" w:hAnsi="Calibri"/>
          <w:b/>
          <w:iCs/>
          <w:kern w:val="0"/>
          <w:sz w:val="22"/>
          <w:szCs w:val="22"/>
          <w:highlight w:val="green"/>
          <w:u w:val="single"/>
          <w:lang w:eastAsia="zh-CN"/>
          <w14:ligatures w14:val="none"/>
        </w:rPr>
        <w:t>flow</w:t>
      </w:r>
      <w:r w:rsidRPr="00481F97">
        <w:rPr>
          <w:rFonts w:ascii="Calibri" w:eastAsia="DengXian" w:hAnsi="Calibri"/>
          <w:b/>
          <w:iCs/>
          <w:kern w:val="0"/>
          <w:sz w:val="22"/>
          <w:szCs w:val="22"/>
          <w:u w:val="single"/>
          <w:lang w:eastAsia="zh-CN"/>
          <w14:ligatures w14:val="none"/>
        </w:rPr>
        <w:t xml:space="preserve">, political </w:t>
      </w:r>
      <w:r w:rsidRPr="00481F97">
        <w:rPr>
          <w:rFonts w:ascii="Calibri" w:eastAsia="DengXian" w:hAnsi="Calibri"/>
          <w:b/>
          <w:iCs/>
          <w:kern w:val="0"/>
          <w:sz w:val="22"/>
          <w:szCs w:val="22"/>
          <w:highlight w:val="green"/>
          <w:u w:val="single"/>
          <w:lang w:eastAsia="zh-CN"/>
          <w14:ligatures w14:val="none"/>
        </w:rPr>
        <w:t>corruption, resource depletion, and economic meltdown</w:t>
      </w:r>
      <w:r w:rsidRPr="00481F97">
        <w:rPr>
          <w:rFonts w:ascii="Calibri" w:eastAsia="Aptos" w:hAnsi="Calibri"/>
          <w:kern w:val="0"/>
          <w:sz w:val="16"/>
          <w:szCs w:val="22"/>
          <w14:ligatures w14:val="none"/>
        </w:rPr>
        <w:t>.</w:t>
      </w:r>
    </w:p>
    <w:p w14:paraId="206B92A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How will the internet shape our civilization’s trajectory? It’s impossible to know. But it appears that </w:t>
      </w:r>
      <w:r w:rsidRPr="00481F97">
        <w:rPr>
          <w:rFonts w:ascii="Calibri" w:eastAsia="Aptos" w:hAnsi="Calibri"/>
          <w:kern w:val="0"/>
          <w:sz w:val="22"/>
          <w:szCs w:val="22"/>
          <w:u w:val="single"/>
          <w14:ligatures w14:val="none"/>
        </w:rPr>
        <w:t xml:space="preserve">vast, </w:t>
      </w:r>
      <w:r w:rsidRPr="00481F97">
        <w:rPr>
          <w:rFonts w:ascii="Calibri" w:eastAsia="Aptos" w:hAnsi="Calibri"/>
          <w:kern w:val="0"/>
          <w:sz w:val="22"/>
          <w:szCs w:val="22"/>
          <w:highlight w:val="green"/>
          <w:u w:val="single"/>
          <w14:ligatures w14:val="none"/>
        </w:rPr>
        <w:t xml:space="preserve">networked communication serves as an </w:t>
      </w:r>
      <w:r w:rsidRPr="00481F97">
        <w:rPr>
          <w:rFonts w:ascii="Calibri" w:eastAsia="DengXian" w:hAnsi="Calibri"/>
          <w:b/>
          <w:iCs/>
          <w:kern w:val="0"/>
          <w:sz w:val="22"/>
          <w:szCs w:val="22"/>
          <w:highlight w:val="green"/>
          <w:u w:val="single"/>
          <w:lang w:eastAsia="zh-CN"/>
          <w14:ligatures w14:val="none"/>
        </w:rPr>
        <w:t>antidote</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to</w:t>
      </w:r>
      <w:r w:rsidRPr="00481F97">
        <w:rPr>
          <w:rFonts w:ascii="Calibri" w:eastAsia="Aptos" w:hAnsi="Calibri"/>
          <w:kern w:val="0"/>
          <w:sz w:val="22"/>
          <w:szCs w:val="22"/>
          <w:u w:val="single"/>
          <w14:ligatures w14:val="none"/>
        </w:rPr>
        <w:t xml:space="preserve"> </w:t>
      </w:r>
      <w:r w:rsidRPr="00481F97">
        <w:rPr>
          <w:rFonts w:ascii="Calibri" w:eastAsia="DengXian" w:hAnsi="Calibri"/>
          <w:b/>
          <w:iCs/>
          <w:kern w:val="0"/>
          <w:sz w:val="22"/>
          <w:szCs w:val="22"/>
          <w:u w:val="single"/>
          <w:lang w:eastAsia="zh-CN"/>
          <w14:ligatures w14:val="none"/>
        </w:rPr>
        <w:t xml:space="preserve">several </w:t>
      </w:r>
      <w:r w:rsidRPr="00481F97">
        <w:rPr>
          <w:rFonts w:ascii="Calibri" w:eastAsia="DengXian" w:hAnsi="Calibri"/>
          <w:b/>
          <w:iCs/>
          <w:kern w:val="0"/>
          <w:sz w:val="22"/>
          <w:szCs w:val="22"/>
          <w:highlight w:val="green"/>
          <w:u w:val="single"/>
          <w:lang w:eastAsia="zh-CN"/>
          <w14:ligatures w14:val="none"/>
        </w:rPr>
        <w:t>fatal societal diseases</w:t>
      </w:r>
      <w:r w:rsidRPr="00481F97">
        <w:rPr>
          <w:rFonts w:ascii="Calibri" w:eastAsia="Aptos" w:hAnsi="Calibri"/>
          <w:kern w:val="0"/>
          <w:sz w:val="22"/>
          <w:szCs w:val="22"/>
          <w:u w:val="single"/>
          <w14:ligatures w14:val="none"/>
        </w:rPr>
        <w:t xml:space="preserve">. Almost as an epiphenomenon of our other goals, we now command the capacity for </w:t>
      </w:r>
      <w:r w:rsidRPr="00481F97">
        <w:rPr>
          <w:rFonts w:ascii="Calibri" w:eastAsia="DengXian" w:hAnsi="Calibri"/>
          <w:b/>
          <w:iCs/>
          <w:kern w:val="0"/>
          <w:sz w:val="22"/>
          <w:szCs w:val="22"/>
          <w:u w:val="single"/>
          <w:lang w:eastAsia="zh-CN"/>
          <w14:ligatures w14:val="none"/>
        </w:rPr>
        <w:t>self-quarantining</w:t>
      </w:r>
      <w:r w:rsidRPr="00481F97">
        <w:rPr>
          <w:rFonts w:ascii="Calibri" w:eastAsia="Aptos" w:hAnsi="Calibri"/>
          <w:kern w:val="0"/>
          <w:sz w:val="22"/>
          <w:szCs w:val="22"/>
          <w:u w:val="single"/>
          <w14:ligatures w14:val="none"/>
        </w:rPr>
        <w:t>, retaining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knowledge</w:t>
      </w:r>
      <w:r w:rsidRPr="00481F97">
        <w:rPr>
          <w:rFonts w:ascii="Calibri" w:eastAsia="Aptos" w:hAnsi="Calibri"/>
          <w:kern w:val="0"/>
          <w:sz w:val="22"/>
          <w:szCs w:val="22"/>
          <w:u w:val="single"/>
          <w14:ligatures w14:val="none"/>
        </w:rPr>
        <w:t xml:space="preserve">, </w:t>
      </w:r>
      <w:r w:rsidRPr="00481F97">
        <w:rPr>
          <w:rFonts w:ascii="Calibri" w:eastAsia="DengXian" w:hAnsi="Calibri"/>
          <w:b/>
          <w:iCs/>
          <w:kern w:val="0"/>
          <w:sz w:val="22"/>
          <w:szCs w:val="22"/>
          <w:u w:val="single"/>
          <w:lang w:eastAsia="zh-CN"/>
          <w14:ligatures w14:val="none"/>
        </w:rPr>
        <w:t>speeding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info</w:t>
      </w:r>
      <w:r w:rsidRPr="00481F97">
        <w:rPr>
          <w:rFonts w:ascii="Calibri" w:eastAsia="Aptos" w:hAnsi="Calibri"/>
          <w:kern w:val="0"/>
          <w:sz w:val="16"/>
          <w:szCs w:val="22"/>
          <w14:ligatures w14:val="none"/>
        </w:rPr>
        <w:t xml:space="preserve">rmation flow, </w:t>
      </w:r>
      <w:r w:rsidRPr="00481F97">
        <w:rPr>
          <w:rFonts w:ascii="Calibri" w:eastAsia="Aptos" w:hAnsi="Calibri"/>
          <w:kern w:val="0"/>
          <w:sz w:val="22"/>
          <w:szCs w:val="22"/>
          <w:u w:val="single"/>
          <w14:ligatures w14:val="none"/>
        </w:rPr>
        <w:t>reducing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censorship</w:t>
      </w:r>
      <w:r w:rsidRPr="00481F97">
        <w:rPr>
          <w:rFonts w:ascii="Calibri" w:eastAsia="Aptos" w:hAnsi="Calibri"/>
          <w:kern w:val="0"/>
          <w:sz w:val="22"/>
          <w:szCs w:val="22"/>
          <w:u w:val="single"/>
          <w14:ligatures w14:val="none"/>
        </w:rPr>
        <w:t>, actualizing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human capital</w:t>
      </w:r>
      <w:r w:rsidRPr="00481F97">
        <w:rPr>
          <w:rFonts w:ascii="Calibri" w:eastAsia="Aptos" w:hAnsi="Calibri"/>
          <w:kern w:val="0"/>
          <w:sz w:val="22"/>
          <w:szCs w:val="22"/>
          <w:u w:val="single"/>
          <w14:ligatures w14:val="none"/>
        </w:rPr>
        <w:t>, 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saving energy</w:t>
      </w:r>
      <w:r w:rsidRPr="00481F97">
        <w:rPr>
          <w:rFonts w:ascii="Calibri" w:eastAsia="Aptos" w:hAnsi="Calibri"/>
          <w:kern w:val="0"/>
          <w:sz w:val="16"/>
          <w:szCs w:val="22"/>
          <w14:ligatures w14:val="none"/>
        </w:rPr>
        <w:t xml:space="preserve"> resources. </w:t>
      </w:r>
      <w:proofErr w:type="gramStart"/>
      <w:r w:rsidRPr="00481F97">
        <w:rPr>
          <w:rFonts w:ascii="Calibri" w:eastAsia="Aptos" w:hAnsi="Calibri"/>
          <w:kern w:val="0"/>
          <w:sz w:val="16"/>
          <w:szCs w:val="22"/>
          <w14:ligatures w14:val="none"/>
        </w:rPr>
        <w:t>So</w:t>
      </w:r>
      <w:proofErr w:type="gramEnd"/>
      <w:r w:rsidRPr="00481F97">
        <w:rPr>
          <w:rFonts w:ascii="Calibri" w:eastAsia="Aptos" w:hAnsi="Calibri"/>
          <w:kern w:val="0"/>
          <w:sz w:val="16"/>
          <w:szCs w:val="22"/>
          <w14:ligatures w14:val="none"/>
        </w:rPr>
        <w:t xml:space="preserve"> the next time your co-worker laments about pervasive </w:t>
      </w:r>
      <w:r w:rsidRPr="00481F97">
        <w:rPr>
          <w:rFonts w:ascii="Calibri" w:eastAsia="DengXian" w:hAnsi="Calibri"/>
          <w:b/>
          <w:iCs/>
          <w:kern w:val="0"/>
          <w:sz w:val="22"/>
          <w:szCs w:val="22"/>
          <w:highlight w:val="green"/>
          <w:u w:val="single"/>
          <w:lang w:eastAsia="zh-CN"/>
          <w14:ligatures w14:val="none"/>
        </w:rPr>
        <w:t>internet</w:t>
      </w:r>
      <w:r w:rsidRPr="00481F97">
        <w:rPr>
          <w:rFonts w:ascii="Calibri" w:eastAsia="Aptos" w:hAnsi="Calibri"/>
          <w:kern w:val="0"/>
          <w:sz w:val="16"/>
          <w:szCs w:val="22"/>
          <w14:ligatures w14:val="none"/>
        </w:rPr>
        <w:t xml:space="preserve"> addiction, fake news, the tyranny of email, and the diminishment of former values, you may want to suggest that this invention – even with all its flashy wastefulness – </w:t>
      </w:r>
      <w:r w:rsidRPr="00481F97">
        <w:rPr>
          <w:rFonts w:ascii="Calibri" w:eastAsia="Aptos" w:hAnsi="Calibri"/>
          <w:kern w:val="0"/>
          <w:sz w:val="22"/>
          <w:szCs w:val="22"/>
          <w:highlight w:val="green"/>
          <w:u w:val="single"/>
          <w14:ligatures w14:val="none"/>
        </w:rPr>
        <w:t>may</w:t>
      </w:r>
      <w:r w:rsidRPr="00481F97">
        <w:rPr>
          <w:rFonts w:ascii="Calibri" w:eastAsia="Aptos" w:hAnsi="Calibri"/>
          <w:kern w:val="0"/>
          <w:sz w:val="22"/>
          <w:szCs w:val="22"/>
          <w:u w:val="single"/>
          <w14:ligatures w14:val="none"/>
        </w:rPr>
        <w:t xml:space="preserve"> just </w:t>
      </w:r>
      <w:r w:rsidRPr="00481F97">
        <w:rPr>
          <w:rFonts w:ascii="Calibri" w:eastAsia="Aptos" w:hAnsi="Calibri"/>
          <w:kern w:val="0"/>
          <w:sz w:val="22"/>
          <w:szCs w:val="22"/>
          <w:highlight w:val="green"/>
          <w:u w:val="single"/>
          <w14:ligatures w14:val="none"/>
        </w:rPr>
        <w:t>be the</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thing that saves us</w:t>
      </w:r>
      <w:r w:rsidRPr="00481F97">
        <w:rPr>
          <w:rFonts w:ascii="Calibri" w:eastAsia="Aptos" w:hAnsi="Calibri"/>
          <w:kern w:val="0"/>
          <w:sz w:val="16"/>
          <w:szCs w:val="22"/>
          <w14:ligatures w14:val="none"/>
        </w:rPr>
        <w:t>.</w:t>
      </w:r>
    </w:p>
    <w:p w14:paraId="59E5AAF7"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And it’s key to </w:t>
      </w:r>
      <w:r w:rsidRPr="00481F97">
        <w:rPr>
          <w:rFonts w:ascii="Calibri" w:eastAsia="DengXian Light" w:hAnsi="Calibri" w:cs="Times New Roman"/>
          <w:b/>
          <w:iCs/>
          <w:kern w:val="0"/>
          <w:sz w:val="26"/>
          <w:szCs w:val="22"/>
          <w:u w:val="single"/>
          <w14:ligatures w14:val="none"/>
        </w:rPr>
        <w:t>agricultural sustainability</w:t>
      </w:r>
      <w:r w:rsidRPr="00481F97">
        <w:rPr>
          <w:rFonts w:ascii="Calibri" w:eastAsia="DengXian Light" w:hAnsi="Calibri" w:cs="Times New Roman"/>
          <w:b/>
          <w:iCs/>
          <w:kern w:val="0"/>
          <w:sz w:val="26"/>
          <w:szCs w:val="22"/>
          <w14:ligatures w14:val="none"/>
        </w:rPr>
        <w:t xml:space="preserve">. Otherwise, extinction from </w:t>
      </w:r>
      <w:r w:rsidRPr="00481F97">
        <w:rPr>
          <w:rFonts w:ascii="Calibri" w:eastAsia="DengXian Light" w:hAnsi="Calibri" w:cs="Times New Roman"/>
          <w:b/>
          <w:iCs/>
          <w:kern w:val="0"/>
          <w:sz w:val="26"/>
          <w:szCs w:val="22"/>
          <w:u w:val="single"/>
          <w14:ligatures w14:val="none"/>
        </w:rPr>
        <w:t>bio-d</w:t>
      </w:r>
      <w:r w:rsidRPr="00481F97">
        <w:rPr>
          <w:rFonts w:ascii="Calibri" w:eastAsia="DengXian Light" w:hAnsi="Calibri" w:cs="Times New Roman"/>
          <w:b/>
          <w:iCs/>
          <w:kern w:val="0"/>
          <w:sz w:val="26"/>
          <w:szCs w:val="22"/>
          <w14:ligatures w14:val="none"/>
        </w:rPr>
        <w:t xml:space="preserve">, </w:t>
      </w:r>
      <w:r w:rsidRPr="00481F97">
        <w:rPr>
          <w:rFonts w:ascii="Calibri" w:eastAsia="DengXian Light" w:hAnsi="Calibri" w:cs="Times New Roman"/>
          <w:b/>
          <w:iCs/>
          <w:kern w:val="0"/>
          <w:sz w:val="26"/>
          <w:szCs w:val="22"/>
          <w:u w:val="single"/>
          <w14:ligatures w14:val="none"/>
        </w:rPr>
        <w:t>warming</w:t>
      </w:r>
      <w:r w:rsidRPr="00481F97">
        <w:rPr>
          <w:rFonts w:ascii="Calibri" w:eastAsia="DengXian Light" w:hAnsi="Calibri" w:cs="Times New Roman"/>
          <w:b/>
          <w:iCs/>
          <w:kern w:val="0"/>
          <w:sz w:val="26"/>
          <w:szCs w:val="22"/>
          <w14:ligatures w14:val="none"/>
        </w:rPr>
        <w:t xml:space="preserve">, and </w:t>
      </w:r>
      <w:r w:rsidRPr="00481F97">
        <w:rPr>
          <w:rFonts w:ascii="Calibri" w:eastAsia="DengXian Light" w:hAnsi="Calibri" w:cs="Times New Roman"/>
          <w:b/>
          <w:iCs/>
          <w:kern w:val="0"/>
          <w:sz w:val="26"/>
          <w:szCs w:val="22"/>
          <w:u w:val="single"/>
          <w14:ligatures w14:val="none"/>
        </w:rPr>
        <w:t>starvation</w:t>
      </w:r>
      <w:r w:rsidRPr="00481F97">
        <w:rPr>
          <w:rFonts w:ascii="Calibri" w:eastAsia="DengXian Light" w:hAnsi="Calibri" w:cs="Times New Roman"/>
          <w:b/>
          <w:iCs/>
          <w:kern w:val="0"/>
          <w:sz w:val="26"/>
          <w:szCs w:val="22"/>
          <w14:ligatures w14:val="none"/>
        </w:rPr>
        <w:t>.</w:t>
      </w:r>
    </w:p>
    <w:p w14:paraId="5ADCBC91"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kern w:val="0"/>
          <w:sz w:val="22"/>
          <w:szCs w:val="22"/>
          <w14:ligatures w14:val="none"/>
        </w:rPr>
        <w:t xml:space="preserve">Reynolds </w:t>
      </w:r>
      <w:r w:rsidRPr="00481F97">
        <w:rPr>
          <w:rFonts w:ascii="Calibri" w:eastAsia="Aptos" w:hAnsi="Calibri"/>
          <w:b/>
          <w:bCs/>
          <w:kern w:val="0"/>
          <w:sz w:val="26"/>
          <w:szCs w:val="26"/>
          <w14:ligatures w14:val="none"/>
        </w:rPr>
        <w:t>Renda et al. 19</w:t>
      </w:r>
      <w:r w:rsidRPr="00481F97">
        <w:rPr>
          <w:rFonts w:ascii="Calibri" w:eastAsia="Aptos" w:hAnsi="Calibri"/>
          <w:kern w:val="0"/>
          <w:sz w:val="22"/>
          <w:szCs w:val="22"/>
          <w14:ligatures w14:val="none"/>
        </w:rPr>
        <w:t>, Senior Research Fellow at the Centre for European Policy Studies (CEPS) and a co-manager of the CEPS Digital Forum, "</w:t>
      </w:r>
      <w:proofErr w:type="spellStart"/>
      <w:r w:rsidRPr="00481F97">
        <w:rPr>
          <w:rFonts w:ascii="Calibri" w:eastAsia="Aptos" w:hAnsi="Calibri"/>
          <w:kern w:val="0"/>
          <w:sz w:val="22"/>
          <w:szCs w:val="22"/>
          <w14:ligatures w14:val="none"/>
        </w:rPr>
        <w:t>Digitising</w:t>
      </w:r>
      <w:proofErr w:type="spellEnd"/>
      <w:r w:rsidRPr="00481F97">
        <w:rPr>
          <w:rFonts w:ascii="Calibri" w:eastAsia="Aptos" w:hAnsi="Calibri"/>
          <w:kern w:val="0"/>
          <w:sz w:val="22"/>
          <w:szCs w:val="22"/>
          <w14:ligatures w14:val="none"/>
        </w:rPr>
        <w:t xml:space="preserve"> Agrifood: Pathways and Challenges", https://ideas.repec.org/p/eps/cepswp/25701.html, 2-1-2019//</w:t>
      </w:r>
      <w:proofErr w:type="spellStart"/>
      <w:r w:rsidRPr="00481F97">
        <w:rPr>
          <w:rFonts w:ascii="Calibri" w:eastAsia="Aptos" w:hAnsi="Calibri"/>
          <w:kern w:val="0"/>
          <w:sz w:val="22"/>
          <w:szCs w:val="22"/>
          <w14:ligatures w14:val="none"/>
        </w:rPr>
        <w:t>ILake</w:t>
      </w:r>
      <w:proofErr w:type="spellEnd"/>
      <w:r w:rsidRPr="00481F97">
        <w:rPr>
          <w:rFonts w:ascii="Calibri" w:eastAsia="Aptos" w:hAnsi="Calibri"/>
          <w:kern w:val="0"/>
          <w:sz w:val="22"/>
          <w:szCs w:val="22"/>
          <w14:ligatures w14:val="none"/>
        </w:rPr>
        <w:t>-AW</w:t>
      </w:r>
    </w:p>
    <w:p w14:paraId="613AE3A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Outside the planetary boundaries: the weight of agrifood </w:t>
      </w:r>
    </w:p>
    <w:p w14:paraId="2B3CB432" w14:textId="77777777" w:rsidR="00481F97" w:rsidRPr="00481F97" w:rsidRDefault="00481F97" w:rsidP="00481F97">
      <w:pPr>
        <w:spacing w:line="256" w:lineRule="auto"/>
        <w:rPr>
          <w:rFonts w:ascii="Calibri" w:eastAsia="Aptos" w:hAnsi="Calibri"/>
          <w:kern w:val="0"/>
          <w:sz w:val="22"/>
          <w:szCs w:val="22"/>
          <w:u w:val="single"/>
          <w14:ligatures w14:val="none"/>
        </w:rPr>
      </w:pPr>
      <w:r w:rsidRPr="00481F97">
        <w:rPr>
          <w:rFonts w:ascii="Calibri" w:eastAsia="Aptos" w:hAnsi="Calibri"/>
          <w:kern w:val="0"/>
          <w:sz w:val="22"/>
          <w:szCs w:val="22"/>
          <w:highlight w:val="green"/>
          <w:u w:val="single"/>
          <w14:ligatures w14:val="none"/>
        </w:rPr>
        <w:t>Ag</w:t>
      </w:r>
      <w:r w:rsidRPr="00481F97">
        <w:rPr>
          <w:rFonts w:ascii="Calibri" w:eastAsia="Aptos" w:hAnsi="Calibri"/>
          <w:kern w:val="0"/>
          <w:sz w:val="22"/>
          <w:szCs w:val="22"/>
          <w:u w:val="single"/>
          <w14:ligatures w14:val="none"/>
        </w:rPr>
        <w:t>riculture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highlight w:val="green"/>
          <w:u w:val="single"/>
          <w14:ligatures w14:val="none"/>
        </w:rPr>
        <w:t>and food</w:t>
      </w:r>
      <w:r w:rsidRPr="00481F97">
        <w:rPr>
          <w:rFonts w:ascii="Calibri" w:eastAsia="Aptos" w:hAnsi="Calibri"/>
          <w:kern w:val="0"/>
          <w:sz w:val="22"/>
          <w:szCs w:val="22"/>
          <w:u w:val="single"/>
          <w14:ligatures w14:val="none"/>
        </w:rPr>
        <w:t xml:space="preserve"> systems</w:t>
      </w:r>
      <w:r w:rsidRPr="00481F97">
        <w:rPr>
          <w:rFonts w:ascii="Calibri" w:eastAsia="Aptos" w:hAnsi="Calibri"/>
          <w:kern w:val="0"/>
          <w:sz w:val="16"/>
          <w:szCs w:val="22"/>
          <w14:ligatures w14:val="none"/>
        </w:rPr>
        <w:t xml:space="preserve"> (</w:t>
      </w:r>
      <w:proofErr w:type="gramStart"/>
      <w:r w:rsidRPr="00481F97">
        <w:rPr>
          <w:rFonts w:ascii="Calibri" w:eastAsia="Aptos" w:hAnsi="Calibri"/>
          <w:kern w:val="0"/>
          <w:sz w:val="16"/>
          <w:szCs w:val="22"/>
          <w14:ligatures w14:val="none"/>
        </w:rPr>
        <w:t>hereinafter, ‘</w:t>
      </w:r>
      <w:proofErr w:type="gramEnd"/>
      <w:r w:rsidRPr="00481F97">
        <w:rPr>
          <w:rFonts w:ascii="Calibri" w:eastAsia="Aptos" w:hAnsi="Calibri"/>
          <w:kern w:val="0"/>
          <w:sz w:val="16"/>
          <w:szCs w:val="22"/>
          <w14:ligatures w14:val="none"/>
        </w:rPr>
        <w:t xml:space="preserve">agrifood’) are both drivers and victims of these disruptions. Agriculture is </w:t>
      </w:r>
      <w:r w:rsidRPr="00481F97">
        <w:rPr>
          <w:rFonts w:ascii="Calibri" w:eastAsia="Aptos" w:hAnsi="Calibri"/>
          <w:kern w:val="0"/>
          <w:sz w:val="22"/>
          <w:szCs w:val="22"/>
          <w:highlight w:val="green"/>
          <w:u w:val="single"/>
          <w14:ligatures w14:val="none"/>
        </w:rPr>
        <w:t>responsible</w:t>
      </w:r>
      <w:r w:rsidRPr="00481F97">
        <w:rPr>
          <w:rFonts w:ascii="Calibri" w:eastAsia="Aptos" w:hAnsi="Calibri"/>
          <w:kern w:val="0"/>
          <w:sz w:val="22"/>
          <w:szCs w:val="22"/>
          <w:u w:val="single"/>
          <w14:ligatures w14:val="none"/>
        </w:rPr>
        <w:t xml:space="preserve"> for</w:t>
      </w:r>
      <w:r w:rsidRPr="00481F97">
        <w:rPr>
          <w:rFonts w:ascii="Calibri" w:eastAsia="Aptos" w:hAnsi="Calibri"/>
          <w:kern w:val="0"/>
          <w:sz w:val="16"/>
          <w:szCs w:val="22"/>
          <w14:ligatures w14:val="none"/>
        </w:rPr>
        <w:t xml:space="preserve"> a </w:t>
      </w:r>
      <w:r w:rsidRPr="00481F97">
        <w:rPr>
          <w:rFonts w:ascii="Calibri" w:eastAsia="DengXian" w:hAnsi="Calibri"/>
          <w:b/>
          <w:iCs/>
          <w:kern w:val="0"/>
          <w:sz w:val="22"/>
          <w:szCs w:val="22"/>
          <w:u w:val="single"/>
          <w:lang w:eastAsia="zh-CN"/>
          <w14:ligatures w14:val="none"/>
        </w:rPr>
        <w:t>significant</w:t>
      </w:r>
      <w:r w:rsidRPr="00481F97">
        <w:rPr>
          <w:rFonts w:ascii="Calibri" w:eastAsia="Aptos" w:hAnsi="Calibri"/>
          <w:kern w:val="0"/>
          <w:sz w:val="16"/>
          <w:szCs w:val="22"/>
          <w14:ligatures w14:val="none"/>
        </w:rPr>
        <w:t xml:space="preserve"> portion of </w:t>
      </w:r>
      <w:r w:rsidRPr="00481F97">
        <w:rPr>
          <w:rFonts w:ascii="Calibri" w:eastAsia="Aptos" w:hAnsi="Calibri"/>
          <w:kern w:val="0"/>
          <w:sz w:val="22"/>
          <w:szCs w:val="22"/>
          <w:highlight w:val="green"/>
          <w:u w:val="single"/>
          <w14:ligatures w14:val="none"/>
        </w:rPr>
        <w:t>GHG</w:t>
      </w:r>
      <w:r w:rsidRPr="00481F97">
        <w:rPr>
          <w:rFonts w:ascii="Calibri" w:eastAsia="Aptos" w:hAnsi="Calibri"/>
          <w:kern w:val="0"/>
          <w:sz w:val="22"/>
          <w:szCs w:val="22"/>
          <w:u w:val="single"/>
          <w14:ligatures w14:val="none"/>
        </w:rPr>
        <w:t xml:space="preserve"> emissions</w:t>
      </w:r>
      <w:r w:rsidRPr="00481F97">
        <w:rPr>
          <w:rFonts w:ascii="Calibri" w:eastAsia="Aptos" w:hAnsi="Calibri"/>
          <w:kern w:val="0"/>
          <w:sz w:val="16"/>
          <w:szCs w:val="22"/>
          <w14:ligatures w14:val="none"/>
        </w:rPr>
        <w:t xml:space="preserve">, including </w:t>
      </w:r>
      <w:proofErr w:type="gramStart"/>
      <w:r w:rsidRPr="00481F97">
        <w:rPr>
          <w:rFonts w:ascii="Calibri" w:eastAsia="Aptos" w:hAnsi="Calibri"/>
          <w:kern w:val="0"/>
          <w:sz w:val="16"/>
          <w:szCs w:val="22"/>
          <w14:ligatures w14:val="none"/>
        </w:rPr>
        <w:t>a majority of</w:t>
      </w:r>
      <w:proofErr w:type="gramEnd"/>
      <w:r w:rsidRPr="00481F97">
        <w:rPr>
          <w:rFonts w:ascii="Calibri" w:eastAsia="Aptos" w:hAnsi="Calibri"/>
          <w:kern w:val="0"/>
          <w:sz w:val="16"/>
          <w:szCs w:val="22"/>
          <w14:ligatures w14:val="none"/>
        </w:rPr>
        <w:t xml:space="preserve"> non-CO2 emissions. The </w:t>
      </w:r>
      <w:r w:rsidRPr="00481F97">
        <w:rPr>
          <w:rFonts w:ascii="Calibri" w:eastAsia="Aptos" w:hAnsi="Calibri"/>
          <w:kern w:val="0"/>
          <w:sz w:val="22"/>
          <w:szCs w:val="22"/>
          <w:u w:val="single"/>
          <w14:ligatures w14:val="none"/>
        </w:rPr>
        <w:t>global</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agrifood</w:t>
      </w:r>
      <w:r w:rsidRPr="00481F97">
        <w:rPr>
          <w:rFonts w:ascii="Calibri" w:eastAsia="Aptos" w:hAnsi="Calibri"/>
          <w:kern w:val="0"/>
          <w:sz w:val="16"/>
          <w:szCs w:val="22"/>
          <w14:ligatures w14:val="none"/>
        </w:rPr>
        <w:t xml:space="preserve"> chain, as whole, is </w:t>
      </w:r>
      <w:r w:rsidRPr="00481F97">
        <w:rPr>
          <w:rFonts w:ascii="Calibri" w:eastAsia="Aptos" w:hAnsi="Calibri"/>
          <w:kern w:val="0"/>
          <w:sz w:val="22"/>
          <w:szCs w:val="22"/>
          <w:u w:val="single"/>
          <w14:ligatures w14:val="none"/>
        </w:rPr>
        <w:t>estimated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to contribute </w:t>
      </w:r>
      <w:r w:rsidRPr="00481F97">
        <w:rPr>
          <w:rFonts w:ascii="Calibri" w:eastAsia="Aptos" w:hAnsi="Calibri"/>
          <w:kern w:val="0"/>
          <w:sz w:val="16"/>
          <w:szCs w:val="22"/>
          <w14:ligatures w14:val="none"/>
        </w:rPr>
        <w:t xml:space="preserve">between 21% and </w:t>
      </w:r>
      <w:r w:rsidRPr="00481F97">
        <w:rPr>
          <w:rFonts w:ascii="Calibri" w:eastAsia="DengXian" w:hAnsi="Calibri"/>
          <w:b/>
          <w:iCs/>
          <w:kern w:val="0"/>
          <w:sz w:val="22"/>
          <w:szCs w:val="22"/>
          <w:u w:val="single"/>
          <w:lang w:eastAsia="zh-CN"/>
          <w14:ligatures w14:val="none"/>
        </w:rPr>
        <w:t xml:space="preserve">37% </w:t>
      </w:r>
      <w:r w:rsidRPr="00481F97">
        <w:rPr>
          <w:rFonts w:ascii="Calibri" w:eastAsia="Aptos" w:hAnsi="Calibri"/>
          <w:kern w:val="0"/>
          <w:sz w:val="22"/>
          <w:szCs w:val="22"/>
          <w:u w:val="single"/>
          <w14:ligatures w14:val="none"/>
        </w:rPr>
        <w:t>of total net anthropogenic GHGs</w:t>
      </w:r>
      <w:r w:rsidRPr="00481F97">
        <w:rPr>
          <w:rFonts w:ascii="Calibri" w:eastAsia="Aptos" w:hAnsi="Calibri"/>
          <w:kern w:val="0"/>
          <w:sz w:val="16"/>
          <w:szCs w:val="22"/>
          <w14:ligatures w14:val="none"/>
        </w:rPr>
        <w:t xml:space="preserve">3 Source: J. Lokrantz/Azote based on Steffen et al. 2015. majority of water resources on Earth.4 The </w:t>
      </w:r>
      <w:r w:rsidRPr="00481F97">
        <w:rPr>
          <w:rFonts w:ascii="Calibri" w:eastAsia="Aptos" w:hAnsi="Calibri"/>
          <w:kern w:val="0"/>
          <w:sz w:val="22"/>
          <w:szCs w:val="22"/>
          <w:highlight w:val="green"/>
          <w:u w:val="single"/>
          <w14:ligatures w14:val="none"/>
        </w:rPr>
        <w:t>agrifood chain</w:t>
      </w:r>
      <w:r w:rsidRPr="00481F97">
        <w:rPr>
          <w:rFonts w:ascii="Calibri" w:eastAsia="Aptos" w:hAnsi="Calibri"/>
          <w:kern w:val="0"/>
          <w:sz w:val="22"/>
          <w:szCs w:val="22"/>
          <w:u w:val="single"/>
          <w14:ligatures w14:val="none"/>
        </w:rPr>
        <w:t xml:space="preserve"> is thus one of the </w:t>
      </w:r>
      <w:r w:rsidRPr="00481F97">
        <w:rPr>
          <w:rFonts w:ascii="Calibri" w:eastAsia="DengXian" w:hAnsi="Calibri"/>
          <w:b/>
          <w:iCs/>
          <w:kern w:val="0"/>
          <w:sz w:val="22"/>
          <w:szCs w:val="22"/>
          <w:highlight w:val="green"/>
          <w:u w:val="single"/>
          <w:lang w:eastAsia="zh-CN"/>
          <w14:ligatures w14:val="none"/>
        </w:rPr>
        <w:t>key</w:t>
      </w:r>
      <w:r w:rsidRPr="00481F97">
        <w:rPr>
          <w:rFonts w:ascii="Calibri" w:eastAsia="DengXian" w:hAnsi="Calibri"/>
          <w:b/>
          <w:iCs/>
          <w:kern w:val="0"/>
          <w:sz w:val="22"/>
          <w:szCs w:val="22"/>
          <w:u w:val="single"/>
          <w:lang w:eastAsia="zh-CN"/>
          <w14:ligatures w14:val="none"/>
        </w:rPr>
        <w:t xml:space="preserve"> battlefields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highlight w:val="green"/>
          <w:u w:val="single"/>
          <w14:ligatures w14:val="none"/>
        </w:rPr>
        <w:t>in</w:t>
      </w:r>
      <w:r w:rsidRPr="00481F97">
        <w:rPr>
          <w:rFonts w:ascii="Calibri" w:eastAsia="Aptos" w:hAnsi="Calibri"/>
          <w:kern w:val="0"/>
          <w:sz w:val="22"/>
          <w:szCs w:val="22"/>
          <w:u w:val="single"/>
          <w14:ligatures w14:val="none"/>
        </w:rPr>
        <w:t xml:space="preserve"> mankind’s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struggle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for a </w:t>
      </w:r>
      <w:r w:rsidRPr="00481F97">
        <w:rPr>
          <w:rFonts w:ascii="Calibri" w:eastAsia="DengXian" w:hAnsi="Calibri"/>
          <w:b/>
          <w:iCs/>
          <w:kern w:val="0"/>
          <w:sz w:val="22"/>
          <w:szCs w:val="22"/>
          <w:u w:val="single"/>
          <w:lang w:eastAsia="zh-CN"/>
          <w14:ligatures w14:val="none"/>
        </w:rPr>
        <w:t xml:space="preserve">more </w:t>
      </w:r>
      <w:r w:rsidRPr="00481F97">
        <w:rPr>
          <w:rFonts w:ascii="Calibri" w:eastAsia="DengXian" w:hAnsi="Calibri"/>
          <w:b/>
          <w:iCs/>
          <w:kern w:val="0"/>
          <w:sz w:val="22"/>
          <w:szCs w:val="22"/>
          <w:highlight w:val="green"/>
          <w:u w:val="single"/>
          <w:lang w:eastAsia="zh-CN"/>
          <w14:ligatures w14:val="none"/>
        </w:rPr>
        <w:t>sustainable future</w:t>
      </w:r>
      <w:r w:rsidRPr="00481F97">
        <w:rPr>
          <w:rFonts w:ascii="Calibri" w:eastAsia="Aptos" w:hAnsi="Calibri"/>
          <w:kern w:val="0"/>
          <w:sz w:val="16"/>
          <w:szCs w:val="22"/>
          <w14:ligatures w14:val="none"/>
        </w:rPr>
        <w:t xml:space="preserve">. Excessive and </w:t>
      </w:r>
      <w:r w:rsidRPr="00481F97">
        <w:rPr>
          <w:rFonts w:ascii="Calibri" w:eastAsia="Aptos" w:hAnsi="Calibri"/>
          <w:kern w:val="0"/>
          <w:sz w:val="22"/>
          <w:szCs w:val="22"/>
          <w:u w:val="single"/>
          <w14:ligatures w14:val="none"/>
        </w:rPr>
        <w:t>unsustainable use of land</w:t>
      </w:r>
      <w:r w:rsidRPr="00481F97">
        <w:rPr>
          <w:rFonts w:ascii="Calibri" w:eastAsia="Aptos" w:hAnsi="Calibri"/>
          <w:kern w:val="0"/>
          <w:sz w:val="16"/>
          <w:szCs w:val="22"/>
          <w14:ligatures w14:val="none"/>
        </w:rPr>
        <w:t xml:space="preserve"> resources</w:t>
      </w:r>
      <w:proofErr w:type="gramStart"/>
      <w:r w:rsidRPr="00481F97">
        <w:rPr>
          <w:rFonts w:ascii="Calibri" w:eastAsia="Aptos" w:hAnsi="Calibri"/>
          <w:kern w:val="0"/>
          <w:sz w:val="16"/>
          <w:szCs w:val="22"/>
          <w14:ligatures w14:val="none"/>
        </w:rPr>
        <w:t xml:space="preserve">, in particular, </w:t>
      </w:r>
      <w:r w:rsidRPr="00481F97">
        <w:rPr>
          <w:rFonts w:ascii="Calibri" w:eastAsia="Aptos" w:hAnsi="Calibri"/>
          <w:kern w:val="0"/>
          <w:sz w:val="22"/>
          <w:szCs w:val="22"/>
          <w:u w:val="single"/>
          <w14:ligatures w14:val="none"/>
        </w:rPr>
        <w:t>determines</w:t>
      </w:r>
      <w:proofErr w:type="gramEnd"/>
      <w:r w:rsidRPr="00481F97">
        <w:rPr>
          <w:rFonts w:ascii="Calibri" w:eastAsia="Aptos" w:hAnsi="Calibri"/>
          <w:kern w:val="0"/>
          <w:sz w:val="22"/>
          <w:szCs w:val="22"/>
          <w:u w:val="single"/>
          <w14:ligatures w14:val="none"/>
        </w:rPr>
        <w:t xml:space="preserve"> growing imbalances</w:t>
      </w:r>
      <w:r w:rsidRPr="00481F97">
        <w:rPr>
          <w:rFonts w:ascii="Calibri" w:eastAsia="Aptos" w:hAnsi="Calibri"/>
          <w:kern w:val="0"/>
          <w:sz w:val="16"/>
          <w:szCs w:val="22"/>
          <w14:ligatures w14:val="none"/>
        </w:rPr>
        <w:t xml:space="preserve">: land degradation has reduced the productivity of 23% of the global land surface, and in 2015 </w:t>
      </w:r>
      <w:r w:rsidRPr="00481F97">
        <w:rPr>
          <w:rFonts w:ascii="Calibri" w:eastAsia="Aptos" w:hAnsi="Calibri"/>
          <w:kern w:val="0"/>
          <w:sz w:val="22"/>
          <w:szCs w:val="22"/>
          <w:u w:val="single"/>
          <w14:ligatures w14:val="none"/>
        </w:rPr>
        <w:t xml:space="preserve">33% of </w:t>
      </w:r>
      <w:r w:rsidRPr="00481F97">
        <w:rPr>
          <w:rFonts w:ascii="Calibri" w:eastAsia="Aptos" w:hAnsi="Calibri"/>
          <w:kern w:val="0"/>
          <w:sz w:val="22"/>
          <w:szCs w:val="22"/>
          <w:highlight w:val="green"/>
          <w:u w:val="single"/>
          <w14:ligatures w14:val="none"/>
        </w:rPr>
        <w:t xml:space="preserve">marine </w:t>
      </w:r>
      <w:r w:rsidRPr="00481F97">
        <w:rPr>
          <w:rFonts w:ascii="Calibri" w:eastAsia="DengXian" w:hAnsi="Calibri"/>
          <w:b/>
          <w:iCs/>
          <w:kern w:val="0"/>
          <w:sz w:val="22"/>
          <w:szCs w:val="22"/>
          <w:highlight w:val="green"/>
          <w:u w:val="single"/>
          <w:lang w:eastAsia="zh-CN"/>
          <w14:ligatures w14:val="none"/>
        </w:rPr>
        <w:t>fish stocks</w:t>
      </w:r>
      <w:r w:rsidRPr="00481F97">
        <w:rPr>
          <w:rFonts w:ascii="Calibri" w:eastAsia="Aptos" w:hAnsi="Calibri"/>
          <w:kern w:val="0"/>
          <w:sz w:val="16"/>
          <w:szCs w:val="22"/>
          <w14:ligatures w14:val="none"/>
        </w:rPr>
        <w:t xml:space="preserve"> were </w:t>
      </w:r>
      <w:r w:rsidRPr="00481F97">
        <w:rPr>
          <w:rFonts w:ascii="Calibri" w:eastAsia="Aptos" w:hAnsi="Calibri"/>
          <w:kern w:val="0"/>
          <w:sz w:val="22"/>
          <w:szCs w:val="22"/>
          <w:u w:val="single"/>
          <w14:ligatures w14:val="none"/>
        </w:rPr>
        <w:t>being harvested</w:t>
      </w:r>
      <w:r w:rsidRPr="00481F97">
        <w:rPr>
          <w:rFonts w:ascii="Calibri" w:eastAsia="Aptos" w:hAnsi="Calibri"/>
          <w:kern w:val="0"/>
          <w:sz w:val="16"/>
          <w:szCs w:val="22"/>
          <w14:ligatures w14:val="none"/>
        </w:rPr>
        <w:t xml:space="preserve"> at unsustainable levels. Up to </w:t>
      </w:r>
      <w:r w:rsidRPr="00481F97">
        <w:rPr>
          <w:rFonts w:ascii="Calibri" w:eastAsia="Aptos" w:hAnsi="Calibri"/>
          <w:kern w:val="0"/>
          <w:sz w:val="22"/>
          <w:szCs w:val="22"/>
          <w:highlight w:val="green"/>
          <w:u w:val="single"/>
          <w14:ligatures w14:val="none"/>
        </w:rPr>
        <w:t xml:space="preserve">400 million </w:t>
      </w:r>
      <w:proofErr w:type="spellStart"/>
      <w:r w:rsidRPr="00481F97">
        <w:rPr>
          <w:rFonts w:ascii="Calibri" w:eastAsia="Aptos" w:hAnsi="Calibri"/>
          <w:kern w:val="0"/>
          <w:sz w:val="22"/>
          <w:szCs w:val="22"/>
          <w:highlight w:val="green"/>
          <w:u w:val="single"/>
          <w14:ligatures w14:val="none"/>
        </w:rPr>
        <w:t>tonnes</w:t>
      </w:r>
      <w:proofErr w:type="spellEnd"/>
      <w:r w:rsidRPr="00481F97">
        <w:rPr>
          <w:rFonts w:ascii="Calibri" w:eastAsia="Aptos" w:hAnsi="Calibri"/>
          <w:kern w:val="0"/>
          <w:sz w:val="22"/>
          <w:szCs w:val="22"/>
          <w:highlight w:val="green"/>
          <w:u w:val="single"/>
          <w14:ligatures w14:val="none"/>
        </w:rPr>
        <w:t xml:space="preserve"> of </w:t>
      </w:r>
      <w:r w:rsidRPr="00481F97">
        <w:rPr>
          <w:rFonts w:ascii="Calibri" w:eastAsia="DengXian" w:hAnsi="Calibri"/>
          <w:b/>
          <w:iCs/>
          <w:kern w:val="0"/>
          <w:sz w:val="22"/>
          <w:szCs w:val="22"/>
          <w:highlight w:val="green"/>
          <w:u w:val="single"/>
          <w:lang w:eastAsia="zh-CN"/>
          <w14:ligatures w14:val="none"/>
        </w:rPr>
        <w:t>heavy metals</w:t>
      </w:r>
      <w:r w:rsidRPr="00481F97">
        <w:rPr>
          <w:rFonts w:ascii="Calibri" w:eastAsia="Aptos" w:hAnsi="Calibri"/>
          <w:kern w:val="0"/>
          <w:sz w:val="16"/>
          <w:szCs w:val="22"/>
          <w14:ligatures w14:val="none"/>
        </w:rPr>
        <w:t xml:space="preserve"> solvents, </w:t>
      </w:r>
      <w:r w:rsidRPr="00481F97">
        <w:rPr>
          <w:rFonts w:ascii="Calibri" w:eastAsia="DengXian" w:hAnsi="Calibri"/>
          <w:b/>
          <w:iCs/>
          <w:kern w:val="0"/>
          <w:sz w:val="22"/>
          <w:szCs w:val="22"/>
          <w:u w:val="single"/>
          <w:lang w:eastAsia="zh-CN"/>
          <w14:ligatures w14:val="none"/>
        </w:rPr>
        <w:t>toxic sludge</w:t>
      </w:r>
      <w:r w:rsidRPr="00481F97">
        <w:rPr>
          <w:rFonts w:ascii="Calibri" w:eastAsia="Aptos" w:hAnsi="Calibri"/>
          <w:kern w:val="0"/>
          <w:sz w:val="22"/>
          <w:szCs w:val="22"/>
          <w:u w:val="single"/>
          <w14:ligatures w14:val="none"/>
        </w:rPr>
        <w:t xml:space="preserve"> and other wastes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from industrial facilities are dumped annually</w:t>
      </w:r>
      <w:r w:rsidRPr="00481F97">
        <w:rPr>
          <w:rFonts w:ascii="Calibri" w:eastAsia="Aptos" w:hAnsi="Calibri"/>
          <w:kern w:val="0"/>
          <w:sz w:val="16"/>
          <w:szCs w:val="22"/>
          <w14:ligatures w14:val="none"/>
        </w:rPr>
        <w:t xml:space="preserve"> into the world’s waters, and </w:t>
      </w:r>
      <w:proofErr w:type="spellStart"/>
      <w:r w:rsidRPr="00481F97">
        <w:rPr>
          <w:rFonts w:ascii="Calibri" w:eastAsia="Aptos" w:hAnsi="Calibri"/>
          <w:kern w:val="0"/>
          <w:sz w:val="16"/>
          <w:szCs w:val="22"/>
          <w14:ligatures w14:val="none"/>
        </w:rPr>
        <w:t>fertilisers</w:t>
      </w:r>
      <w:proofErr w:type="spellEnd"/>
      <w:r w:rsidRPr="00481F97">
        <w:rPr>
          <w:rFonts w:ascii="Calibri" w:eastAsia="Aptos" w:hAnsi="Calibri"/>
          <w:kern w:val="0"/>
          <w:sz w:val="16"/>
          <w:szCs w:val="22"/>
          <w14:ligatures w14:val="none"/>
        </w:rPr>
        <w:t xml:space="preserve"> entering coastal ecosystems have </w:t>
      </w:r>
      <w:r w:rsidRPr="00481F97">
        <w:rPr>
          <w:rFonts w:ascii="Calibri" w:eastAsia="Aptos" w:hAnsi="Calibri"/>
          <w:kern w:val="0"/>
          <w:sz w:val="22"/>
          <w:szCs w:val="22"/>
          <w:u w:val="single"/>
          <w14:ligatures w14:val="none"/>
        </w:rPr>
        <w:t>produced</w:t>
      </w:r>
      <w:r w:rsidRPr="00481F97">
        <w:rPr>
          <w:rFonts w:ascii="Calibri" w:eastAsia="Aptos" w:hAnsi="Calibri"/>
          <w:kern w:val="0"/>
          <w:sz w:val="16"/>
          <w:szCs w:val="22"/>
          <w14:ligatures w14:val="none"/>
        </w:rPr>
        <w:t xml:space="preserve"> more than </w:t>
      </w:r>
      <w:r w:rsidRPr="00481F97">
        <w:rPr>
          <w:rFonts w:ascii="Calibri" w:eastAsia="Aptos" w:hAnsi="Calibri"/>
          <w:kern w:val="0"/>
          <w:sz w:val="22"/>
          <w:szCs w:val="22"/>
          <w:highlight w:val="green"/>
          <w:u w:val="single"/>
          <w14:ligatures w14:val="none"/>
        </w:rPr>
        <w:t>400</w:t>
      </w:r>
      <w:r w:rsidRPr="00481F97">
        <w:rPr>
          <w:rFonts w:ascii="Calibri" w:eastAsia="Aptos" w:hAnsi="Calibri"/>
          <w:kern w:val="0"/>
          <w:sz w:val="22"/>
          <w:szCs w:val="22"/>
          <w:u w:val="single"/>
          <w14:ligatures w14:val="none"/>
        </w:rPr>
        <w:t xml:space="preserve"> </w:t>
      </w:r>
      <w:proofErr w:type="gramStart"/>
      <w:r w:rsidRPr="00481F97">
        <w:rPr>
          <w:rFonts w:ascii="Calibri" w:eastAsia="Aptos" w:hAnsi="Calibri"/>
          <w:kern w:val="0"/>
          <w:sz w:val="22"/>
          <w:szCs w:val="22"/>
          <w:u w:val="single"/>
          <w14:ligatures w14:val="none"/>
        </w:rPr>
        <w:t>ocean</w:t>
      </w:r>
      <w:proofErr w:type="gramEnd"/>
      <w:r w:rsidRPr="00481F97">
        <w:rPr>
          <w:rFonts w:ascii="Calibri" w:eastAsia="Aptos" w:hAnsi="Calibri"/>
          <w:kern w:val="0"/>
          <w:sz w:val="22"/>
          <w:szCs w:val="22"/>
          <w:u w:val="single"/>
          <w14:ligatures w14:val="none"/>
        </w:rPr>
        <w:t xml:space="preserve"> ‘</w:t>
      </w:r>
      <w:r w:rsidRPr="00481F97">
        <w:rPr>
          <w:rFonts w:ascii="Calibri" w:eastAsia="DengXian" w:hAnsi="Calibri"/>
          <w:b/>
          <w:iCs/>
          <w:kern w:val="0"/>
          <w:sz w:val="22"/>
          <w:szCs w:val="22"/>
          <w:highlight w:val="green"/>
          <w:u w:val="single"/>
          <w:lang w:eastAsia="zh-CN"/>
          <w14:ligatures w14:val="none"/>
        </w:rPr>
        <w:t>dead zones’</w:t>
      </w:r>
      <w:r w:rsidRPr="00481F97">
        <w:rPr>
          <w:rFonts w:ascii="Calibri" w:eastAsia="Aptos" w:hAnsi="Calibri"/>
          <w:kern w:val="0"/>
          <w:sz w:val="16"/>
          <w:szCs w:val="22"/>
          <w14:ligatures w14:val="none"/>
        </w:rPr>
        <w:t xml:space="preserve">, </w:t>
      </w:r>
      <w:proofErr w:type="spellStart"/>
      <w:r w:rsidRPr="00481F97">
        <w:rPr>
          <w:rFonts w:ascii="Calibri" w:eastAsia="Aptos" w:hAnsi="Calibri"/>
          <w:kern w:val="0"/>
          <w:sz w:val="16"/>
          <w:szCs w:val="22"/>
          <w14:ligatures w14:val="none"/>
        </w:rPr>
        <w:t>totalling</w:t>
      </w:r>
      <w:proofErr w:type="spellEnd"/>
      <w:r w:rsidRPr="00481F97">
        <w:rPr>
          <w:rFonts w:ascii="Calibri" w:eastAsia="Aptos" w:hAnsi="Calibri"/>
          <w:kern w:val="0"/>
          <w:sz w:val="16"/>
          <w:szCs w:val="22"/>
          <w14:ligatures w14:val="none"/>
        </w:rPr>
        <w:t xml:space="preserve"> more than 245,000 km2 (591-595), a combined area greater than that of the United Kingdom. As observed by Rolnick et al. (2019), much of modern-day agriculture is dominated by monoculture, the practice of producing a single crop on a large swath of land. </w:t>
      </w:r>
      <w:r w:rsidRPr="00481F97">
        <w:rPr>
          <w:rFonts w:ascii="Calibri" w:eastAsia="Aptos" w:hAnsi="Calibri"/>
          <w:kern w:val="0"/>
          <w:sz w:val="22"/>
          <w:szCs w:val="22"/>
          <w:u w:val="single"/>
          <w14:ligatures w14:val="none"/>
        </w:rPr>
        <w:t>Farmers</w:t>
      </w:r>
      <w:r w:rsidRPr="00481F97">
        <w:rPr>
          <w:rFonts w:ascii="Calibri" w:eastAsia="Aptos" w:hAnsi="Calibri"/>
          <w:kern w:val="0"/>
          <w:sz w:val="16"/>
          <w:szCs w:val="22"/>
          <w14:ligatures w14:val="none"/>
        </w:rPr>
        <w:t xml:space="preserve"> </w:t>
      </w:r>
      <w:proofErr w:type="gramStart"/>
      <w:r w:rsidRPr="00481F97">
        <w:rPr>
          <w:rFonts w:ascii="Calibri" w:eastAsia="Aptos" w:hAnsi="Calibri"/>
          <w:kern w:val="0"/>
          <w:sz w:val="16"/>
          <w:szCs w:val="22"/>
          <w14:ligatures w14:val="none"/>
        </w:rPr>
        <w:t xml:space="preserve">to </w:t>
      </w:r>
      <w:r w:rsidRPr="00481F97">
        <w:rPr>
          <w:rFonts w:ascii="Calibri" w:eastAsia="Aptos" w:hAnsi="Calibri"/>
          <w:kern w:val="0"/>
          <w:sz w:val="22"/>
          <w:szCs w:val="22"/>
          <w:u w:val="single"/>
          <w14:ligatures w14:val="none"/>
        </w:rPr>
        <w:t>manage</w:t>
      </w:r>
      <w:proofErr w:type="gramEnd"/>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22"/>
          <w14:ligatures w14:val="none"/>
        </w:rPr>
        <w:t xml:space="preserve">their </w:t>
      </w:r>
      <w:r w:rsidRPr="00481F97">
        <w:rPr>
          <w:rFonts w:ascii="Calibri" w:eastAsia="Aptos" w:hAnsi="Calibri"/>
          <w:kern w:val="0"/>
          <w:sz w:val="22"/>
          <w:szCs w:val="22"/>
          <w:u w:val="single"/>
          <w14:ligatures w14:val="none"/>
        </w:rPr>
        <w:t xml:space="preserve">fields with </w:t>
      </w:r>
      <w:r w:rsidRPr="00481F97">
        <w:rPr>
          <w:rFonts w:ascii="Calibri" w:eastAsia="Aptos" w:hAnsi="Calibri"/>
          <w:kern w:val="0"/>
          <w:sz w:val="16"/>
          <w:szCs w:val="22"/>
          <w14:ligatures w14:val="none"/>
        </w:rPr>
        <w:t xml:space="preserve">tractors and other </w:t>
      </w:r>
      <w:r w:rsidRPr="00481F97">
        <w:rPr>
          <w:rFonts w:ascii="Calibri" w:eastAsia="Aptos" w:hAnsi="Calibri"/>
          <w:kern w:val="0"/>
          <w:sz w:val="22"/>
          <w:szCs w:val="22"/>
          <w:u w:val="single"/>
          <w14:ligatures w14:val="none"/>
        </w:rPr>
        <w:t>basic automated tools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which </w:t>
      </w:r>
      <w:proofErr w:type="gramStart"/>
      <w:r w:rsidRPr="00481F97">
        <w:rPr>
          <w:rFonts w:ascii="Calibri" w:eastAsia="DengXian" w:hAnsi="Calibri"/>
          <w:b/>
          <w:iCs/>
          <w:kern w:val="0"/>
          <w:sz w:val="22"/>
          <w:szCs w:val="22"/>
          <w:u w:val="single"/>
          <w:lang w:eastAsia="zh-CN"/>
          <w14:ligatures w14:val="none"/>
        </w:rPr>
        <w:t>strips</w:t>
      </w:r>
      <w:proofErr w:type="gramEnd"/>
      <w:r w:rsidRPr="00481F97">
        <w:rPr>
          <w:rFonts w:ascii="Calibri" w:eastAsia="Aptos" w:hAnsi="Calibri"/>
          <w:kern w:val="0"/>
          <w:sz w:val="22"/>
          <w:szCs w:val="22"/>
          <w:u w:val="single"/>
          <w14:ligatures w14:val="none"/>
        </w:rPr>
        <w:t xml:space="preserve"> the soil of</w:t>
      </w:r>
      <w:r w:rsidRPr="00481F97">
        <w:rPr>
          <w:rFonts w:ascii="Calibri" w:eastAsia="DengXian" w:hAnsi="Calibri"/>
          <w:b/>
          <w:iCs/>
          <w:kern w:val="0"/>
          <w:sz w:val="22"/>
          <w:szCs w:val="22"/>
          <w:u w:val="single"/>
          <w:lang w:eastAsia="zh-CN"/>
          <w14:ligatures w14:val="none"/>
        </w:rPr>
        <w:t xml:space="preserve"> nutrients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 reduces productivity</w:t>
      </w:r>
      <w:r w:rsidRPr="00481F97">
        <w:rPr>
          <w:rFonts w:ascii="Calibri" w:eastAsia="Aptos" w:hAnsi="Calibri"/>
          <w:kern w:val="0"/>
          <w:sz w:val="16"/>
          <w:szCs w:val="22"/>
          <w14:ligatures w14:val="none"/>
        </w:rPr>
        <w:t xml:space="preserve">. As a result, many </w:t>
      </w:r>
      <w:r w:rsidRPr="00481F97">
        <w:rPr>
          <w:rFonts w:ascii="Calibri" w:eastAsia="Aptos" w:hAnsi="Calibri"/>
          <w:kern w:val="0"/>
          <w:sz w:val="22"/>
          <w:szCs w:val="22"/>
          <w:u w:val="single"/>
          <w14:ligatures w14:val="none"/>
        </w:rPr>
        <w:t>farmers rely</w:t>
      </w:r>
      <w:r w:rsidRPr="00481F97">
        <w:rPr>
          <w:rFonts w:ascii="Calibri" w:eastAsia="Aptos" w:hAnsi="Calibri"/>
          <w:kern w:val="0"/>
          <w:sz w:val="16"/>
          <w:szCs w:val="22"/>
          <w14:ligatures w14:val="none"/>
        </w:rPr>
        <w:t xml:space="preserve"> heavily </w:t>
      </w:r>
      <w:r w:rsidRPr="00481F97">
        <w:rPr>
          <w:rFonts w:ascii="Calibri" w:eastAsia="Aptos" w:hAnsi="Calibri"/>
          <w:kern w:val="0"/>
          <w:sz w:val="22"/>
          <w:szCs w:val="22"/>
          <w:u w:val="single"/>
          <w14:ligatures w14:val="none"/>
        </w:rPr>
        <w:t>on nitrogen</w:t>
      </w:r>
      <w:r w:rsidRPr="00481F97">
        <w:rPr>
          <w:rFonts w:ascii="Calibri" w:eastAsia="Aptos" w:hAnsi="Calibri"/>
          <w:kern w:val="0"/>
          <w:sz w:val="16"/>
          <w:szCs w:val="22"/>
          <w14:ligatures w14:val="none"/>
        </w:rPr>
        <w:t xml:space="preserve">-based </w:t>
      </w:r>
      <w:proofErr w:type="spellStart"/>
      <w:r w:rsidRPr="00481F97">
        <w:rPr>
          <w:rFonts w:ascii="Calibri" w:eastAsia="Aptos" w:hAnsi="Calibri"/>
          <w:kern w:val="0"/>
          <w:sz w:val="22"/>
          <w:szCs w:val="22"/>
          <w:u w:val="single"/>
          <w14:ligatures w14:val="none"/>
        </w:rPr>
        <w:t>fertilisers</w:t>
      </w:r>
      <w:proofErr w:type="spellEnd"/>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which</w:t>
      </w:r>
      <w:r w:rsidRPr="00481F97">
        <w:rPr>
          <w:rFonts w:ascii="Calibri" w:eastAsia="Aptos" w:hAnsi="Calibri"/>
          <w:kern w:val="0"/>
          <w:sz w:val="16"/>
          <w:szCs w:val="22"/>
          <w14:ligatures w14:val="none"/>
        </w:rPr>
        <w:t xml:space="preserve"> can </w:t>
      </w:r>
      <w:r w:rsidRPr="00481F97">
        <w:rPr>
          <w:rFonts w:ascii="Calibri" w:eastAsia="Aptos" w:hAnsi="Calibri"/>
          <w:kern w:val="0"/>
          <w:sz w:val="22"/>
          <w:szCs w:val="22"/>
          <w:u w:val="single"/>
          <w14:ligatures w14:val="none"/>
        </w:rPr>
        <w:t>convert into nitrous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oxide</w:t>
      </w:r>
      <w:r w:rsidRPr="00481F97">
        <w:rPr>
          <w:rFonts w:ascii="Calibri" w:eastAsia="Aptos" w:hAnsi="Calibri"/>
          <w:kern w:val="0"/>
          <w:sz w:val="16"/>
          <w:szCs w:val="22"/>
          <w14:ligatures w14:val="none"/>
        </w:rPr>
        <w:t xml:space="preserve">, a </w:t>
      </w:r>
      <w:r w:rsidRPr="00481F97">
        <w:rPr>
          <w:rFonts w:ascii="Calibri" w:eastAsia="Aptos" w:hAnsi="Calibri"/>
          <w:kern w:val="0"/>
          <w:sz w:val="22"/>
          <w:szCs w:val="22"/>
          <w:u w:val="single"/>
          <w14:ligatures w14:val="none"/>
        </w:rPr>
        <w:t xml:space="preserve">greenhouse gas </w:t>
      </w:r>
      <w:r w:rsidRPr="00481F97">
        <w:rPr>
          <w:rFonts w:ascii="Calibri" w:eastAsia="DengXian" w:hAnsi="Calibri"/>
          <w:b/>
          <w:iCs/>
          <w:kern w:val="0"/>
          <w:sz w:val="22"/>
          <w:szCs w:val="22"/>
          <w:u w:val="single"/>
          <w:lang w:eastAsia="zh-CN"/>
          <w14:ligatures w14:val="none"/>
        </w:rPr>
        <w:t>300 times more potent</w:t>
      </w:r>
      <w:r w:rsidRPr="00481F97">
        <w:rPr>
          <w:rFonts w:ascii="Calibri" w:eastAsia="Aptos" w:hAnsi="Calibri"/>
          <w:kern w:val="0"/>
          <w:sz w:val="22"/>
          <w:szCs w:val="22"/>
          <w:u w:val="single"/>
          <w14:ligatures w14:val="none"/>
        </w:rPr>
        <w:t xml:space="preserve"> than carbon dioxide</w:t>
      </w:r>
      <w:r w:rsidRPr="00481F97">
        <w:rPr>
          <w:rFonts w:ascii="Calibri" w:eastAsia="Aptos" w:hAnsi="Calibri"/>
          <w:kern w:val="0"/>
          <w:sz w:val="16"/>
          <w:szCs w:val="22"/>
          <w14:ligatures w14:val="none"/>
        </w:rPr>
        <w:t xml:space="preserve">. It is estimated that </w:t>
      </w:r>
      <w:r w:rsidRPr="00481F97">
        <w:rPr>
          <w:rFonts w:ascii="Calibri" w:eastAsia="Aptos" w:hAnsi="Calibri"/>
          <w:kern w:val="0"/>
          <w:sz w:val="22"/>
          <w:szCs w:val="22"/>
          <w:u w:val="single"/>
          <w14:ligatures w14:val="none"/>
        </w:rPr>
        <w:t>agriculture contributes</w:t>
      </w:r>
      <w:r w:rsidRPr="00481F97">
        <w:rPr>
          <w:rFonts w:ascii="Calibri" w:eastAsia="Aptos" w:hAnsi="Calibri"/>
          <w:kern w:val="0"/>
          <w:sz w:val="16"/>
          <w:szCs w:val="22"/>
          <w14:ligatures w14:val="none"/>
        </w:rPr>
        <w:t xml:space="preserve"> a staggering </w:t>
      </w:r>
      <w:r w:rsidRPr="00481F97">
        <w:rPr>
          <w:rFonts w:ascii="Calibri" w:eastAsia="DengXian" w:hAnsi="Calibri"/>
          <w:b/>
          <w:iCs/>
          <w:kern w:val="0"/>
          <w:sz w:val="22"/>
          <w:szCs w:val="22"/>
          <w:u w:val="single"/>
          <w:lang w:eastAsia="zh-CN"/>
          <w14:ligatures w14:val="none"/>
        </w:rPr>
        <w:t>58%</w:t>
      </w:r>
      <w:r w:rsidRPr="00481F97">
        <w:rPr>
          <w:rFonts w:ascii="Calibri" w:eastAsia="Aptos" w:hAnsi="Calibri"/>
          <w:kern w:val="0"/>
          <w:sz w:val="22"/>
          <w:szCs w:val="22"/>
          <w:u w:val="single"/>
          <w14:ligatures w14:val="none"/>
        </w:rPr>
        <w:t xml:space="preserve"> of nitrous oxide to global GHGs.</w:t>
      </w:r>
      <w:r w:rsidRPr="00481F97">
        <w:rPr>
          <w:rFonts w:ascii="Calibri" w:eastAsia="Aptos" w:hAnsi="Calibri"/>
          <w:kern w:val="0"/>
          <w:sz w:val="16"/>
          <w:szCs w:val="22"/>
          <w14:ligatures w14:val="none"/>
        </w:rPr>
        <w:t xml:space="preserve"> </w:t>
      </w:r>
      <w:proofErr w:type="spellStart"/>
      <w:r w:rsidRPr="00481F97">
        <w:rPr>
          <w:rFonts w:ascii="Calibri" w:eastAsia="Aptos" w:hAnsi="Calibri"/>
          <w:kern w:val="0"/>
          <w:sz w:val="16"/>
          <w:szCs w:val="22"/>
          <w14:ligatures w14:val="none"/>
        </w:rPr>
        <w:t>Rockström</w:t>
      </w:r>
      <w:proofErr w:type="spellEnd"/>
      <w:r w:rsidRPr="00481F97">
        <w:rPr>
          <w:rFonts w:ascii="Calibri" w:eastAsia="Aptos" w:hAnsi="Calibri"/>
          <w:kern w:val="0"/>
          <w:sz w:val="16"/>
          <w:szCs w:val="22"/>
          <w14:ligatures w14:val="none"/>
        </w:rPr>
        <w:t xml:space="preserve"> et al. (2009) introduced the concepts of ‘planetary boundaries’ and a ‘safe operating space for humanity’, which have more recently been revised by Steffen et al. (2015). The </w:t>
      </w:r>
      <w:r w:rsidRPr="00481F97">
        <w:rPr>
          <w:rFonts w:ascii="Calibri" w:eastAsia="DengXian" w:hAnsi="Calibri"/>
          <w:b/>
          <w:iCs/>
          <w:kern w:val="0"/>
          <w:sz w:val="22"/>
          <w:szCs w:val="22"/>
          <w:highlight w:val="green"/>
          <w:u w:val="single"/>
          <w:lang w:eastAsia="zh-CN"/>
          <w14:ligatures w14:val="none"/>
        </w:rPr>
        <w:t>planetary boundaries</w:t>
      </w:r>
      <w:r w:rsidRPr="00481F97">
        <w:rPr>
          <w:rFonts w:ascii="Calibri" w:eastAsia="Aptos" w:hAnsi="Calibri"/>
          <w:kern w:val="0"/>
          <w:sz w:val="16"/>
          <w:szCs w:val="22"/>
          <w14:ligatures w14:val="none"/>
        </w:rPr>
        <w:t xml:space="preserve"> are intended to </w:t>
      </w:r>
      <w:r w:rsidRPr="00481F97">
        <w:rPr>
          <w:rFonts w:ascii="Calibri" w:eastAsia="Aptos" w:hAnsi="Calibri"/>
          <w:kern w:val="0"/>
          <w:sz w:val="22"/>
          <w:szCs w:val="22"/>
          <w:u w:val="single"/>
          <w14:ligatures w14:val="none"/>
        </w:rPr>
        <w:t>represent Earth system processes</w:t>
      </w:r>
      <w:r w:rsidRPr="00481F97">
        <w:rPr>
          <w:rFonts w:ascii="Calibri" w:eastAsia="Aptos" w:hAnsi="Calibri"/>
          <w:kern w:val="0"/>
          <w:sz w:val="16"/>
          <w:szCs w:val="22"/>
          <w14:ligatures w14:val="none"/>
        </w:rPr>
        <w:t xml:space="preserve">, which, </w:t>
      </w:r>
      <w:r w:rsidRPr="00481F97">
        <w:rPr>
          <w:rFonts w:ascii="Calibri" w:eastAsia="Aptos" w:hAnsi="Calibri"/>
          <w:kern w:val="0"/>
          <w:sz w:val="22"/>
          <w:szCs w:val="22"/>
          <w:u w:val="single"/>
          <w14:ligatures w14:val="none"/>
        </w:rPr>
        <w:t>if crossed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could</w:t>
      </w:r>
      <w:r w:rsidRPr="00481F97">
        <w:rPr>
          <w:rFonts w:ascii="Calibri" w:eastAsia="Aptos" w:hAnsi="Calibri"/>
          <w:kern w:val="0"/>
          <w:sz w:val="16"/>
          <w:szCs w:val="22"/>
          <w14:ligatures w14:val="none"/>
        </w:rPr>
        <w:t xml:space="preserve"> generate unacceptable environmental change potentially </w:t>
      </w:r>
      <w:r w:rsidRPr="00481F97">
        <w:rPr>
          <w:rFonts w:ascii="Calibri" w:eastAsia="DengXian" w:hAnsi="Calibri"/>
          <w:b/>
          <w:iCs/>
          <w:kern w:val="0"/>
          <w:sz w:val="22"/>
          <w:szCs w:val="22"/>
          <w:highlight w:val="green"/>
          <w:u w:val="single"/>
          <w:lang w:eastAsia="zh-CN"/>
          <w14:ligatures w14:val="none"/>
        </w:rPr>
        <w:t>endanger</w:t>
      </w:r>
      <w:r w:rsidRPr="00481F97">
        <w:rPr>
          <w:rFonts w:ascii="Calibri" w:eastAsia="DengXian" w:hAnsi="Calibri"/>
          <w:b/>
          <w:iCs/>
          <w:kern w:val="0"/>
          <w:sz w:val="22"/>
          <w:szCs w:val="22"/>
          <w:u w:val="single"/>
          <w:lang w:eastAsia="zh-CN"/>
          <w14:ligatures w14:val="none"/>
        </w:rPr>
        <w:t xml:space="preserve">ing human </w:t>
      </w:r>
      <w:r w:rsidRPr="00481F97">
        <w:rPr>
          <w:rFonts w:ascii="Calibri" w:eastAsia="DengXian" w:hAnsi="Calibri"/>
          <w:b/>
          <w:iCs/>
          <w:kern w:val="0"/>
          <w:sz w:val="22"/>
          <w:szCs w:val="22"/>
          <w:highlight w:val="green"/>
          <w:u w:val="single"/>
          <w:lang w:eastAsia="zh-CN"/>
          <w14:ligatures w14:val="none"/>
        </w:rPr>
        <w:t>existence</w:t>
      </w:r>
      <w:r w:rsidRPr="00481F97">
        <w:rPr>
          <w:rFonts w:ascii="Calibri" w:eastAsia="Aptos" w:hAnsi="Calibri"/>
          <w:kern w:val="0"/>
          <w:sz w:val="16"/>
          <w:szCs w:val="22"/>
          <w14:ligatures w14:val="none"/>
        </w:rPr>
        <w:t xml:space="preserve">. The nine planetary boundaries currently </w:t>
      </w:r>
      <w:proofErr w:type="spellStart"/>
      <w:r w:rsidRPr="00481F97">
        <w:rPr>
          <w:rFonts w:ascii="Calibri" w:eastAsia="Aptos" w:hAnsi="Calibri"/>
          <w:kern w:val="0"/>
          <w:sz w:val="16"/>
          <w:szCs w:val="22"/>
          <w14:ligatures w14:val="none"/>
        </w:rPr>
        <w:t>recognised</w:t>
      </w:r>
      <w:proofErr w:type="spellEnd"/>
      <w:r w:rsidRPr="00481F97">
        <w:rPr>
          <w:rFonts w:ascii="Calibri" w:eastAsia="Aptos" w:hAnsi="Calibri"/>
          <w:kern w:val="0"/>
          <w:sz w:val="16"/>
          <w:szCs w:val="22"/>
          <w14:ligatures w14:val="none"/>
        </w:rPr>
        <w:t xml:space="preserve"> are land system change; freshwater use; biogeochemical cycles (nitrogen and phosphorous); biosphere integrity; climate change; ocean acidification; stratospheric ozone depletion; atmospheric aerosol loading; and introduction of novel entities. Although the approach has been </w:t>
      </w:r>
      <w:proofErr w:type="spellStart"/>
      <w:r w:rsidRPr="00481F97">
        <w:rPr>
          <w:rFonts w:ascii="Calibri" w:eastAsia="Aptos" w:hAnsi="Calibri"/>
          <w:kern w:val="0"/>
          <w:sz w:val="16"/>
          <w:szCs w:val="22"/>
          <w14:ligatures w14:val="none"/>
        </w:rPr>
        <w:t>criticised</w:t>
      </w:r>
      <w:proofErr w:type="spellEnd"/>
      <w:r w:rsidRPr="00481F97">
        <w:rPr>
          <w:rFonts w:ascii="Calibri" w:eastAsia="Aptos" w:hAnsi="Calibri"/>
          <w:kern w:val="0"/>
          <w:sz w:val="16"/>
          <w:szCs w:val="22"/>
          <w14:ligatures w14:val="none"/>
        </w:rPr>
        <w:t xml:space="preserve"> in various ways, it provides a useful way of looking at the limits of the Anthropocene, and the thresholds that should not be breached if humans want to preserve the sustainability of the planet. Campbell et al. (2017) observe that </w:t>
      </w:r>
      <w:r w:rsidRPr="00481F97">
        <w:rPr>
          <w:rFonts w:ascii="Calibri" w:eastAsia="Aptos" w:hAnsi="Calibri"/>
          <w:kern w:val="0"/>
          <w:sz w:val="22"/>
          <w:szCs w:val="22"/>
          <w:u w:val="single"/>
          <w14:ligatures w14:val="none"/>
        </w:rPr>
        <w:t>two planetary boundaries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are at high risk</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biosphere integrity</w:t>
      </w:r>
      <w:r w:rsidRPr="00481F97">
        <w:rPr>
          <w:rFonts w:ascii="Calibri" w:eastAsia="Aptos" w:hAnsi="Calibri"/>
          <w:kern w:val="0"/>
          <w:sz w:val="22"/>
          <w:szCs w:val="22"/>
          <w:u w:val="single"/>
          <w14:ligatures w14:val="none"/>
        </w:rPr>
        <w:t xml:space="preserve"> and </w:t>
      </w:r>
      <w:r w:rsidRPr="00481F97">
        <w:rPr>
          <w:rFonts w:ascii="Calibri" w:eastAsia="DengXian" w:hAnsi="Calibri"/>
          <w:b/>
          <w:iCs/>
          <w:kern w:val="0"/>
          <w:sz w:val="22"/>
          <w:szCs w:val="22"/>
          <w:u w:val="single"/>
          <w:lang w:eastAsia="zh-CN"/>
          <w14:ligatures w14:val="none"/>
        </w:rPr>
        <w:t>biogeochemical flows</w:t>
      </w:r>
      <w:r w:rsidRPr="00481F97">
        <w:rPr>
          <w:rFonts w:ascii="Calibri" w:eastAsia="Aptos" w:hAnsi="Calibri"/>
          <w:kern w:val="0"/>
          <w:sz w:val="16"/>
          <w:szCs w:val="22"/>
          <w14:ligatures w14:val="none"/>
        </w:rPr>
        <w:t>) and</w:t>
      </w:r>
      <w:r w:rsidRPr="00481F97">
        <w:rPr>
          <w:rFonts w:ascii="Calibri" w:eastAsia="Aptos" w:hAnsi="Calibri"/>
          <w:kern w:val="0"/>
          <w:sz w:val="22"/>
          <w:szCs w:val="22"/>
          <w:u w:val="single"/>
          <w14:ligatures w14:val="none"/>
        </w:rPr>
        <w:t xml:space="preserve"> agriculture</w:t>
      </w:r>
      <w:r w:rsidRPr="00481F97">
        <w:rPr>
          <w:rFonts w:ascii="Calibri" w:eastAsia="Aptos" w:hAnsi="Calibri"/>
          <w:kern w:val="0"/>
          <w:sz w:val="16"/>
          <w:szCs w:val="22"/>
          <w14:ligatures w14:val="none"/>
        </w:rPr>
        <w:t xml:space="preserve"> has </w:t>
      </w:r>
      <w:r w:rsidRPr="00481F97">
        <w:rPr>
          <w:rFonts w:ascii="Calibri" w:eastAsia="Aptos" w:hAnsi="Calibri"/>
          <w:kern w:val="0"/>
          <w:sz w:val="22"/>
          <w:szCs w:val="22"/>
          <w:u w:val="single"/>
          <w14:ligatures w14:val="none"/>
        </w:rPr>
        <w:t xml:space="preserve">been the </w:t>
      </w:r>
      <w:r w:rsidRPr="00481F97">
        <w:rPr>
          <w:rFonts w:ascii="Calibri" w:eastAsia="DengXian" w:hAnsi="Calibri"/>
          <w:b/>
          <w:iCs/>
          <w:kern w:val="0"/>
          <w:sz w:val="22"/>
          <w:szCs w:val="22"/>
          <w:u w:val="single"/>
          <w:lang w:eastAsia="zh-CN"/>
          <w14:ligatures w14:val="none"/>
        </w:rPr>
        <w:t>major driver</w:t>
      </w:r>
      <w:r w:rsidRPr="00481F97">
        <w:rPr>
          <w:rFonts w:ascii="Calibri" w:eastAsia="Aptos" w:hAnsi="Calibri"/>
          <w:kern w:val="0"/>
          <w:sz w:val="22"/>
          <w:szCs w:val="22"/>
          <w:u w:val="single"/>
          <w14:ligatures w14:val="none"/>
        </w:rPr>
        <w:t xml:space="preserve"> of this</w:t>
      </w:r>
      <w:r w:rsidRPr="00481F97">
        <w:rPr>
          <w:rFonts w:ascii="Calibri" w:eastAsia="Aptos" w:hAnsi="Calibri"/>
          <w:kern w:val="0"/>
          <w:sz w:val="16"/>
          <w:szCs w:val="22"/>
          <w14:ligatures w14:val="none"/>
        </w:rPr>
        <w:t xml:space="preserve"> trend. Two are in a zone of uncertainty i.e. at increasing risk, with agriculture a major driver of one of them (land system change) and a major contributor to the other (climate change). Agriculture is also a significant or major contributor to change for many of those planetary boundaries still in the safe zone. </w:t>
      </w:r>
      <w:r w:rsidRPr="00481F97">
        <w:rPr>
          <w:rFonts w:ascii="Calibri" w:eastAsia="Aptos" w:hAnsi="Calibri"/>
          <w:kern w:val="0"/>
          <w:sz w:val="22"/>
          <w:szCs w:val="22"/>
          <w:u w:val="single"/>
          <w14:ligatures w14:val="none"/>
        </w:rPr>
        <w:t>To reduce the role of agriculture in transgressing planetary boundaries</w:t>
      </w:r>
      <w:r w:rsidRPr="00481F97">
        <w:rPr>
          <w:rFonts w:ascii="Calibri" w:eastAsia="Aptos" w:hAnsi="Calibri"/>
          <w:kern w:val="0"/>
          <w:sz w:val="16"/>
          <w:szCs w:val="22"/>
          <w14:ligatures w14:val="none"/>
        </w:rPr>
        <w:t xml:space="preserve">, many </w:t>
      </w:r>
      <w:r w:rsidRPr="00481F97">
        <w:rPr>
          <w:rFonts w:ascii="Calibri" w:eastAsia="Aptos" w:hAnsi="Calibri"/>
          <w:kern w:val="0"/>
          <w:sz w:val="22"/>
          <w:szCs w:val="22"/>
          <w:u w:val="single"/>
          <w14:ligatures w14:val="none"/>
        </w:rPr>
        <w:t>actions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will be needed</w:t>
      </w:r>
      <w:r w:rsidRPr="00481F97">
        <w:rPr>
          <w:rFonts w:ascii="Calibri" w:eastAsia="Aptos" w:hAnsi="Calibri"/>
          <w:kern w:val="0"/>
          <w:sz w:val="16"/>
          <w:szCs w:val="22"/>
          <w14:ligatures w14:val="none"/>
        </w:rPr>
        <w:t xml:space="preserve">, including those </w:t>
      </w:r>
      <w:r w:rsidRPr="00481F97">
        <w:rPr>
          <w:rFonts w:ascii="Calibri" w:eastAsia="Aptos" w:hAnsi="Calibri"/>
          <w:kern w:val="0"/>
          <w:sz w:val="22"/>
          <w:szCs w:val="22"/>
          <w:u w:val="single"/>
          <w14:ligatures w14:val="none"/>
        </w:rPr>
        <w:t xml:space="preserve">related to </w:t>
      </w:r>
      <w:r w:rsidRPr="00481F97">
        <w:rPr>
          <w:rFonts w:ascii="Calibri" w:eastAsia="DengXian" w:hAnsi="Calibri"/>
          <w:b/>
          <w:iCs/>
          <w:kern w:val="0"/>
          <w:sz w:val="22"/>
          <w:szCs w:val="22"/>
          <w:u w:val="single"/>
          <w:lang w:eastAsia="zh-CN"/>
          <w14:ligatures w14:val="none"/>
        </w:rPr>
        <w:t>agrifood systems</w:t>
      </w:r>
      <w:r w:rsidRPr="00481F97">
        <w:rPr>
          <w:rFonts w:ascii="Calibri" w:eastAsia="Aptos" w:hAnsi="Calibri"/>
          <w:kern w:val="0"/>
          <w:sz w:val="16"/>
          <w:szCs w:val="22"/>
          <w14:ligatures w14:val="none"/>
        </w:rPr>
        <w:t xml:space="preserve">. Our understanding of planetary boundaries </w:t>
      </w:r>
      <w:proofErr w:type="gramStart"/>
      <w:r w:rsidRPr="00481F97">
        <w:rPr>
          <w:rFonts w:ascii="Calibri" w:eastAsia="Aptos" w:hAnsi="Calibri"/>
          <w:kern w:val="0"/>
          <w:sz w:val="16"/>
          <w:szCs w:val="22"/>
          <w14:ligatures w14:val="none"/>
        </w:rPr>
        <w:t>is however</w:t>
      </w:r>
      <w:proofErr w:type="gramEnd"/>
      <w:r w:rsidRPr="00481F97">
        <w:rPr>
          <w:rFonts w:ascii="Calibri" w:eastAsia="Aptos" w:hAnsi="Calibri"/>
          <w:kern w:val="0"/>
          <w:sz w:val="16"/>
          <w:szCs w:val="22"/>
          <w14:ligatures w14:val="none"/>
        </w:rPr>
        <w:t xml:space="preserve"> still very limited. For example, </w:t>
      </w:r>
      <w:proofErr w:type="spellStart"/>
      <w:r w:rsidRPr="00481F97">
        <w:rPr>
          <w:rFonts w:ascii="Calibri" w:eastAsia="Aptos" w:hAnsi="Calibri"/>
          <w:kern w:val="0"/>
          <w:sz w:val="16"/>
          <w:szCs w:val="22"/>
          <w14:ligatures w14:val="none"/>
        </w:rPr>
        <w:t>Rockström</w:t>
      </w:r>
      <w:proofErr w:type="spellEnd"/>
      <w:r w:rsidRPr="00481F97">
        <w:rPr>
          <w:rFonts w:ascii="Calibri" w:eastAsia="Aptos" w:hAnsi="Calibri"/>
          <w:kern w:val="0"/>
          <w:sz w:val="16"/>
          <w:szCs w:val="22"/>
          <w14:ligatures w14:val="none"/>
        </w:rPr>
        <w:t xml:space="preserve"> et al. (2009) suggested that no more than 15% of the Earth’s ice-free surface should be converted to cropland. Since then, several other studies have reached similar estimates (12.6-15.2% of terrestrial area). Today, “more than a third of the world’s land surface and nearly 75% of freshwater resources are now devoted to crop or livestock production”. However, more recent research has shown that the estimated sustainability thresholds should be revised to account for the impact on biodiversity. </w:t>
      </w:r>
      <w:proofErr w:type="spellStart"/>
      <w:r w:rsidRPr="00481F97">
        <w:rPr>
          <w:rFonts w:ascii="Calibri" w:eastAsia="Aptos" w:hAnsi="Calibri"/>
          <w:kern w:val="0"/>
          <w:sz w:val="16"/>
          <w:szCs w:val="22"/>
          <w14:ligatures w14:val="none"/>
        </w:rPr>
        <w:t>Usubiaga-Liaño</w:t>
      </w:r>
      <w:proofErr w:type="spellEnd"/>
      <w:r w:rsidRPr="00481F97">
        <w:rPr>
          <w:rFonts w:ascii="Calibri" w:eastAsia="Aptos" w:hAnsi="Calibri"/>
          <w:kern w:val="0"/>
          <w:sz w:val="16"/>
          <w:szCs w:val="22"/>
          <w14:ligatures w14:val="none"/>
        </w:rPr>
        <w:t xml:space="preserve"> et al. (2019) find that a maximum of 4.6-11.2% of the global ice-free land can be allocated to cropland (and 7.9-15.7% to pasture) to meet biodiversity constraints. </w:t>
      </w:r>
      <w:r w:rsidRPr="00481F97">
        <w:rPr>
          <w:rFonts w:ascii="Calibri" w:eastAsia="Aptos" w:hAnsi="Calibri"/>
          <w:kern w:val="0"/>
          <w:sz w:val="22"/>
          <w:szCs w:val="22"/>
          <w:u w:val="single"/>
          <w14:ligatures w14:val="none"/>
        </w:rPr>
        <w:t>The quest for improving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agricultural productivity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is a cause of </w:t>
      </w:r>
      <w:r w:rsidRPr="00481F97">
        <w:rPr>
          <w:rFonts w:ascii="Calibri" w:eastAsia="DengXian" w:hAnsi="Calibri"/>
          <w:b/>
          <w:iCs/>
          <w:kern w:val="0"/>
          <w:sz w:val="22"/>
          <w:szCs w:val="22"/>
          <w:u w:val="single"/>
          <w:lang w:eastAsia="zh-CN"/>
          <w14:ligatures w14:val="none"/>
        </w:rPr>
        <w:t>instability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and </w:t>
      </w:r>
      <w:r w:rsidRPr="00481F97">
        <w:rPr>
          <w:rFonts w:ascii="Calibri" w:eastAsia="DengXian" w:hAnsi="Calibri"/>
          <w:b/>
          <w:iCs/>
          <w:kern w:val="0"/>
          <w:sz w:val="22"/>
          <w:szCs w:val="22"/>
          <w:u w:val="single"/>
          <w:lang w:eastAsia="zh-CN"/>
          <w14:ligatures w14:val="none"/>
        </w:rPr>
        <w:t>land disruption</w:t>
      </w:r>
      <w:r w:rsidRPr="00481F97">
        <w:rPr>
          <w:rFonts w:ascii="Calibri" w:eastAsia="Aptos" w:hAnsi="Calibri"/>
          <w:kern w:val="0"/>
          <w:sz w:val="16"/>
          <w:szCs w:val="22"/>
          <w14:ligatures w14:val="none"/>
        </w:rPr>
        <w:t xml:space="preserve">. Intensive agriculture and the </w:t>
      </w:r>
      <w:r w:rsidRPr="00481F97">
        <w:rPr>
          <w:rFonts w:ascii="Calibri" w:eastAsia="Aptos" w:hAnsi="Calibri"/>
          <w:kern w:val="0"/>
          <w:sz w:val="22"/>
          <w:szCs w:val="22"/>
          <w:u w:val="single"/>
          <w14:ligatures w14:val="none"/>
        </w:rPr>
        <w:t xml:space="preserve">massive use of </w:t>
      </w:r>
      <w:r w:rsidRPr="00481F97">
        <w:rPr>
          <w:rFonts w:ascii="Calibri" w:eastAsia="DengXian" w:hAnsi="Calibri"/>
          <w:b/>
          <w:iCs/>
          <w:kern w:val="0"/>
          <w:sz w:val="22"/>
          <w:szCs w:val="22"/>
          <w:u w:val="single"/>
          <w:lang w:eastAsia="zh-CN"/>
          <w14:ligatures w14:val="none"/>
        </w:rPr>
        <w:t>pesticides</w:t>
      </w:r>
      <w:r w:rsidRPr="00481F97">
        <w:rPr>
          <w:rFonts w:ascii="Calibri" w:eastAsia="Aptos" w:hAnsi="Calibri"/>
          <w:kern w:val="0"/>
          <w:sz w:val="16"/>
          <w:szCs w:val="22"/>
          <w14:ligatures w14:val="none"/>
        </w:rPr>
        <w:t xml:space="preserve"> are key </w:t>
      </w:r>
      <w:r w:rsidRPr="00481F97">
        <w:rPr>
          <w:rFonts w:ascii="Calibri" w:eastAsia="Aptos" w:hAnsi="Calibri"/>
          <w:kern w:val="0"/>
          <w:sz w:val="22"/>
          <w:szCs w:val="22"/>
          <w:u w:val="single"/>
          <w14:ligatures w14:val="none"/>
        </w:rPr>
        <w:t xml:space="preserve">causes of plummeting </w:t>
      </w:r>
      <w:r w:rsidRPr="00481F97">
        <w:rPr>
          <w:rFonts w:ascii="Calibri" w:eastAsia="DengXian" w:hAnsi="Calibri"/>
          <w:b/>
          <w:iCs/>
          <w:kern w:val="0"/>
          <w:sz w:val="22"/>
          <w:szCs w:val="22"/>
          <w:u w:val="single"/>
          <w:lang w:eastAsia="zh-CN"/>
          <w14:ligatures w14:val="none"/>
        </w:rPr>
        <w:t>biodiversity</w:t>
      </w:r>
      <w:r w:rsidRPr="00481F97">
        <w:rPr>
          <w:rFonts w:ascii="Calibri" w:eastAsia="Aptos" w:hAnsi="Calibri"/>
          <w:kern w:val="0"/>
          <w:sz w:val="16"/>
          <w:szCs w:val="22"/>
          <w14:ligatures w14:val="none"/>
        </w:rPr>
        <w:t xml:space="preserve">, and </w:t>
      </w:r>
      <w:r w:rsidRPr="00481F97">
        <w:rPr>
          <w:rFonts w:ascii="Calibri" w:eastAsia="Aptos" w:hAnsi="Calibri"/>
          <w:kern w:val="0"/>
          <w:sz w:val="22"/>
          <w:szCs w:val="22"/>
          <w:u w:val="single"/>
          <w14:ligatures w14:val="none"/>
        </w:rPr>
        <w:t>this</w:t>
      </w:r>
      <w:r w:rsidRPr="00481F97">
        <w:rPr>
          <w:rFonts w:ascii="Calibri" w:eastAsia="Aptos" w:hAnsi="Calibri"/>
          <w:kern w:val="0"/>
          <w:sz w:val="16"/>
          <w:szCs w:val="22"/>
          <w14:ligatures w14:val="none"/>
        </w:rPr>
        <w:t xml:space="preserve"> in turn </w:t>
      </w:r>
      <w:r w:rsidRPr="00481F97">
        <w:rPr>
          <w:rFonts w:ascii="Calibri" w:eastAsia="Aptos" w:hAnsi="Calibri"/>
          <w:kern w:val="0"/>
          <w:sz w:val="22"/>
          <w:szCs w:val="22"/>
          <w:u w:val="single"/>
          <w14:ligatures w14:val="none"/>
        </w:rPr>
        <w:t>makes</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land</w:t>
      </w:r>
      <w:r w:rsidRPr="00481F97">
        <w:rPr>
          <w:rFonts w:ascii="Calibri" w:eastAsia="Aptos" w:hAnsi="Calibri"/>
          <w:kern w:val="0"/>
          <w:sz w:val="16"/>
          <w:szCs w:val="22"/>
          <w14:ligatures w14:val="none"/>
        </w:rPr>
        <w:t xml:space="preserve"> more </w:t>
      </w:r>
      <w:r w:rsidRPr="00481F97">
        <w:rPr>
          <w:rFonts w:ascii="Calibri" w:eastAsia="Aptos" w:hAnsi="Calibri"/>
          <w:kern w:val="0"/>
          <w:sz w:val="22"/>
          <w:szCs w:val="22"/>
          <w:u w:val="single"/>
          <w14:ligatures w14:val="none"/>
        </w:rPr>
        <w:t>vulnerable to contamination</w:t>
      </w:r>
      <w:r w:rsidRPr="00481F97">
        <w:rPr>
          <w:rFonts w:ascii="Calibri" w:eastAsia="Aptos" w:hAnsi="Calibri"/>
          <w:kern w:val="0"/>
          <w:sz w:val="16"/>
          <w:szCs w:val="22"/>
          <w14:ligatures w14:val="none"/>
        </w:rPr>
        <w:t xml:space="preserve">, thereby </w:t>
      </w:r>
      <w:r w:rsidRPr="00481F97">
        <w:rPr>
          <w:rFonts w:ascii="Calibri" w:eastAsia="Aptos" w:hAnsi="Calibri"/>
          <w:kern w:val="0"/>
          <w:sz w:val="22"/>
          <w:szCs w:val="22"/>
          <w:u w:val="single"/>
          <w14:ligatures w14:val="none"/>
        </w:rPr>
        <w:t>creating</w:t>
      </w:r>
      <w:r w:rsidRPr="00481F97">
        <w:rPr>
          <w:rFonts w:ascii="Calibri" w:eastAsia="Aptos" w:hAnsi="Calibri"/>
          <w:kern w:val="0"/>
          <w:sz w:val="16"/>
          <w:szCs w:val="22"/>
          <w14:ligatures w14:val="none"/>
        </w:rPr>
        <w:t xml:space="preserve"> more likelihood of </w:t>
      </w:r>
      <w:r w:rsidRPr="00481F97">
        <w:rPr>
          <w:rFonts w:ascii="Calibri" w:eastAsia="Aptos" w:hAnsi="Calibri"/>
          <w:kern w:val="0"/>
          <w:sz w:val="22"/>
          <w:szCs w:val="22"/>
          <w:u w:val="single"/>
          <w14:ligatures w14:val="none"/>
        </w:rPr>
        <w:t>diseases</w:t>
      </w:r>
      <w:r w:rsidRPr="00481F97">
        <w:rPr>
          <w:rFonts w:ascii="Calibri" w:eastAsia="Aptos" w:hAnsi="Calibri"/>
          <w:kern w:val="0"/>
          <w:sz w:val="16"/>
          <w:szCs w:val="22"/>
          <w14:ligatures w14:val="none"/>
        </w:rPr>
        <w:t xml:space="preserve">. For example, a recent paper published by the journal Biological Conservation reviews 73 existing studies from around the world published over the past 13 years, finding that declines in almost all regions may lead to the extinction of 40% of insects over the next few decades. </w:t>
      </w:r>
      <w:r w:rsidRPr="00481F97">
        <w:rPr>
          <w:rFonts w:ascii="Calibri" w:eastAsia="Aptos" w:hAnsi="Calibri"/>
          <w:kern w:val="0"/>
          <w:sz w:val="22"/>
          <w:szCs w:val="22"/>
          <w:u w:val="single"/>
          <w14:ligatures w14:val="none"/>
        </w:rPr>
        <w:t>This may heavily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affect the food </w:t>
      </w:r>
      <w:proofErr w:type="gramStart"/>
      <w:r w:rsidRPr="00481F97">
        <w:rPr>
          <w:rFonts w:ascii="Calibri" w:eastAsia="Aptos" w:hAnsi="Calibri"/>
          <w:kern w:val="0"/>
          <w:sz w:val="22"/>
          <w:szCs w:val="22"/>
          <w:u w:val="single"/>
          <w14:ligatures w14:val="none"/>
        </w:rPr>
        <w:t>chain, and</w:t>
      </w:r>
      <w:proofErr w:type="gramEnd"/>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22"/>
          <w14:ligatures w14:val="none"/>
        </w:rPr>
        <w:t xml:space="preserve">may </w:t>
      </w:r>
      <w:r w:rsidRPr="00481F97">
        <w:rPr>
          <w:rFonts w:ascii="Calibri" w:eastAsia="Aptos" w:hAnsi="Calibri"/>
          <w:kern w:val="0"/>
          <w:sz w:val="22"/>
          <w:szCs w:val="22"/>
          <w:u w:val="single"/>
          <w14:ligatures w14:val="none"/>
        </w:rPr>
        <w:t>alter living conditions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for</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many species</w:t>
      </w:r>
      <w:r w:rsidRPr="00481F97">
        <w:rPr>
          <w:rFonts w:ascii="Calibri" w:eastAsia="Aptos" w:hAnsi="Calibri"/>
          <w:kern w:val="0"/>
          <w:sz w:val="16"/>
          <w:szCs w:val="22"/>
          <w14:ligatures w14:val="none"/>
        </w:rPr>
        <w:t xml:space="preserve"> of birds, </w:t>
      </w:r>
      <w:proofErr w:type="gramStart"/>
      <w:r w:rsidRPr="00481F97">
        <w:rPr>
          <w:rFonts w:ascii="Calibri" w:eastAsia="Aptos" w:hAnsi="Calibri"/>
          <w:kern w:val="0"/>
          <w:sz w:val="16"/>
          <w:szCs w:val="22"/>
          <w14:ligatures w14:val="none"/>
        </w:rPr>
        <w:t>reptile, fish</w:t>
      </w:r>
      <w:proofErr w:type="gramEnd"/>
      <w:r w:rsidRPr="00481F97">
        <w:rPr>
          <w:rFonts w:ascii="Calibri" w:eastAsia="Aptos" w:hAnsi="Calibri"/>
          <w:kern w:val="0"/>
          <w:sz w:val="16"/>
          <w:szCs w:val="22"/>
          <w14:ligatures w14:val="none"/>
        </w:rPr>
        <w:t xml:space="preserve">. Pastor et al. (2019) recall that </w:t>
      </w:r>
      <w:r w:rsidRPr="00481F97">
        <w:rPr>
          <w:rFonts w:ascii="Calibri" w:eastAsia="Aptos" w:hAnsi="Calibri"/>
          <w:kern w:val="0"/>
          <w:sz w:val="22"/>
          <w:szCs w:val="22"/>
          <w:u w:val="single"/>
          <w14:ligatures w14:val="none"/>
        </w:rPr>
        <w:t xml:space="preserve">by </w:t>
      </w:r>
      <w:r w:rsidRPr="00481F97">
        <w:rPr>
          <w:rFonts w:ascii="Calibri" w:eastAsia="DengXian" w:hAnsi="Calibri"/>
          <w:b/>
          <w:iCs/>
          <w:kern w:val="0"/>
          <w:sz w:val="22"/>
          <w:szCs w:val="22"/>
          <w:u w:val="single"/>
          <w:lang w:eastAsia="zh-CN"/>
          <w14:ligatures w14:val="none"/>
        </w:rPr>
        <w:t>2050</w:t>
      </w:r>
      <w:r w:rsidRPr="00481F97">
        <w:rPr>
          <w:rFonts w:ascii="Calibri" w:eastAsia="Aptos" w:hAnsi="Calibri"/>
          <w:kern w:val="0"/>
          <w:sz w:val="16"/>
          <w:szCs w:val="22"/>
          <w14:ligatures w14:val="none"/>
        </w:rPr>
        <w:t xml:space="preserve">, without major policy interventions, human water use and irrigated areas are </w:t>
      </w:r>
      <w:r w:rsidRPr="00481F97">
        <w:rPr>
          <w:rFonts w:ascii="Calibri" w:eastAsia="Aptos" w:hAnsi="Calibri"/>
          <w:kern w:val="0"/>
          <w:sz w:val="22"/>
          <w:szCs w:val="22"/>
          <w:u w:val="single"/>
          <w14:ligatures w14:val="none"/>
        </w:rPr>
        <w:t xml:space="preserve">expected to </w:t>
      </w:r>
      <w:r w:rsidRPr="00481F97">
        <w:rPr>
          <w:rFonts w:ascii="Calibri" w:eastAsia="DengXian" w:hAnsi="Calibri"/>
          <w:b/>
          <w:iCs/>
          <w:kern w:val="0"/>
          <w:sz w:val="22"/>
          <w:szCs w:val="22"/>
          <w:u w:val="single"/>
          <w:lang w:eastAsia="zh-CN"/>
          <w14:ligatures w14:val="none"/>
        </w:rPr>
        <w:t>increase rapidly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due to population growth</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an increase in </w:t>
      </w:r>
      <w:r w:rsidRPr="00481F97">
        <w:rPr>
          <w:rFonts w:ascii="Calibri" w:eastAsia="Aptos" w:hAnsi="Calibri"/>
          <w:kern w:val="0"/>
          <w:sz w:val="22"/>
          <w:szCs w:val="22"/>
          <w:u w:val="single"/>
          <w14:ligatures w14:val="none"/>
        </w:rPr>
        <w:t>food demands</w:t>
      </w:r>
      <w:r w:rsidRPr="00481F97">
        <w:rPr>
          <w:rFonts w:ascii="Calibri" w:eastAsia="Aptos" w:hAnsi="Calibri"/>
          <w:kern w:val="0"/>
          <w:sz w:val="16"/>
          <w:szCs w:val="22"/>
          <w14:ligatures w14:val="none"/>
        </w:rPr>
        <w:t xml:space="preserve">; but at the same time, </w:t>
      </w:r>
      <w:r w:rsidRPr="00481F97">
        <w:rPr>
          <w:rFonts w:ascii="Calibri" w:eastAsia="DengXian" w:hAnsi="Calibri"/>
          <w:b/>
          <w:iCs/>
          <w:kern w:val="0"/>
          <w:sz w:val="22"/>
          <w:szCs w:val="22"/>
          <w:u w:val="single"/>
          <w:lang w:eastAsia="zh-CN"/>
          <w14:ligatures w14:val="none"/>
        </w:rPr>
        <w:t>crop yields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are projected to </w:t>
      </w:r>
      <w:r w:rsidRPr="00481F97">
        <w:rPr>
          <w:rFonts w:ascii="Calibri" w:eastAsia="DengXian" w:hAnsi="Calibri"/>
          <w:b/>
          <w:iCs/>
          <w:kern w:val="0"/>
          <w:sz w:val="22"/>
          <w:szCs w:val="22"/>
          <w:u w:val="single"/>
          <w:lang w:eastAsia="zh-CN"/>
          <w14:ligatures w14:val="none"/>
        </w:rPr>
        <w:t>decrease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by</w:t>
      </w:r>
      <w:r w:rsidRPr="00481F97">
        <w:rPr>
          <w:rFonts w:ascii="Calibri" w:eastAsia="Aptos" w:hAnsi="Calibri"/>
          <w:kern w:val="0"/>
          <w:sz w:val="16"/>
          <w:szCs w:val="22"/>
          <w14:ligatures w14:val="none"/>
        </w:rPr>
        <w:t xml:space="preserve"> more than </w:t>
      </w:r>
      <w:r w:rsidRPr="00481F97">
        <w:rPr>
          <w:rFonts w:ascii="Calibri" w:eastAsia="DengXian" w:hAnsi="Calibri"/>
          <w:b/>
          <w:iCs/>
          <w:kern w:val="0"/>
          <w:sz w:val="22"/>
          <w:szCs w:val="22"/>
          <w:u w:val="single"/>
          <w:lang w:eastAsia="zh-CN"/>
          <w14:ligatures w14:val="none"/>
        </w:rPr>
        <w:t>80%</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22"/>
          <w14:ligatures w14:val="none"/>
        </w:rPr>
        <w:t xml:space="preserve">in some areas </w:t>
      </w:r>
      <w:r w:rsidRPr="00481F97">
        <w:rPr>
          <w:rFonts w:ascii="Calibri" w:eastAsia="Aptos" w:hAnsi="Calibri"/>
          <w:kern w:val="0"/>
          <w:sz w:val="22"/>
          <w:szCs w:val="22"/>
          <w:u w:val="single"/>
          <w14:ligatures w14:val="none"/>
        </w:rPr>
        <w:t>under the</w:t>
      </w:r>
      <w:r w:rsidRPr="00481F97">
        <w:rPr>
          <w:rFonts w:ascii="Calibri" w:eastAsia="Aptos" w:hAnsi="Calibri"/>
          <w:kern w:val="0"/>
          <w:sz w:val="16"/>
          <w:szCs w:val="22"/>
          <w14:ligatures w14:val="none"/>
        </w:rPr>
        <w:t xml:space="preserve"> highest-emission </w:t>
      </w:r>
      <w:r w:rsidRPr="00481F97">
        <w:rPr>
          <w:rFonts w:ascii="Calibri" w:eastAsia="Aptos" w:hAnsi="Calibri"/>
          <w:kern w:val="0"/>
          <w:sz w:val="22"/>
          <w:szCs w:val="22"/>
          <w:u w:val="single"/>
          <w14:ligatures w14:val="none"/>
        </w:rPr>
        <w:t>climate scenario</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which is hard to reconcile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with</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 xml:space="preserve">imperative to </w:t>
      </w:r>
      <w:r w:rsidRPr="00481F97">
        <w:rPr>
          <w:rFonts w:ascii="Calibri" w:eastAsia="DengXian" w:hAnsi="Calibri"/>
          <w:b/>
          <w:iCs/>
          <w:kern w:val="0"/>
          <w:sz w:val="22"/>
          <w:szCs w:val="22"/>
          <w:u w:val="single"/>
          <w:lang w:eastAsia="zh-CN"/>
          <w14:ligatures w14:val="none"/>
        </w:rPr>
        <w:t>increase land use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to meet the needs of a population that may hit </w:t>
      </w:r>
      <w:r w:rsidRPr="00481F97">
        <w:rPr>
          <w:rFonts w:ascii="Calibri" w:eastAsia="DengXian" w:hAnsi="Calibri"/>
          <w:b/>
          <w:iCs/>
          <w:kern w:val="0"/>
          <w:sz w:val="22"/>
          <w:szCs w:val="22"/>
          <w:u w:val="single"/>
          <w:lang w:eastAsia="zh-CN"/>
          <w14:ligatures w14:val="none"/>
        </w:rPr>
        <w:t>10 billion</w:t>
      </w:r>
      <w:r w:rsidRPr="00481F97">
        <w:rPr>
          <w:rFonts w:ascii="Calibri" w:eastAsia="Aptos" w:hAnsi="Calibri"/>
          <w:kern w:val="0"/>
          <w:sz w:val="22"/>
          <w:szCs w:val="22"/>
          <w:u w:val="single"/>
          <w14:ligatures w14:val="none"/>
        </w:rPr>
        <w:t xml:space="preserve"> by 2050. </w:t>
      </w:r>
      <w:r w:rsidRPr="00481F97">
        <w:rPr>
          <w:rFonts w:ascii="Calibri" w:eastAsia="Aptos" w:hAnsi="Calibri"/>
          <w:kern w:val="0"/>
          <w:sz w:val="16"/>
          <w:szCs w:val="22"/>
          <w14:ligatures w14:val="none"/>
        </w:rPr>
        <w:t xml:space="preserve">The need for a Great Food Transformation </w:t>
      </w:r>
      <w:r w:rsidRPr="00481F97">
        <w:rPr>
          <w:rFonts w:ascii="Calibri" w:eastAsia="Aptos" w:hAnsi="Calibri"/>
          <w:kern w:val="0"/>
          <w:sz w:val="22"/>
          <w:szCs w:val="22"/>
          <w:u w:val="single"/>
          <w14:ligatures w14:val="none"/>
        </w:rPr>
        <w:t xml:space="preserve">Food is at the </w:t>
      </w:r>
      <w:r w:rsidRPr="00481F97">
        <w:rPr>
          <w:rFonts w:ascii="Calibri" w:eastAsia="DengXian" w:hAnsi="Calibri"/>
          <w:b/>
          <w:iCs/>
          <w:kern w:val="0"/>
          <w:sz w:val="22"/>
          <w:szCs w:val="22"/>
          <w:u w:val="single"/>
          <w:lang w:eastAsia="zh-CN"/>
          <w14:ligatures w14:val="none"/>
        </w:rPr>
        <w:t>core</w:t>
      </w:r>
      <w:r w:rsidRPr="00481F97">
        <w:rPr>
          <w:rFonts w:ascii="Calibri" w:eastAsia="Aptos" w:hAnsi="Calibri"/>
          <w:kern w:val="0"/>
          <w:sz w:val="22"/>
          <w:szCs w:val="22"/>
          <w:u w:val="single"/>
          <w14:ligatures w14:val="none"/>
        </w:rPr>
        <w:t xml:space="preserve"> of</w:t>
      </w:r>
      <w:r w:rsidRPr="00481F97">
        <w:rPr>
          <w:rFonts w:ascii="Calibri" w:eastAsia="Aptos" w:hAnsi="Calibri"/>
          <w:kern w:val="0"/>
          <w:sz w:val="16"/>
          <w:szCs w:val="22"/>
          <w14:ligatures w14:val="none"/>
        </w:rPr>
        <w:t xml:space="preserve"> all </w:t>
      </w:r>
      <w:r w:rsidRPr="00481F97">
        <w:rPr>
          <w:rFonts w:ascii="Calibri" w:eastAsia="Aptos" w:hAnsi="Calibri"/>
          <w:kern w:val="0"/>
          <w:sz w:val="22"/>
          <w:szCs w:val="22"/>
          <w:u w:val="single"/>
          <w14:ligatures w14:val="none"/>
        </w:rPr>
        <w:t>these developments</w:t>
      </w:r>
      <w:r w:rsidRPr="00481F97">
        <w:rPr>
          <w:rFonts w:ascii="Calibri" w:eastAsia="Aptos" w:hAnsi="Calibri"/>
          <w:kern w:val="0"/>
          <w:sz w:val="16"/>
          <w:szCs w:val="22"/>
          <w14:ligatures w14:val="none"/>
        </w:rPr>
        <w:t xml:space="preserve">. And it is in food production, distribution and consumption that the most evident and detrimental inconsistencies are to be found. Food consumption, according to the United Nations, is impacting the climate in many ways. </w:t>
      </w:r>
      <w:r w:rsidRPr="00481F97">
        <w:rPr>
          <w:rFonts w:ascii="Calibri" w:eastAsia="Aptos" w:hAnsi="Calibri"/>
          <w:kern w:val="0"/>
          <w:sz w:val="22"/>
          <w:szCs w:val="22"/>
          <w:u w:val="single"/>
          <w14:ligatures w14:val="none"/>
        </w:rPr>
        <w:t>A third of the food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produced</w:t>
      </w:r>
      <w:r w:rsidRPr="00481F97">
        <w:rPr>
          <w:rFonts w:ascii="Calibri" w:eastAsia="Aptos" w:hAnsi="Calibri"/>
          <w:kern w:val="0"/>
          <w:sz w:val="16"/>
          <w:szCs w:val="22"/>
          <w14:ligatures w14:val="none"/>
        </w:rPr>
        <w:t xml:space="preserve"> in the world </w:t>
      </w:r>
      <w:r w:rsidRPr="00481F97">
        <w:rPr>
          <w:rFonts w:ascii="Calibri" w:eastAsia="Aptos" w:hAnsi="Calibri"/>
          <w:kern w:val="0"/>
          <w:sz w:val="22"/>
          <w:szCs w:val="22"/>
          <w:u w:val="single"/>
          <w14:ligatures w14:val="none"/>
        </w:rPr>
        <w:t>each year</w:t>
      </w:r>
      <w:r w:rsidRPr="00481F97">
        <w:rPr>
          <w:rFonts w:ascii="Calibri" w:eastAsia="Aptos" w:hAnsi="Calibri"/>
          <w:kern w:val="0"/>
          <w:sz w:val="16"/>
          <w:szCs w:val="22"/>
          <w14:ligatures w14:val="none"/>
        </w:rPr>
        <w:t xml:space="preserve"> (approximately 1.3 billion </w:t>
      </w:r>
      <w:proofErr w:type="spellStart"/>
      <w:r w:rsidRPr="00481F97">
        <w:rPr>
          <w:rFonts w:ascii="Calibri" w:eastAsia="Aptos" w:hAnsi="Calibri"/>
          <w:kern w:val="0"/>
          <w:sz w:val="16"/>
          <w:szCs w:val="22"/>
          <w14:ligatures w14:val="none"/>
        </w:rPr>
        <w:t>tonnes</w:t>
      </w:r>
      <w:proofErr w:type="spellEnd"/>
      <w:r w:rsidRPr="00481F97">
        <w:rPr>
          <w:rFonts w:ascii="Calibri" w:eastAsia="Aptos" w:hAnsi="Calibri"/>
          <w:kern w:val="0"/>
          <w:sz w:val="16"/>
          <w:szCs w:val="22"/>
          <w14:ligatures w14:val="none"/>
        </w:rPr>
        <w:t xml:space="preserve"> at an economic cost of $940 billion to farmers, companies, and consumers) </w:t>
      </w:r>
      <w:r w:rsidRPr="00481F97">
        <w:rPr>
          <w:rFonts w:ascii="Calibri" w:eastAsia="Aptos" w:hAnsi="Calibri"/>
          <w:kern w:val="0"/>
          <w:sz w:val="22"/>
          <w:szCs w:val="22"/>
          <w:u w:val="single"/>
          <w14:ligatures w14:val="none"/>
        </w:rPr>
        <w:t>is</w:t>
      </w:r>
      <w:r w:rsidRPr="00481F97">
        <w:rPr>
          <w:rFonts w:ascii="Calibri" w:eastAsia="Aptos" w:hAnsi="Calibri"/>
          <w:kern w:val="0"/>
          <w:sz w:val="16"/>
          <w:szCs w:val="22"/>
          <w14:ligatures w14:val="none"/>
        </w:rPr>
        <w:t xml:space="preserve"> lost or </w:t>
      </w:r>
      <w:r w:rsidRPr="00481F97">
        <w:rPr>
          <w:rFonts w:ascii="Calibri" w:eastAsia="Aptos" w:hAnsi="Calibri"/>
          <w:kern w:val="0"/>
          <w:sz w:val="22"/>
          <w:szCs w:val="22"/>
          <w:u w:val="single"/>
          <w14:ligatures w14:val="none"/>
        </w:rPr>
        <w:t>wasted</w:t>
      </w:r>
      <w:r w:rsidRPr="00481F97">
        <w:rPr>
          <w:rFonts w:ascii="Calibri" w:eastAsia="Aptos" w:hAnsi="Calibri"/>
          <w:kern w:val="0"/>
          <w:sz w:val="16"/>
          <w:szCs w:val="22"/>
          <w14:ligatures w14:val="none"/>
        </w:rPr>
        <w:t xml:space="preserve">: wasted food is </w:t>
      </w:r>
      <w:r w:rsidRPr="00481F97">
        <w:rPr>
          <w:rFonts w:ascii="Calibri" w:eastAsia="Aptos" w:hAnsi="Calibri"/>
          <w:kern w:val="0"/>
          <w:sz w:val="22"/>
          <w:szCs w:val="22"/>
          <w:u w:val="single"/>
          <w14:ligatures w14:val="none"/>
        </w:rPr>
        <w:t>responsible for roughly 8% of global emissions</w:t>
      </w:r>
      <w:r w:rsidRPr="00481F97">
        <w:rPr>
          <w:rFonts w:ascii="Calibri" w:eastAsia="Aptos" w:hAnsi="Calibri"/>
          <w:kern w:val="0"/>
          <w:sz w:val="16"/>
          <w:szCs w:val="22"/>
          <w14:ligatures w14:val="none"/>
        </w:rPr>
        <w:t xml:space="preserve">. As recently reported by the EAT-Lancet Commission (2019), “unhealthy and unsustainably produced food poses a global risk to people and the planet”. Importantly, </w:t>
      </w:r>
      <w:r w:rsidRPr="00481F97">
        <w:rPr>
          <w:rFonts w:ascii="Calibri" w:eastAsia="Aptos" w:hAnsi="Calibri"/>
          <w:kern w:val="0"/>
          <w:sz w:val="22"/>
          <w:szCs w:val="22"/>
          <w:u w:val="single"/>
          <w14:ligatures w14:val="none"/>
        </w:rPr>
        <w:t xml:space="preserve">there are more than </w:t>
      </w:r>
      <w:r w:rsidRPr="00481F97">
        <w:rPr>
          <w:rFonts w:ascii="Calibri" w:eastAsia="DengXian" w:hAnsi="Calibri"/>
          <w:b/>
          <w:iCs/>
          <w:kern w:val="0"/>
          <w:sz w:val="22"/>
          <w:szCs w:val="22"/>
          <w:u w:val="single"/>
          <w:lang w:eastAsia="zh-CN"/>
          <w14:ligatures w14:val="none"/>
        </w:rPr>
        <w:t>820 million people</w:t>
      </w:r>
      <w:r w:rsidRPr="00481F97">
        <w:rPr>
          <w:rFonts w:ascii="Calibri" w:eastAsia="Aptos" w:hAnsi="Calibri"/>
          <w:kern w:val="0"/>
          <w:sz w:val="22"/>
          <w:szCs w:val="22"/>
          <w:u w:val="single"/>
          <w14:ligatures w14:val="none"/>
        </w:rPr>
        <w:t xml:space="preserve"> that have insufficient food</w:t>
      </w:r>
      <w:r w:rsidRPr="00481F97">
        <w:rPr>
          <w:rFonts w:ascii="Calibri" w:eastAsia="Aptos" w:hAnsi="Calibri"/>
          <w:kern w:val="0"/>
          <w:sz w:val="16"/>
          <w:szCs w:val="22"/>
          <w14:ligatures w14:val="none"/>
        </w:rPr>
        <w:t xml:space="preserve">, but many more consume a diet that is so unhealthy that it contributes to severe health complications and premature death. </w:t>
      </w:r>
      <w:r w:rsidRPr="00481F97">
        <w:rPr>
          <w:rFonts w:ascii="Calibri" w:eastAsia="Aptos" w:hAnsi="Calibri"/>
          <w:kern w:val="0"/>
          <w:sz w:val="22"/>
          <w:szCs w:val="22"/>
          <w:u w:val="single"/>
          <w14:ligatures w14:val="none"/>
        </w:rPr>
        <w:t>Global food production is</w:t>
      </w:r>
      <w:r w:rsidRPr="00481F97">
        <w:rPr>
          <w:rFonts w:ascii="Calibri" w:eastAsia="Aptos" w:hAnsi="Calibri"/>
          <w:kern w:val="0"/>
          <w:sz w:val="16"/>
          <w:szCs w:val="22"/>
          <w14:ligatures w14:val="none"/>
        </w:rPr>
        <w:t xml:space="preserve"> defined as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largest pressure</w:t>
      </w:r>
      <w:r w:rsidRPr="00481F97">
        <w:rPr>
          <w:rFonts w:ascii="Calibri" w:eastAsia="Aptos" w:hAnsi="Calibri"/>
          <w:kern w:val="0"/>
          <w:sz w:val="22"/>
          <w:szCs w:val="22"/>
          <w:u w:val="single"/>
          <w14:ligatures w14:val="none"/>
        </w:rPr>
        <w:t xml:space="preserve"> caused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by humans on Earth</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threatening</w:t>
      </w:r>
      <w:r w:rsidRPr="00481F97">
        <w:rPr>
          <w:rFonts w:ascii="Calibri" w:eastAsia="Aptos" w:hAnsi="Calibri"/>
          <w:kern w:val="0"/>
          <w:sz w:val="16"/>
          <w:szCs w:val="22"/>
          <w14:ligatures w14:val="none"/>
        </w:rPr>
        <w:t xml:space="preserve"> local ecosystems and the </w:t>
      </w:r>
      <w:r w:rsidRPr="00481F97">
        <w:rPr>
          <w:rFonts w:ascii="Calibri" w:eastAsia="DengXian" w:hAnsi="Calibri"/>
          <w:b/>
          <w:iCs/>
          <w:kern w:val="0"/>
          <w:sz w:val="22"/>
          <w:szCs w:val="22"/>
          <w:u w:val="single"/>
          <w:lang w:eastAsia="zh-CN"/>
          <w14:ligatures w14:val="none"/>
        </w:rPr>
        <w:t>stability of the Earth</w:t>
      </w:r>
      <w:r w:rsidRPr="00481F97">
        <w:rPr>
          <w:rFonts w:ascii="Calibri" w:eastAsia="Aptos" w:hAnsi="Calibri"/>
          <w:kern w:val="0"/>
          <w:sz w:val="16"/>
          <w:szCs w:val="22"/>
          <w14:ligatures w14:val="none"/>
        </w:rPr>
        <w:t xml:space="preserve"> system”. Systems of food production release massive amounts of greenhouse gases into the atmosphere: this includes methane and nitrous oxide, which have 56 times and 280 times the global warming potential (over 20 years) of carbon dioxide, respectively.5 Some of these processes are at least partly inevitable, which suggests that eliminating all greenhouse gas emissions related to food production is not feasible. However, the </w:t>
      </w:r>
      <w:r w:rsidRPr="00481F97">
        <w:rPr>
          <w:rFonts w:ascii="Calibri" w:eastAsia="Aptos" w:hAnsi="Calibri"/>
          <w:kern w:val="0"/>
          <w:sz w:val="22"/>
          <w:szCs w:val="22"/>
          <w:u w:val="single"/>
          <w14:ligatures w14:val="none"/>
        </w:rPr>
        <w:t>weight imposed by agriculture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 global food</w:t>
      </w:r>
      <w:r w:rsidRPr="00481F97">
        <w:rPr>
          <w:rFonts w:ascii="Calibri" w:eastAsia="Aptos" w:hAnsi="Calibri"/>
          <w:kern w:val="0"/>
          <w:sz w:val="16"/>
          <w:szCs w:val="22"/>
          <w14:ligatures w14:val="none"/>
        </w:rPr>
        <w:t xml:space="preserve"> production on the planet </w:t>
      </w:r>
      <w:r w:rsidRPr="00481F97">
        <w:rPr>
          <w:rFonts w:ascii="Calibri" w:eastAsia="Aptos" w:hAnsi="Calibri"/>
          <w:kern w:val="0"/>
          <w:sz w:val="22"/>
          <w:szCs w:val="22"/>
          <w:u w:val="single"/>
          <w14:ligatures w14:val="none"/>
        </w:rPr>
        <w:t>is such that fixing food means</w:t>
      </w:r>
      <w:r w:rsidRPr="00481F97">
        <w:rPr>
          <w:rFonts w:ascii="Calibri" w:eastAsia="Aptos" w:hAnsi="Calibri"/>
          <w:kern w:val="0"/>
          <w:sz w:val="16"/>
          <w:szCs w:val="22"/>
          <w14:ligatures w14:val="none"/>
        </w:rPr>
        <w:t xml:space="preserve"> also </w:t>
      </w:r>
      <w:r w:rsidRPr="00481F97">
        <w:rPr>
          <w:rFonts w:ascii="Calibri" w:eastAsia="DengXian" w:hAnsi="Calibri"/>
          <w:b/>
          <w:iCs/>
          <w:kern w:val="0"/>
          <w:sz w:val="22"/>
          <w:szCs w:val="22"/>
          <w:u w:val="single"/>
          <w:lang w:eastAsia="zh-CN"/>
          <w14:ligatures w14:val="none"/>
        </w:rPr>
        <w:t>saving the planet</w:t>
      </w:r>
      <w:r w:rsidRPr="00481F97">
        <w:rPr>
          <w:rFonts w:ascii="Calibri" w:eastAsia="Aptos" w:hAnsi="Calibri"/>
          <w:kern w:val="0"/>
          <w:sz w:val="16"/>
          <w:szCs w:val="22"/>
          <w14:ligatures w14:val="none"/>
        </w:rPr>
        <w:t xml:space="preserve">. According to the EAT-Lancet Commission, dietary shifts are needed, including a greater than 50% reduction in global consumption of red meat and sugar, and a greater than 100% increase in consumption of nuts, fruits, vegetables, and legumes. Such dietary changes are expected to substantially benefit human health, averting about 10.8-11.6 million deaths per year. What is increasingly clear is that solving the ‘food challenge’ will also lead to successfully addressing the climate challenge, strengthening the awareness of the importance of “Fixing food” for the sustainability of the planet (BCFN 2018). At the same time, healthy diets from sustainable food systems are intertwined with all SDGs, and require for example the provision of high-quality primary health care that integrates family planning and </w:t>
      </w:r>
      <w:proofErr w:type="gramStart"/>
      <w:r w:rsidRPr="00481F97">
        <w:rPr>
          <w:rFonts w:ascii="Calibri" w:eastAsia="Aptos" w:hAnsi="Calibri"/>
          <w:kern w:val="0"/>
          <w:sz w:val="16"/>
          <w:szCs w:val="22"/>
          <w14:ligatures w14:val="none"/>
        </w:rPr>
        <w:t>education;</w:t>
      </w:r>
      <w:proofErr w:type="gramEnd"/>
      <w:r w:rsidRPr="00481F97">
        <w:rPr>
          <w:rFonts w:ascii="Calibri" w:eastAsia="Aptos" w:hAnsi="Calibri"/>
          <w:kern w:val="0"/>
          <w:sz w:val="16"/>
          <w:szCs w:val="22"/>
          <w14:ligatures w14:val="none"/>
        </w:rPr>
        <w:t xml:space="preserve"> as well as substantial shifts towards healthy dietary patterns, large reductions in food losses and waste, and major improvements in food production practices. A recent IPCC Report on Climate Change and Land observed that the per capita supply of vegetable oils and meat has more than doubled and the supply of food calories per capita has increased by about one third since 1961. By 2050, dietary changes could free up several million square </w:t>
      </w:r>
      <w:proofErr w:type="spellStart"/>
      <w:r w:rsidRPr="00481F97">
        <w:rPr>
          <w:rFonts w:ascii="Calibri" w:eastAsia="Aptos" w:hAnsi="Calibri"/>
          <w:kern w:val="0"/>
          <w:sz w:val="16"/>
          <w:szCs w:val="22"/>
          <w14:ligatures w14:val="none"/>
        </w:rPr>
        <w:t>kilometres</w:t>
      </w:r>
      <w:proofErr w:type="spellEnd"/>
      <w:r w:rsidRPr="00481F97">
        <w:rPr>
          <w:rFonts w:ascii="Calibri" w:eastAsia="Aptos" w:hAnsi="Calibri"/>
          <w:kern w:val="0"/>
          <w:sz w:val="16"/>
          <w:szCs w:val="22"/>
          <w14:ligatures w14:val="none"/>
        </w:rPr>
        <w:t xml:space="preserve"> of </w:t>
      </w:r>
      <w:proofErr w:type="gramStart"/>
      <w:r w:rsidRPr="00481F97">
        <w:rPr>
          <w:rFonts w:ascii="Calibri" w:eastAsia="Aptos" w:hAnsi="Calibri"/>
          <w:kern w:val="0"/>
          <w:sz w:val="16"/>
          <w:szCs w:val="22"/>
          <w14:ligatures w14:val="none"/>
        </w:rPr>
        <w:t>land, and</w:t>
      </w:r>
      <w:proofErr w:type="gramEnd"/>
      <w:r w:rsidRPr="00481F97">
        <w:rPr>
          <w:rFonts w:ascii="Calibri" w:eastAsia="Aptos" w:hAnsi="Calibri"/>
          <w:kern w:val="0"/>
          <w:sz w:val="16"/>
          <w:szCs w:val="22"/>
          <w14:ligatures w14:val="none"/>
        </w:rPr>
        <w:t xml:space="preserve"> reduce global CO2 emissions by up to eight billion </w:t>
      </w:r>
      <w:proofErr w:type="spellStart"/>
      <w:r w:rsidRPr="00481F97">
        <w:rPr>
          <w:rFonts w:ascii="Calibri" w:eastAsia="Aptos" w:hAnsi="Calibri"/>
          <w:kern w:val="0"/>
          <w:sz w:val="16"/>
          <w:szCs w:val="22"/>
          <w14:ligatures w14:val="none"/>
        </w:rPr>
        <w:t>tonnes</w:t>
      </w:r>
      <w:proofErr w:type="spellEnd"/>
      <w:r w:rsidRPr="00481F97">
        <w:rPr>
          <w:rFonts w:ascii="Calibri" w:eastAsia="Aptos" w:hAnsi="Calibri"/>
          <w:kern w:val="0"/>
          <w:sz w:val="16"/>
          <w:szCs w:val="22"/>
          <w14:ligatures w14:val="none"/>
        </w:rPr>
        <w:t xml:space="preserve"> per year, relative to business as usual. Can technology push planetary boundaries? Against the background of adverse demographics, and the worrying trends of intensive agriculture, food production and consumption, other </w:t>
      </w:r>
      <w:r w:rsidRPr="00481F97">
        <w:rPr>
          <w:rFonts w:ascii="Calibri" w:eastAsia="Aptos" w:hAnsi="Calibri"/>
          <w:kern w:val="0"/>
          <w:sz w:val="22"/>
          <w:szCs w:val="22"/>
          <w:u w:val="single"/>
          <w14:ligatures w14:val="none"/>
        </w:rPr>
        <w:t xml:space="preserve">trends promise to </w:t>
      </w:r>
      <w:r w:rsidRPr="00481F97">
        <w:rPr>
          <w:rFonts w:ascii="Calibri" w:eastAsia="DengXian" w:hAnsi="Calibri"/>
          <w:b/>
          <w:iCs/>
          <w:kern w:val="0"/>
          <w:sz w:val="22"/>
          <w:szCs w:val="22"/>
          <w:u w:val="single"/>
          <w:lang w:eastAsia="zh-CN"/>
          <w14:ligatures w14:val="none"/>
        </w:rPr>
        <w:t>turn back the clock</w:t>
      </w:r>
      <w:r w:rsidRPr="00481F97">
        <w:rPr>
          <w:rFonts w:ascii="Calibri" w:eastAsia="Aptos" w:hAnsi="Calibri"/>
          <w:kern w:val="0"/>
          <w:sz w:val="16"/>
          <w:szCs w:val="22"/>
          <w14:ligatures w14:val="none"/>
        </w:rPr>
        <w:t>. On the one hand, the promise of specific technologies such as geo-engineering or carbon capture and storage (which fall outside the scope of this report, dedicated to digital technology) comes with threatening side effects in terms of overall sustainability, and if anything exacerbates the Anthropocene’s vocation towards altering the natural course of events. Conversely</w:t>
      </w:r>
      <w:r w:rsidRPr="00481F97">
        <w:rPr>
          <w:rFonts w:ascii="Calibri" w:eastAsia="Aptos" w:hAnsi="Calibri"/>
          <w:kern w:val="0"/>
          <w:sz w:val="22"/>
          <w:szCs w:val="22"/>
          <w:u w:val="single"/>
          <w14:ligatures w14:val="none"/>
        </w:rPr>
        <w:t>, in the agrifood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sector</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evolution of </w:t>
      </w:r>
      <w:r w:rsidRPr="00481F97">
        <w:rPr>
          <w:rFonts w:ascii="Calibri" w:eastAsia="DengXian" w:hAnsi="Calibri"/>
          <w:b/>
          <w:iCs/>
          <w:kern w:val="0"/>
          <w:sz w:val="22"/>
          <w:szCs w:val="22"/>
          <w:highlight w:val="green"/>
          <w:u w:val="single"/>
          <w:lang w:eastAsia="zh-CN"/>
          <w14:ligatures w14:val="none"/>
        </w:rPr>
        <w:t>digital tech</w:t>
      </w:r>
      <w:r w:rsidRPr="00481F97">
        <w:rPr>
          <w:rFonts w:ascii="Calibri" w:eastAsia="DengXian" w:hAnsi="Calibri"/>
          <w:b/>
          <w:iCs/>
          <w:kern w:val="0"/>
          <w:sz w:val="22"/>
          <w:szCs w:val="22"/>
          <w:u w:val="single"/>
          <w:lang w:eastAsia="zh-CN"/>
          <w14:ligatures w14:val="none"/>
        </w:rPr>
        <w:t>nology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has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the potential to play a </w:t>
      </w:r>
      <w:r w:rsidRPr="00481F97">
        <w:rPr>
          <w:rFonts w:ascii="Calibri" w:eastAsia="DengXian" w:hAnsi="Calibri"/>
          <w:b/>
          <w:iCs/>
          <w:kern w:val="0"/>
          <w:sz w:val="22"/>
          <w:szCs w:val="22"/>
          <w:highlight w:val="green"/>
          <w:u w:val="single"/>
          <w:lang w:eastAsia="zh-CN"/>
          <w14:ligatures w14:val="none"/>
        </w:rPr>
        <w:t>major role</w:t>
      </w:r>
      <w:r w:rsidRPr="00481F97">
        <w:rPr>
          <w:rFonts w:ascii="Calibri" w:eastAsia="Aptos" w:hAnsi="Calibri"/>
          <w:kern w:val="0"/>
          <w:sz w:val="22"/>
          <w:szCs w:val="22"/>
          <w:highlight w:val="green"/>
          <w:u w:val="single"/>
          <w14:ligatures w14:val="none"/>
        </w:rPr>
        <w:t xml:space="preserve"> in sustainabilit</w:t>
      </w:r>
      <w:r w:rsidRPr="00481F97">
        <w:rPr>
          <w:rFonts w:ascii="Calibri" w:eastAsia="Aptos" w:hAnsi="Calibri"/>
          <w:kern w:val="0"/>
          <w:sz w:val="16"/>
          <w:szCs w:val="22"/>
          <w:highlight w:val="green"/>
          <w14:ligatures w14:val="none"/>
        </w:rPr>
        <w:t>y</w:t>
      </w:r>
      <w:r w:rsidRPr="00481F97">
        <w:rPr>
          <w:rFonts w:ascii="Calibri" w:eastAsia="Aptos" w:hAnsi="Calibri"/>
          <w:kern w:val="0"/>
          <w:sz w:val="16"/>
          <w:szCs w:val="22"/>
          <w14:ligatures w14:val="none"/>
        </w:rPr>
        <w:t xml:space="preserve">. Key trends such as the </w:t>
      </w:r>
      <w:r w:rsidRPr="00481F97">
        <w:rPr>
          <w:rFonts w:ascii="Calibri" w:eastAsia="Aptos" w:hAnsi="Calibri"/>
          <w:kern w:val="0"/>
          <w:sz w:val="22"/>
          <w:szCs w:val="22"/>
          <w:u w:val="single"/>
          <w14:ligatures w14:val="none"/>
        </w:rPr>
        <w:t xml:space="preserve">acceleration of </w:t>
      </w:r>
      <w:r w:rsidRPr="00481F97">
        <w:rPr>
          <w:rFonts w:ascii="Calibri" w:eastAsia="DengXian" w:hAnsi="Calibri"/>
          <w:b/>
          <w:iCs/>
          <w:kern w:val="0"/>
          <w:sz w:val="22"/>
          <w:szCs w:val="22"/>
          <w:highlight w:val="green"/>
          <w:u w:val="single"/>
          <w:lang w:eastAsia="zh-CN"/>
          <w14:ligatures w14:val="none"/>
        </w:rPr>
        <w:t>computing power</w:t>
      </w:r>
      <w:r w:rsidRPr="00481F97">
        <w:rPr>
          <w:rFonts w:ascii="Calibri" w:eastAsia="Aptos" w:hAnsi="Calibri"/>
          <w:kern w:val="0"/>
          <w:sz w:val="16"/>
          <w:szCs w:val="22"/>
          <w14:ligatures w14:val="none"/>
        </w:rPr>
        <w:t xml:space="preserve">, the emergence of </w:t>
      </w:r>
      <w:r w:rsidRPr="00481F97">
        <w:rPr>
          <w:rFonts w:ascii="Calibri" w:eastAsia="Aptos" w:hAnsi="Calibri"/>
          <w:kern w:val="0"/>
          <w:sz w:val="22"/>
          <w:szCs w:val="22"/>
          <w:u w:val="single"/>
          <w14:ligatures w14:val="none"/>
        </w:rPr>
        <w:t>the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Internet of Things (</w:t>
      </w:r>
      <w:r w:rsidRPr="00481F97">
        <w:rPr>
          <w:rFonts w:ascii="Calibri" w:eastAsia="DengXian" w:hAnsi="Calibri"/>
          <w:b/>
          <w:iCs/>
          <w:kern w:val="0"/>
          <w:sz w:val="22"/>
          <w:szCs w:val="22"/>
          <w:highlight w:val="green"/>
          <w:u w:val="single"/>
          <w:lang w:eastAsia="zh-CN"/>
          <w14:ligatures w14:val="none"/>
        </w:rPr>
        <w:t>IoT</w:t>
      </w:r>
      <w:r w:rsidRPr="00481F97">
        <w:rPr>
          <w:rFonts w:ascii="Calibri" w:eastAsia="Aptos" w:hAnsi="Calibri"/>
          <w:kern w:val="0"/>
          <w:sz w:val="22"/>
          <w:szCs w:val="22"/>
          <w:u w:val="single"/>
          <w14:ligatures w14:val="none"/>
        </w:rPr>
        <w:t>)</w:t>
      </w:r>
      <w:r w:rsidRPr="00481F97">
        <w:rPr>
          <w:rFonts w:ascii="Calibri" w:eastAsia="Aptos" w:hAnsi="Calibri"/>
          <w:kern w:val="0"/>
          <w:sz w:val="16"/>
          <w:szCs w:val="22"/>
          <w14:ligatures w14:val="none"/>
        </w:rPr>
        <w:t xml:space="preserve">, the rise of </w:t>
      </w:r>
      <w:r w:rsidRPr="00481F97">
        <w:rPr>
          <w:rFonts w:ascii="Calibri" w:eastAsia="DengXian" w:hAnsi="Calibri"/>
          <w:b/>
          <w:iCs/>
          <w:kern w:val="0"/>
          <w:sz w:val="22"/>
          <w:szCs w:val="22"/>
          <w:u w:val="single"/>
          <w:lang w:eastAsia="zh-CN"/>
          <w14:ligatures w14:val="none"/>
        </w:rPr>
        <w:t>5G</w:t>
      </w:r>
      <w:r w:rsidRPr="00481F97">
        <w:rPr>
          <w:rFonts w:ascii="Calibri" w:eastAsia="Aptos" w:hAnsi="Calibri"/>
          <w:kern w:val="0"/>
          <w:sz w:val="22"/>
          <w:szCs w:val="22"/>
          <w:u w:val="single"/>
          <w14:ligatures w14:val="none"/>
        </w:rPr>
        <w:t xml:space="preserve"> connectivity</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Distributed Ledger technologies</w:t>
      </w:r>
      <w:r w:rsidRPr="00481F97">
        <w:rPr>
          <w:rFonts w:ascii="Calibri" w:eastAsia="Aptos" w:hAnsi="Calibri"/>
          <w:kern w:val="0"/>
          <w:sz w:val="22"/>
          <w:szCs w:val="22"/>
          <w:u w:val="single"/>
          <w14:ligatures w14:val="none"/>
        </w:rPr>
        <w:t xml:space="preserve"> (DLTs)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above all, sophisticated forms of </w:t>
      </w:r>
      <w:r w:rsidRPr="00481F97">
        <w:rPr>
          <w:rFonts w:ascii="Calibri" w:eastAsia="DengXian" w:hAnsi="Calibri"/>
          <w:b/>
          <w:iCs/>
          <w:kern w:val="0"/>
          <w:sz w:val="22"/>
          <w:szCs w:val="22"/>
          <w:highlight w:val="green"/>
          <w:u w:val="single"/>
          <w:lang w:eastAsia="zh-CN"/>
          <w14:ligatures w14:val="none"/>
        </w:rPr>
        <w:t>Artificial Intelligence</w:t>
      </w:r>
      <w:r w:rsidRPr="00481F97">
        <w:rPr>
          <w:rFonts w:ascii="Calibri" w:eastAsia="Aptos" w:hAnsi="Calibri"/>
          <w:kern w:val="0"/>
          <w:sz w:val="16"/>
          <w:szCs w:val="22"/>
          <w14:ligatures w14:val="none"/>
        </w:rPr>
        <w:t xml:space="preserve"> (AI) </w:t>
      </w:r>
      <w:r w:rsidRPr="00481F97">
        <w:rPr>
          <w:rFonts w:ascii="Calibri" w:eastAsia="Aptos" w:hAnsi="Calibri"/>
          <w:kern w:val="0"/>
          <w:sz w:val="22"/>
          <w:szCs w:val="22"/>
          <w:u w:val="single"/>
          <w14:ligatures w14:val="none"/>
        </w:rPr>
        <w:t>promise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to </w:t>
      </w:r>
      <w:r w:rsidRPr="00481F97">
        <w:rPr>
          <w:rFonts w:ascii="Calibri" w:eastAsia="DengXian" w:hAnsi="Calibri"/>
          <w:b/>
          <w:iCs/>
          <w:kern w:val="0"/>
          <w:sz w:val="22"/>
          <w:szCs w:val="22"/>
          <w:u w:val="single"/>
          <w:lang w:eastAsia="zh-CN"/>
          <w14:ligatures w14:val="none"/>
        </w:rPr>
        <w:t>shift planetary boundaries</w:t>
      </w:r>
      <w:r w:rsidRPr="00481F97">
        <w:rPr>
          <w:rFonts w:ascii="Calibri" w:eastAsia="Aptos" w:hAnsi="Calibri"/>
          <w:kern w:val="0"/>
          <w:sz w:val="16"/>
          <w:szCs w:val="22"/>
          <w14:ligatures w14:val="none"/>
        </w:rPr>
        <w:t xml:space="preserve">, possibly remedying situations that would otherwise appear to have become hopeless. As will be explained in more detail below, modern AI techniques (especially when coupled with robotics and the </w:t>
      </w:r>
      <w:r w:rsidRPr="00481F97">
        <w:rPr>
          <w:rFonts w:ascii="Calibri" w:eastAsia="Aptos" w:hAnsi="Calibri"/>
          <w:kern w:val="0"/>
          <w:sz w:val="22"/>
          <w:szCs w:val="22"/>
          <w:u w:val="single"/>
          <w14:ligatures w14:val="none"/>
        </w:rPr>
        <w:t>Internet of Things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can lead to </w:t>
      </w:r>
      <w:proofErr w:type="spellStart"/>
      <w:r w:rsidRPr="00481F97">
        <w:rPr>
          <w:rFonts w:ascii="Calibri" w:eastAsia="Aptos" w:hAnsi="Calibri"/>
          <w:kern w:val="0"/>
          <w:sz w:val="22"/>
          <w:szCs w:val="22"/>
          <w:u w:val="single"/>
          <w14:ligatures w14:val="none"/>
        </w:rPr>
        <w:t>optimising</w:t>
      </w:r>
      <w:proofErr w:type="spellEnd"/>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soil management</w:t>
      </w:r>
      <w:r w:rsidRPr="00481F97">
        <w:rPr>
          <w:rFonts w:ascii="Calibri" w:eastAsia="Aptos" w:hAnsi="Calibri"/>
          <w:kern w:val="0"/>
          <w:sz w:val="16"/>
          <w:szCs w:val="22"/>
          <w14:ligatures w14:val="none"/>
        </w:rPr>
        <w:t xml:space="preserve"> and </w:t>
      </w:r>
      <w:r w:rsidRPr="00481F97">
        <w:rPr>
          <w:rFonts w:ascii="Calibri" w:eastAsia="Aptos" w:hAnsi="Calibri"/>
          <w:kern w:val="0"/>
          <w:sz w:val="22"/>
          <w:szCs w:val="22"/>
          <w:u w:val="single"/>
          <w14:ligatures w14:val="none"/>
        </w:rPr>
        <w:t xml:space="preserve">increasing </w:t>
      </w:r>
      <w:r w:rsidRPr="00481F97">
        <w:rPr>
          <w:rFonts w:ascii="Calibri" w:eastAsia="DengXian" w:hAnsi="Calibri"/>
          <w:b/>
          <w:iCs/>
          <w:kern w:val="0"/>
          <w:sz w:val="22"/>
          <w:szCs w:val="22"/>
          <w:u w:val="single"/>
          <w:lang w:eastAsia="zh-CN"/>
          <w14:ligatures w14:val="none"/>
        </w:rPr>
        <w:t>crop yields</w:t>
      </w:r>
      <w:r w:rsidRPr="00481F97">
        <w:rPr>
          <w:rFonts w:ascii="Calibri" w:eastAsia="Aptos" w:hAnsi="Calibri"/>
          <w:kern w:val="0"/>
          <w:sz w:val="16"/>
          <w:szCs w:val="22"/>
          <w14:ligatures w14:val="none"/>
        </w:rPr>
        <w:t xml:space="preserve">, leading to an </w:t>
      </w:r>
      <w:proofErr w:type="spellStart"/>
      <w:r w:rsidRPr="00481F97">
        <w:rPr>
          <w:rFonts w:ascii="Calibri" w:eastAsia="Aptos" w:hAnsi="Calibri"/>
          <w:kern w:val="0"/>
          <w:sz w:val="22"/>
          <w:szCs w:val="22"/>
          <w:u w:val="single"/>
          <w14:ligatures w14:val="none"/>
        </w:rPr>
        <w:t>optimised</w:t>
      </w:r>
      <w:proofErr w:type="spellEnd"/>
      <w:r w:rsidRPr="00481F97">
        <w:rPr>
          <w:rFonts w:ascii="Calibri" w:eastAsia="Aptos" w:hAnsi="Calibri"/>
          <w:kern w:val="0"/>
          <w:sz w:val="22"/>
          <w:szCs w:val="22"/>
          <w:u w:val="single"/>
          <w14:ligatures w14:val="none"/>
        </w:rPr>
        <w:t xml:space="preserve"> matching of food </w:t>
      </w:r>
      <w:r w:rsidRPr="00481F97">
        <w:rPr>
          <w:rFonts w:ascii="Calibri" w:eastAsia="DengXian" w:hAnsi="Calibri"/>
          <w:b/>
          <w:iCs/>
          <w:kern w:val="0"/>
          <w:sz w:val="22"/>
          <w:szCs w:val="22"/>
          <w:u w:val="single"/>
          <w:lang w:eastAsia="zh-CN"/>
          <w14:ligatures w14:val="none"/>
        </w:rPr>
        <w:t>supply and demand</w:t>
      </w:r>
      <w:r w:rsidRPr="00481F97">
        <w:rPr>
          <w:rFonts w:ascii="Calibri" w:eastAsia="Aptos" w:hAnsi="Calibri"/>
          <w:kern w:val="0"/>
          <w:sz w:val="16"/>
          <w:szCs w:val="22"/>
          <w14:ligatures w14:val="none"/>
        </w:rPr>
        <w:t xml:space="preserve">, massively </w:t>
      </w:r>
      <w:r w:rsidRPr="00481F97">
        <w:rPr>
          <w:rFonts w:ascii="Calibri" w:eastAsia="Aptos" w:hAnsi="Calibri"/>
          <w:kern w:val="0"/>
          <w:sz w:val="22"/>
          <w:szCs w:val="22"/>
          <w:u w:val="single"/>
          <w14:ligatures w14:val="none"/>
        </w:rPr>
        <w:t xml:space="preserve">reducing the use of </w:t>
      </w:r>
      <w:r w:rsidRPr="00481F97">
        <w:rPr>
          <w:rFonts w:ascii="Calibri" w:eastAsia="DengXian" w:hAnsi="Calibri"/>
          <w:b/>
          <w:iCs/>
          <w:kern w:val="0"/>
          <w:sz w:val="22"/>
          <w:szCs w:val="22"/>
          <w:u w:val="single"/>
          <w:lang w:eastAsia="zh-CN"/>
          <w14:ligatures w14:val="none"/>
        </w:rPr>
        <w:t>pesticides</w:t>
      </w:r>
      <w:r w:rsidRPr="00481F97">
        <w:rPr>
          <w:rFonts w:ascii="Calibri" w:eastAsia="Aptos" w:hAnsi="Calibri"/>
          <w:kern w:val="0"/>
          <w:sz w:val="16"/>
          <w:szCs w:val="22"/>
          <w14:ligatures w14:val="none"/>
        </w:rPr>
        <w:t xml:space="preserve"> and, with the help of adequate data, governance and skills throughout the value chain, </w:t>
      </w:r>
      <w:r w:rsidRPr="00481F97">
        <w:rPr>
          <w:rFonts w:ascii="Calibri" w:eastAsia="Aptos" w:hAnsi="Calibri"/>
          <w:kern w:val="0"/>
          <w:sz w:val="22"/>
          <w:szCs w:val="22"/>
          <w:u w:val="single"/>
          <w14:ligatures w14:val="none"/>
        </w:rPr>
        <w:t>empowering farmers</w:t>
      </w:r>
      <w:r w:rsidRPr="00481F97">
        <w:rPr>
          <w:rFonts w:ascii="Calibri" w:eastAsia="Aptos" w:hAnsi="Calibri"/>
          <w:kern w:val="0"/>
          <w:sz w:val="16"/>
          <w:szCs w:val="22"/>
          <w14:ligatures w14:val="none"/>
        </w:rPr>
        <w:t xml:space="preserve"> and consumers </w:t>
      </w:r>
      <w:r w:rsidRPr="00481F97">
        <w:rPr>
          <w:rFonts w:ascii="Calibri" w:eastAsia="Aptos" w:hAnsi="Calibri"/>
          <w:kern w:val="0"/>
          <w:sz w:val="22"/>
          <w:szCs w:val="22"/>
          <w:u w:val="single"/>
          <w14:ligatures w14:val="none"/>
        </w:rPr>
        <w:t xml:space="preserve">to </w:t>
      </w:r>
      <w:proofErr w:type="spellStart"/>
      <w:r w:rsidRPr="00481F97">
        <w:rPr>
          <w:rFonts w:ascii="Calibri" w:eastAsia="Aptos" w:hAnsi="Calibri"/>
          <w:kern w:val="0"/>
          <w:sz w:val="22"/>
          <w:szCs w:val="22"/>
          <w:u w:val="single"/>
          <w14:ligatures w14:val="none"/>
        </w:rPr>
        <w:t>realise</w:t>
      </w:r>
      <w:proofErr w:type="spellEnd"/>
      <w:r w:rsidRPr="00481F97">
        <w:rPr>
          <w:rFonts w:ascii="Calibri" w:eastAsia="Aptos" w:hAnsi="Calibri"/>
          <w:kern w:val="0"/>
          <w:sz w:val="16"/>
          <w:szCs w:val="22"/>
          <w14:ligatures w14:val="none"/>
        </w:rPr>
        <w:t xml:space="preserve"> the full promise of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Great Food Transformation</w:t>
      </w:r>
      <w:r w:rsidRPr="00481F97">
        <w:rPr>
          <w:rFonts w:ascii="Calibri" w:eastAsia="Aptos" w:hAnsi="Calibri"/>
          <w:kern w:val="0"/>
          <w:sz w:val="16"/>
          <w:szCs w:val="22"/>
          <w14:ligatures w14:val="none"/>
        </w:rPr>
        <w:t xml:space="preserve">. Likewise, </w:t>
      </w:r>
      <w:r w:rsidRPr="00481F97">
        <w:rPr>
          <w:rFonts w:ascii="Calibri" w:eastAsia="Aptos" w:hAnsi="Calibri"/>
          <w:kern w:val="0"/>
          <w:sz w:val="22"/>
          <w:szCs w:val="22"/>
          <w:u w:val="single"/>
          <w14:ligatures w14:val="none"/>
        </w:rPr>
        <w:t>DLTs, cloud and edge computing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can achieve unprecedented</w:t>
      </w:r>
      <w:r w:rsidRPr="00481F97">
        <w:rPr>
          <w:rFonts w:ascii="Calibri" w:eastAsia="Aptos" w:hAnsi="Calibri"/>
          <w:kern w:val="0"/>
          <w:sz w:val="16"/>
          <w:szCs w:val="22"/>
          <w14:ligatures w14:val="none"/>
        </w:rPr>
        <w:t xml:space="preserve">, trusted </w:t>
      </w:r>
      <w:r w:rsidRPr="00481F97">
        <w:rPr>
          <w:rFonts w:ascii="Calibri" w:eastAsia="Aptos" w:hAnsi="Calibri"/>
          <w:kern w:val="0"/>
          <w:sz w:val="22"/>
          <w:szCs w:val="22"/>
          <w:u w:val="single"/>
          <w14:ligatures w14:val="none"/>
        </w:rPr>
        <w:t>control of</w:t>
      </w:r>
      <w:r w:rsidRPr="00481F97">
        <w:rPr>
          <w:rFonts w:ascii="Calibri" w:eastAsia="Aptos" w:hAnsi="Calibri"/>
          <w:kern w:val="0"/>
          <w:sz w:val="16"/>
          <w:szCs w:val="22"/>
          <w14:ligatures w14:val="none"/>
        </w:rPr>
        <w:t xml:space="preserve"> the integrity of </w:t>
      </w:r>
      <w:r w:rsidRPr="00481F97">
        <w:rPr>
          <w:rFonts w:ascii="Calibri" w:eastAsia="DengXian" w:hAnsi="Calibri"/>
          <w:b/>
          <w:iCs/>
          <w:kern w:val="0"/>
          <w:sz w:val="22"/>
          <w:szCs w:val="22"/>
          <w:u w:val="single"/>
          <w:lang w:eastAsia="zh-CN"/>
          <w14:ligatures w14:val="none"/>
        </w:rPr>
        <w:t>value chains</w:t>
      </w:r>
      <w:r w:rsidRPr="00481F97">
        <w:rPr>
          <w:rFonts w:ascii="Calibri" w:eastAsia="Aptos" w:hAnsi="Calibri"/>
          <w:kern w:val="0"/>
          <w:sz w:val="16"/>
          <w:szCs w:val="22"/>
          <w14:ligatures w14:val="none"/>
        </w:rPr>
        <w:t xml:space="preserve">. Again </w:t>
      </w:r>
      <w:r w:rsidRPr="00481F97">
        <w:rPr>
          <w:rFonts w:ascii="Calibri" w:eastAsia="Aptos" w:hAnsi="Calibri"/>
          <w:kern w:val="0"/>
          <w:sz w:val="22"/>
          <w:szCs w:val="22"/>
          <w:u w:val="single"/>
          <w14:ligatures w14:val="none"/>
        </w:rPr>
        <w:t>AI</w:t>
      </w:r>
      <w:r w:rsidRPr="00481F97">
        <w:rPr>
          <w:rFonts w:ascii="Calibri" w:eastAsia="Aptos" w:hAnsi="Calibri"/>
          <w:kern w:val="0"/>
          <w:sz w:val="16"/>
          <w:szCs w:val="22"/>
          <w14:ligatures w14:val="none"/>
        </w:rPr>
        <w:t xml:space="preserve">, in the form of interactive user interfaces such as conversational bots, and </w:t>
      </w:r>
      <w:r w:rsidRPr="00481F97">
        <w:rPr>
          <w:rFonts w:ascii="Calibri" w:eastAsia="Aptos" w:hAnsi="Calibri"/>
          <w:kern w:val="0"/>
          <w:sz w:val="22"/>
          <w:szCs w:val="22"/>
          <w:u w:val="single"/>
          <w14:ligatures w14:val="none"/>
        </w:rPr>
        <w:t xml:space="preserve">in combination with </w:t>
      </w:r>
      <w:r w:rsidRPr="00481F97">
        <w:rPr>
          <w:rFonts w:ascii="Calibri" w:eastAsia="DengXian" w:hAnsi="Calibri"/>
          <w:b/>
          <w:iCs/>
          <w:kern w:val="0"/>
          <w:sz w:val="22"/>
          <w:szCs w:val="22"/>
          <w:u w:val="single"/>
          <w:lang w:eastAsia="zh-CN"/>
          <w14:ligatures w14:val="none"/>
        </w:rPr>
        <w:t>connected devices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can</w:t>
      </w:r>
      <w:r w:rsidRPr="00481F97">
        <w:rPr>
          <w:rFonts w:ascii="Calibri" w:eastAsia="Aptos" w:hAnsi="Calibri"/>
          <w:kern w:val="0"/>
          <w:sz w:val="16"/>
          <w:szCs w:val="22"/>
          <w14:ligatures w14:val="none"/>
        </w:rPr>
        <w:t xml:space="preserve"> transform the user experience and </w:t>
      </w:r>
      <w:r w:rsidRPr="00481F97">
        <w:rPr>
          <w:rFonts w:ascii="Calibri" w:eastAsia="Aptos" w:hAnsi="Calibri"/>
          <w:kern w:val="0"/>
          <w:sz w:val="22"/>
          <w:szCs w:val="22"/>
          <w:u w:val="single"/>
          <w14:ligatures w14:val="none"/>
        </w:rPr>
        <w:t xml:space="preserve">lead to </w:t>
      </w:r>
      <w:r w:rsidRPr="00481F97">
        <w:rPr>
          <w:rFonts w:ascii="Calibri" w:eastAsia="Aptos" w:hAnsi="Calibri"/>
          <w:kern w:val="0"/>
          <w:sz w:val="22"/>
          <w:szCs w:val="22"/>
          <w:highlight w:val="green"/>
          <w:u w:val="single"/>
          <w14:ligatures w14:val="none"/>
        </w:rPr>
        <w:t>more sustainable patterns</w:t>
      </w:r>
      <w:r w:rsidRPr="00481F97">
        <w:rPr>
          <w:rFonts w:ascii="Calibri" w:eastAsia="Aptos" w:hAnsi="Calibri"/>
          <w:kern w:val="0"/>
          <w:sz w:val="22"/>
          <w:szCs w:val="22"/>
          <w:u w:val="single"/>
          <w14:ligatures w14:val="none"/>
        </w:rPr>
        <w:t xml:space="preserve"> of consumption</w:t>
      </w:r>
      <w:r w:rsidRPr="00481F97">
        <w:rPr>
          <w:rFonts w:ascii="Calibri" w:eastAsia="Aptos" w:hAnsi="Calibri"/>
          <w:kern w:val="0"/>
          <w:sz w:val="16"/>
          <w:szCs w:val="22"/>
          <w14:ligatures w14:val="none"/>
        </w:rPr>
        <w:t xml:space="preserve">, for example guiding consumers towards healthier diets. And the power of peer-to-peer (P2P) networks and the collaborative economy can lead to </w:t>
      </w:r>
      <w:r w:rsidRPr="00481F97">
        <w:rPr>
          <w:rFonts w:ascii="Calibri" w:eastAsia="Aptos" w:hAnsi="Calibri"/>
          <w:kern w:val="0"/>
          <w:sz w:val="22"/>
          <w:szCs w:val="22"/>
          <w:u w:val="single"/>
          <w14:ligatures w14:val="none"/>
        </w:rPr>
        <w:t xml:space="preserve">massively </w:t>
      </w:r>
      <w:r w:rsidRPr="00481F97">
        <w:rPr>
          <w:rFonts w:ascii="Calibri" w:eastAsia="Aptos" w:hAnsi="Calibri"/>
          <w:kern w:val="0"/>
          <w:sz w:val="22"/>
          <w:szCs w:val="22"/>
          <w:highlight w:val="green"/>
          <w:u w:val="single"/>
          <w14:ligatures w14:val="none"/>
        </w:rPr>
        <w:t>reducing</w:t>
      </w:r>
      <w:r w:rsidRPr="00481F97">
        <w:rPr>
          <w:rFonts w:ascii="Calibri" w:eastAsia="Aptos" w:hAnsi="Calibri"/>
          <w:kern w:val="0"/>
          <w:sz w:val="16"/>
          <w:szCs w:val="22"/>
          <w14:ligatures w14:val="none"/>
        </w:rPr>
        <w:t xml:space="preserve"> the problem of </w:t>
      </w:r>
      <w:r w:rsidRPr="00481F97">
        <w:rPr>
          <w:rFonts w:ascii="Calibri" w:eastAsia="DengXian" w:hAnsi="Calibri"/>
          <w:b/>
          <w:iCs/>
          <w:kern w:val="0"/>
          <w:sz w:val="22"/>
          <w:szCs w:val="22"/>
          <w:u w:val="single"/>
          <w:lang w:eastAsia="zh-CN"/>
          <w14:ligatures w14:val="none"/>
        </w:rPr>
        <w:t xml:space="preserve">food </w:t>
      </w:r>
      <w:r w:rsidRPr="00481F97">
        <w:rPr>
          <w:rFonts w:ascii="Calibri" w:eastAsia="DengXian" w:hAnsi="Calibri"/>
          <w:b/>
          <w:iCs/>
          <w:kern w:val="0"/>
          <w:sz w:val="22"/>
          <w:szCs w:val="22"/>
          <w:highlight w:val="green"/>
          <w:u w:val="single"/>
          <w:lang w:eastAsia="zh-CN"/>
          <w14:ligatures w14:val="none"/>
        </w:rPr>
        <w:t>waste</w:t>
      </w:r>
      <w:r w:rsidRPr="00481F97">
        <w:rPr>
          <w:rFonts w:ascii="Calibri" w:eastAsia="Aptos" w:hAnsi="Calibri"/>
          <w:kern w:val="0"/>
          <w:sz w:val="22"/>
          <w:szCs w:val="22"/>
          <w:u w:val="single"/>
          <w14:ligatures w14:val="none"/>
        </w:rPr>
        <w:t>.</w:t>
      </w:r>
    </w:p>
    <w:p w14:paraId="52D9A7EC" w14:textId="77777777" w:rsidR="00481F97" w:rsidRPr="00481F97" w:rsidRDefault="00481F97" w:rsidP="00481F97">
      <w:pPr>
        <w:spacing w:line="256" w:lineRule="auto"/>
        <w:rPr>
          <w:rFonts w:ascii="Calibri" w:eastAsia="Aptos" w:hAnsi="Calibri"/>
          <w:kern w:val="0"/>
          <w:sz w:val="16"/>
          <w:szCs w:val="22"/>
          <w14:ligatures w14:val="none"/>
        </w:rPr>
      </w:pPr>
    </w:p>
    <w:p w14:paraId="030BE6B3"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Cables are key to stopping Taiwan invasion and econ collapse.</w:t>
      </w:r>
    </w:p>
    <w:p w14:paraId="7A9E0BF5"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Swanstrom</w:t>
      </w:r>
      <w:r w:rsidRPr="00481F97">
        <w:rPr>
          <w:rFonts w:ascii="Calibri" w:eastAsia="Aptos" w:hAnsi="Calibri"/>
          <w:kern w:val="0"/>
          <w:sz w:val="22"/>
          <w:szCs w:val="22"/>
          <w14:ligatures w14:val="none"/>
        </w:rPr>
        <w:t xml:space="preserve"> </w:t>
      </w:r>
      <w:r w:rsidRPr="00481F97">
        <w:rPr>
          <w:rFonts w:ascii="Calibri" w:eastAsia="Aptos" w:hAnsi="Calibri"/>
          <w:b/>
          <w:bCs/>
          <w:kern w:val="0"/>
          <w:sz w:val="26"/>
          <w:szCs w:val="22"/>
          <w14:ligatures w14:val="none"/>
        </w:rPr>
        <w:t>25</w:t>
      </w:r>
      <w:r w:rsidRPr="00481F97">
        <w:rPr>
          <w:rFonts w:ascii="Calibri" w:eastAsia="Aptos" w:hAnsi="Calibri"/>
          <w:kern w:val="0"/>
          <w:sz w:val="22"/>
          <w:szCs w:val="22"/>
          <w14:ligatures w14:val="none"/>
        </w:rPr>
        <w:t xml:space="preserve"> (Niklas, 1/29/2025, “China, Russia and Undersea Cable Vulnerability: Shoring Up Protection”, The Institute for Security and Development Policy, https://www.isdp.eu/wp-content/uploads/2025/01/Policy-Brief-Niklas-Jan-29-new.pdf) / </w:t>
      </w:r>
      <w:proofErr w:type="spellStart"/>
      <w:r w:rsidRPr="00481F97">
        <w:rPr>
          <w:rFonts w:ascii="Calibri" w:eastAsia="Aptos" w:hAnsi="Calibri"/>
          <w:kern w:val="0"/>
          <w:sz w:val="22"/>
          <w:szCs w:val="22"/>
          <w14:ligatures w14:val="none"/>
        </w:rPr>
        <w:t>keyron</w:t>
      </w:r>
      <w:proofErr w:type="spellEnd"/>
    </w:p>
    <w:p w14:paraId="1C3DB948" w14:textId="77777777" w:rsidR="00481F97" w:rsidRPr="00481F97" w:rsidRDefault="00481F97" w:rsidP="00481F97">
      <w:pPr>
        <w:spacing w:line="256" w:lineRule="auto"/>
        <w:rPr>
          <w:rFonts w:ascii="Calibri" w:eastAsia="DengXian" w:hAnsi="Calibri"/>
          <w:b/>
          <w:iCs/>
          <w:kern w:val="0"/>
          <w:sz w:val="22"/>
          <w:szCs w:val="22"/>
          <w:u w:val="single"/>
          <w:lang w:eastAsia="zh-CN"/>
          <w14:ligatures w14:val="none"/>
        </w:rPr>
      </w:pPr>
      <w:r w:rsidRPr="00481F97">
        <w:rPr>
          <w:rFonts w:ascii="Calibri" w:eastAsia="Aptos" w:hAnsi="Calibri"/>
          <w:kern w:val="0"/>
          <w:sz w:val="22"/>
          <w:szCs w:val="22"/>
          <w:u w:val="single"/>
          <w14:ligatures w14:val="none"/>
        </w:rPr>
        <w:t>Recent incidents have demonstrated how submarine cables can become instruments of hybrid warfare</w:t>
      </w:r>
      <w:r w:rsidRPr="00481F97">
        <w:rPr>
          <w:rFonts w:ascii="Calibri" w:eastAsia="Aptos" w:hAnsi="Calibri"/>
          <w:kern w:val="0"/>
          <w:sz w:val="16"/>
          <w:szCs w:val="16"/>
          <w14:ligatures w14:val="none"/>
        </w:rPr>
        <w:t xml:space="preserve">. The strategic positioning of </w:t>
      </w:r>
      <w:r w:rsidRPr="00481F97">
        <w:rPr>
          <w:rFonts w:ascii="Calibri" w:eastAsia="Aptos" w:hAnsi="Calibri"/>
          <w:kern w:val="0"/>
          <w:sz w:val="22"/>
          <w:szCs w:val="22"/>
          <w:highlight w:val="green"/>
          <w:u w:val="single"/>
          <w14:ligatures w14:val="none"/>
        </w:rPr>
        <w:t xml:space="preserve">cable disruptions </w:t>
      </w:r>
      <w:r w:rsidRPr="00481F97">
        <w:rPr>
          <w:rFonts w:ascii="Calibri" w:eastAsia="Aptos" w:hAnsi="Calibri"/>
          <w:kern w:val="0"/>
          <w:sz w:val="22"/>
          <w:szCs w:val="22"/>
          <w:u w:val="single"/>
          <w14:ligatures w14:val="none"/>
        </w:rPr>
        <w:t xml:space="preserve">can </w:t>
      </w:r>
      <w:r w:rsidRPr="00481F97">
        <w:rPr>
          <w:rFonts w:ascii="Calibri" w:eastAsia="Aptos" w:hAnsi="Calibri"/>
          <w:kern w:val="0"/>
          <w:sz w:val="16"/>
          <w:szCs w:val="16"/>
          <w14:ligatures w14:val="none"/>
        </w:rPr>
        <w:t>serve multiple objectives: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degrad</w:t>
      </w:r>
      <w:r w:rsidRPr="00481F97">
        <w:rPr>
          <w:rFonts w:ascii="Calibri" w:eastAsia="Aptos" w:hAnsi="Calibri"/>
          <w:kern w:val="0"/>
          <w:sz w:val="22"/>
          <w:szCs w:val="22"/>
          <w:u w:val="single"/>
          <w14:ligatures w14:val="none"/>
        </w:rPr>
        <w:t xml:space="preserve">ing </w:t>
      </w:r>
      <w:r w:rsidRPr="00481F97">
        <w:rPr>
          <w:rFonts w:ascii="Calibri" w:eastAsia="Aptos" w:hAnsi="Calibri"/>
          <w:kern w:val="0"/>
          <w:sz w:val="16"/>
          <w:szCs w:val="16"/>
          <w14:ligatures w14:val="none"/>
        </w:rPr>
        <w:t>regional</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communication</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16"/>
          <w14:ligatures w14:val="none"/>
        </w:rPr>
        <w:t>capabilities, forcing traffic onto monitored routes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or creat</w:t>
      </w:r>
      <w:r w:rsidRPr="00481F97">
        <w:rPr>
          <w:rFonts w:ascii="Calibri" w:eastAsia="Aptos" w:hAnsi="Calibri"/>
          <w:kern w:val="0"/>
          <w:sz w:val="22"/>
          <w:szCs w:val="22"/>
          <w:u w:val="single"/>
          <w14:ligatures w14:val="none"/>
        </w:rPr>
        <w:t xml:space="preserve">ing </w:t>
      </w:r>
      <w:r w:rsidRPr="00481F97">
        <w:rPr>
          <w:rFonts w:ascii="Calibri" w:eastAsia="Aptos" w:hAnsi="Calibri"/>
          <w:kern w:val="0"/>
          <w:sz w:val="22"/>
          <w:szCs w:val="22"/>
          <w:highlight w:val="green"/>
          <w:u w:val="single"/>
          <w14:ligatures w14:val="none"/>
        </w:rPr>
        <w:t>econ</w:t>
      </w:r>
      <w:r w:rsidRPr="00481F97">
        <w:rPr>
          <w:rFonts w:ascii="Calibri" w:eastAsia="Aptos" w:hAnsi="Calibri"/>
          <w:kern w:val="0"/>
          <w:sz w:val="22"/>
          <w:szCs w:val="22"/>
          <w:u w:val="single"/>
          <w14:ligatures w14:val="none"/>
        </w:rPr>
        <w:t>omic</w:t>
      </w:r>
      <w:r w:rsidRPr="00481F97">
        <w:rPr>
          <w:rFonts w:ascii="Calibri" w:eastAsia="Aptos" w:hAnsi="Calibri"/>
          <w:kern w:val="0"/>
          <w:sz w:val="22"/>
          <w:szCs w:val="22"/>
          <w:highlight w:val="green"/>
          <w:u w:val="single"/>
          <w14:ligatures w14:val="none"/>
        </w:rPr>
        <w:t xml:space="preserve"> pressure </w:t>
      </w:r>
      <w:r w:rsidRPr="00481F97">
        <w:rPr>
          <w:rFonts w:ascii="Calibri" w:eastAsia="Aptos" w:hAnsi="Calibri"/>
          <w:kern w:val="0"/>
          <w:sz w:val="22"/>
          <w:szCs w:val="22"/>
          <w:u w:val="single"/>
          <w14:ligatures w14:val="none"/>
        </w:rPr>
        <w:t xml:space="preserve">through targeted </w:t>
      </w:r>
      <w:r w:rsidRPr="00481F97">
        <w:rPr>
          <w:rFonts w:ascii="Calibri" w:eastAsia="Aptos" w:hAnsi="Calibri"/>
          <w:kern w:val="0"/>
          <w:sz w:val="16"/>
          <w:szCs w:val="16"/>
          <w14:ligatures w14:val="none"/>
        </w:rPr>
        <w:t>service</w:t>
      </w:r>
      <w:r w:rsidRPr="00481F97">
        <w:rPr>
          <w:rFonts w:ascii="Calibri" w:eastAsia="Aptos" w:hAnsi="Calibri"/>
          <w:kern w:val="0"/>
          <w:sz w:val="22"/>
          <w:szCs w:val="22"/>
          <w:u w:val="single"/>
          <w14:ligatures w14:val="none"/>
        </w:rPr>
        <w:t xml:space="preserve"> disruptions. The asymmetric nature of cable </w:t>
      </w:r>
      <w:r w:rsidRPr="00481F97">
        <w:rPr>
          <w:rFonts w:ascii="Calibri" w:eastAsia="Aptos" w:hAnsi="Calibri"/>
          <w:kern w:val="0"/>
          <w:sz w:val="22"/>
          <w:szCs w:val="22"/>
          <w:highlight w:val="green"/>
          <w:u w:val="single"/>
          <w14:ligatures w14:val="none"/>
        </w:rPr>
        <w:t xml:space="preserve">attacks </w:t>
      </w:r>
      <w:r w:rsidRPr="00481F97">
        <w:rPr>
          <w:rFonts w:ascii="Calibri" w:eastAsia="Aptos" w:hAnsi="Calibri"/>
          <w:kern w:val="0"/>
          <w:sz w:val="22"/>
          <w:szCs w:val="22"/>
          <w:u w:val="single"/>
          <w14:ligatures w14:val="none"/>
        </w:rPr>
        <w:t xml:space="preserve">makes them particularly </w:t>
      </w:r>
      <w:r w:rsidRPr="00481F97">
        <w:rPr>
          <w:rFonts w:ascii="Calibri" w:eastAsia="Aptos" w:hAnsi="Calibri"/>
          <w:kern w:val="0"/>
          <w:sz w:val="22"/>
          <w:szCs w:val="22"/>
          <w:highlight w:val="green"/>
          <w:u w:val="single"/>
          <w14:ligatures w14:val="none"/>
        </w:rPr>
        <w:t xml:space="preserve">attractive to </w:t>
      </w:r>
      <w:r w:rsidRPr="00481F97">
        <w:rPr>
          <w:rFonts w:ascii="Calibri" w:eastAsia="Aptos" w:hAnsi="Calibri"/>
          <w:kern w:val="0"/>
          <w:sz w:val="22"/>
          <w:szCs w:val="22"/>
          <w:u w:val="single"/>
          <w14:ligatures w14:val="none"/>
        </w:rPr>
        <w:t xml:space="preserve">actors seeking to </w:t>
      </w:r>
      <w:r w:rsidRPr="00481F97">
        <w:rPr>
          <w:rFonts w:ascii="Calibri" w:eastAsia="Aptos" w:hAnsi="Calibri"/>
          <w:kern w:val="0"/>
          <w:sz w:val="22"/>
          <w:szCs w:val="22"/>
          <w:highlight w:val="green"/>
          <w:u w:val="single"/>
          <w14:ligatures w14:val="none"/>
        </w:rPr>
        <w:t xml:space="preserve">exert influence while </w:t>
      </w:r>
      <w:r w:rsidRPr="00481F97">
        <w:rPr>
          <w:rFonts w:ascii="Calibri" w:eastAsia="DengXian" w:hAnsi="Calibri"/>
          <w:b/>
          <w:iCs/>
          <w:kern w:val="0"/>
          <w:sz w:val="22"/>
          <w:szCs w:val="22"/>
          <w:highlight w:val="green"/>
          <w:u w:val="single"/>
          <w:lang w:eastAsia="zh-CN"/>
          <w14:ligatures w14:val="none"/>
        </w:rPr>
        <w:t>maintaining</w:t>
      </w:r>
      <w:r w:rsidRPr="00481F97">
        <w:rPr>
          <w:rFonts w:ascii="Calibri" w:eastAsia="DengXian" w:hAnsi="Calibri"/>
          <w:b/>
          <w:iCs/>
          <w:kern w:val="0"/>
          <w:sz w:val="22"/>
          <w:szCs w:val="22"/>
          <w:u w:val="single"/>
          <w:lang w:eastAsia="zh-CN"/>
          <w14:ligatures w14:val="none"/>
        </w:rPr>
        <w:t xml:space="preserve"> plausible </w:t>
      </w:r>
      <w:r w:rsidRPr="00481F97">
        <w:rPr>
          <w:rFonts w:ascii="Calibri" w:eastAsia="DengXian" w:hAnsi="Calibri"/>
          <w:b/>
          <w:iCs/>
          <w:kern w:val="0"/>
          <w:sz w:val="22"/>
          <w:szCs w:val="22"/>
          <w:highlight w:val="green"/>
          <w:u w:val="single"/>
          <w:lang w:eastAsia="zh-CN"/>
          <w14:ligatures w14:val="none"/>
        </w:rPr>
        <w:t>deniability</w:t>
      </w:r>
      <w:r w:rsidRPr="00481F97">
        <w:rPr>
          <w:rFonts w:ascii="Calibri" w:eastAsia="DengXian" w:hAnsi="Calibri"/>
          <w:b/>
          <w:iCs/>
          <w:kern w:val="0"/>
          <w:sz w:val="22"/>
          <w:szCs w:val="22"/>
          <w:u w:val="single"/>
          <w:lang w:eastAsia="zh-CN"/>
          <w14:ligatures w14:val="none"/>
        </w:rPr>
        <w:t>.</w:t>
      </w:r>
    </w:p>
    <w:p w14:paraId="06F9D2B5"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22"/>
          <w:szCs w:val="22"/>
          <w:u w:val="single"/>
          <w14:ligatures w14:val="none"/>
        </w:rPr>
        <w:t xml:space="preserve">In the Baltic context, cable vulnerabilities intersect with broader regional security concerns. The limited number of cable routes and their concentration in relatively shallow waters create natural </w:t>
      </w:r>
      <w:r w:rsidRPr="00481F97">
        <w:rPr>
          <w:rFonts w:ascii="Calibri" w:eastAsia="Aptos" w:hAnsi="Calibri"/>
          <w:b/>
          <w:bCs/>
          <w:kern w:val="0"/>
          <w:sz w:val="22"/>
          <w:szCs w:val="22"/>
          <w:u w:val="single"/>
          <w14:ligatures w14:val="none"/>
        </w:rPr>
        <w:t>chokepoints that can be exploited</w:t>
      </w:r>
      <w:r w:rsidRPr="00481F97">
        <w:rPr>
          <w:rFonts w:ascii="Calibri" w:eastAsia="Aptos" w:hAnsi="Calibri"/>
          <w:kern w:val="0"/>
          <w:sz w:val="22"/>
          <w:szCs w:val="22"/>
          <w:u w:val="single"/>
          <w14:ligatures w14:val="none"/>
        </w:rPr>
        <w:t xml:space="preserve"> for strategic advantage</w:t>
      </w:r>
      <w:r w:rsidRPr="00481F97">
        <w:rPr>
          <w:rFonts w:ascii="Calibri" w:eastAsia="Aptos" w:hAnsi="Calibri"/>
          <w:kern w:val="0"/>
          <w:sz w:val="16"/>
          <w:szCs w:val="16"/>
          <w14:ligatures w14:val="none"/>
        </w:rPr>
        <w:t>. The October 2023 Baltic connector incident, a suspected sabotage of an undersea gas pipeline connecting Finland and Estonia in the Baltic Sea,8 demonstrated how cable attacks could be integrated into broader hybrid warfare strategies, combining infrastructure targeting with information operations and political pressure.</w:t>
      </w:r>
    </w:p>
    <w:p w14:paraId="39150B2C"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 xml:space="preserve">The </w:t>
      </w:r>
      <w:r w:rsidRPr="00481F97">
        <w:rPr>
          <w:rFonts w:ascii="Calibri" w:eastAsia="Aptos" w:hAnsi="Calibri"/>
          <w:kern w:val="0"/>
          <w:sz w:val="22"/>
          <w:szCs w:val="22"/>
          <w:highlight w:val="green"/>
          <w:u w:val="single"/>
          <w14:ligatures w14:val="none"/>
        </w:rPr>
        <w:t>Taiwan</w:t>
      </w:r>
      <w:r w:rsidRPr="00481F97">
        <w:rPr>
          <w:rFonts w:ascii="Calibri" w:eastAsia="Aptos" w:hAnsi="Calibri"/>
          <w:kern w:val="0"/>
          <w:sz w:val="16"/>
          <w:szCs w:val="16"/>
          <w14:ligatures w14:val="none"/>
        </w:rPr>
        <w:t xml:space="preserve"> situation </w:t>
      </w:r>
      <w:r w:rsidRPr="00481F97">
        <w:rPr>
          <w:rFonts w:ascii="Calibri" w:eastAsia="Aptos" w:hAnsi="Calibri"/>
          <w:kern w:val="0"/>
          <w:sz w:val="22"/>
          <w:szCs w:val="22"/>
          <w:highlight w:val="green"/>
          <w:u w:val="single"/>
          <w14:ligatures w14:val="none"/>
        </w:rPr>
        <w:t>presents</w:t>
      </w:r>
      <w:r w:rsidRPr="00481F97">
        <w:rPr>
          <w:rFonts w:ascii="Calibri" w:eastAsia="Aptos" w:hAnsi="Calibri"/>
          <w:kern w:val="0"/>
          <w:sz w:val="16"/>
          <w:szCs w:val="16"/>
          <w14:ligatures w14:val="none"/>
        </w:rPr>
        <w:t xml:space="preserve"> even </w:t>
      </w:r>
      <w:r w:rsidRPr="00481F97">
        <w:rPr>
          <w:rFonts w:ascii="Calibri" w:eastAsia="Aptos" w:hAnsi="Calibri"/>
          <w:kern w:val="0"/>
          <w:sz w:val="22"/>
          <w:szCs w:val="22"/>
          <w:highlight w:val="green"/>
          <w:u w:val="single"/>
          <w14:ligatures w14:val="none"/>
        </w:rPr>
        <w:t>more complex challeng</w:t>
      </w:r>
      <w:r w:rsidRPr="00481F97">
        <w:rPr>
          <w:rFonts w:ascii="Calibri" w:eastAsia="Aptos" w:hAnsi="Calibri"/>
          <w:kern w:val="0"/>
          <w:sz w:val="22"/>
          <w:szCs w:val="22"/>
          <w:u w:val="single"/>
          <w14:ligatures w14:val="none"/>
        </w:rPr>
        <w:t xml:space="preserve">es. The concentration of cables in the </w:t>
      </w:r>
      <w:r w:rsidRPr="00481F97">
        <w:rPr>
          <w:rFonts w:ascii="Calibri" w:eastAsia="Aptos" w:hAnsi="Calibri"/>
          <w:b/>
          <w:bCs/>
          <w:kern w:val="0"/>
          <w:sz w:val="22"/>
          <w:szCs w:val="22"/>
          <w:u w:val="single"/>
          <w14:ligatures w14:val="none"/>
        </w:rPr>
        <w:t>Taiwan</w:t>
      </w:r>
      <w:r w:rsidRPr="00481F97">
        <w:rPr>
          <w:rFonts w:ascii="Calibri" w:eastAsia="Aptos" w:hAnsi="Calibri"/>
          <w:kern w:val="0"/>
          <w:sz w:val="22"/>
          <w:szCs w:val="22"/>
          <w:u w:val="single"/>
          <w14:ligatures w14:val="none"/>
        </w:rPr>
        <w:t xml:space="preserve"> Strait creates a critical </w:t>
      </w:r>
      <w:r w:rsidRPr="00481F97">
        <w:rPr>
          <w:rFonts w:ascii="Calibri" w:eastAsia="Aptos" w:hAnsi="Calibri"/>
          <w:b/>
          <w:bCs/>
          <w:kern w:val="0"/>
          <w:sz w:val="22"/>
          <w:szCs w:val="22"/>
          <w:highlight w:val="green"/>
          <w:u w:val="single"/>
          <w14:ligatures w14:val="none"/>
        </w:rPr>
        <w:t>vulnerability</w:t>
      </w:r>
      <w:r w:rsidRPr="00481F97">
        <w:rPr>
          <w:rFonts w:ascii="Calibri" w:eastAsia="Aptos" w:hAnsi="Calibri"/>
          <w:kern w:val="0"/>
          <w:sz w:val="22"/>
          <w:szCs w:val="22"/>
          <w:u w:val="single"/>
          <w14:ligatures w14:val="none"/>
        </w:rPr>
        <w:t xml:space="preserve"> that </w:t>
      </w:r>
      <w:r w:rsidRPr="00481F97">
        <w:rPr>
          <w:rFonts w:ascii="Calibri" w:eastAsia="Aptos" w:hAnsi="Calibri"/>
          <w:kern w:val="0"/>
          <w:sz w:val="22"/>
          <w:szCs w:val="22"/>
          <w:highlight w:val="green"/>
          <w:u w:val="single"/>
          <w14:ligatures w14:val="none"/>
        </w:rPr>
        <w:t xml:space="preserve">could be exploited </w:t>
      </w:r>
      <w:r w:rsidRPr="00481F97">
        <w:rPr>
          <w:rFonts w:ascii="Calibri" w:eastAsia="Aptos" w:hAnsi="Calibri"/>
          <w:kern w:val="0"/>
          <w:sz w:val="22"/>
          <w:szCs w:val="22"/>
          <w:u w:val="single"/>
          <w14:ligatures w14:val="none"/>
        </w:rPr>
        <w:t xml:space="preserve">during periods of tension. The </w:t>
      </w:r>
      <w:proofErr w:type="gramStart"/>
      <w:r w:rsidRPr="00481F97">
        <w:rPr>
          <w:rFonts w:ascii="Calibri" w:eastAsia="Aptos" w:hAnsi="Calibri"/>
          <w:kern w:val="0"/>
          <w:sz w:val="16"/>
          <w:szCs w:val="16"/>
          <w14:ligatures w14:val="none"/>
        </w:rPr>
        <w:t>deep water</w:t>
      </w:r>
      <w:proofErr w:type="gramEnd"/>
      <w:r w:rsidRPr="00481F97">
        <w:rPr>
          <w:rFonts w:ascii="Calibri" w:eastAsia="Aptos" w:hAnsi="Calibri"/>
          <w:kern w:val="0"/>
          <w:sz w:val="22"/>
          <w:szCs w:val="22"/>
          <w:u w:val="single"/>
          <w14:ligatures w14:val="none"/>
        </w:rPr>
        <w:t xml:space="preserve"> environment around </w:t>
      </w:r>
      <w:r w:rsidRPr="00481F97">
        <w:rPr>
          <w:rFonts w:ascii="Calibri" w:eastAsia="Aptos" w:hAnsi="Calibri"/>
          <w:kern w:val="0"/>
          <w:sz w:val="22"/>
          <w:szCs w:val="22"/>
          <w:highlight w:val="green"/>
          <w:u w:val="single"/>
          <w14:ligatures w14:val="none"/>
        </w:rPr>
        <w:t>Taiwan presents</w:t>
      </w:r>
      <w:r w:rsidRPr="00481F97">
        <w:rPr>
          <w:rFonts w:ascii="Calibri" w:eastAsia="Aptos" w:hAnsi="Calibri"/>
          <w:kern w:val="0"/>
          <w:sz w:val="16"/>
          <w:szCs w:val="16"/>
          <w14:ligatures w14:val="none"/>
        </w:rPr>
        <w:t xml:space="preserve"> different technical </w:t>
      </w:r>
      <w:r w:rsidRPr="00481F97">
        <w:rPr>
          <w:rFonts w:ascii="Calibri" w:eastAsia="Aptos" w:hAnsi="Calibri"/>
          <w:kern w:val="0"/>
          <w:sz w:val="22"/>
          <w:szCs w:val="22"/>
          <w:highlight w:val="green"/>
          <w:u w:val="single"/>
          <w14:ligatures w14:val="none"/>
        </w:rPr>
        <w:t>challenges for</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16"/>
          <w14:ligatures w14:val="none"/>
        </w:rPr>
        <w:t>both attackers and</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defenders</w:t>
      </w:r>
      <w:r w:rsidRPr="00481F97">
        <w:rPr>
          <w:rFonts w:ascii="Calibri" w:eastAsia="Aptos" w:hAnsi="Calibri"/>
          <w:kern w:val="0"/>
          <w:sz w:val="16"/>
          <w:szCs w:val="16"/>
          <w14:ligatures w14:val="none"/>
        </w:rPr>
        <w:t xml:space="preserve">, while the presence of multiple state actors with competing interests complicates protection efforts. </w:t>
      </w:r>
      <w:r w:rsidRPr="00481F97">
        <w:rPr>
          <w:rFonts w:ascii="Calibri" w:eastAsia="Aptos" w:hAnsi="Calibri"/>
          <w:kern w:val="0"/>
          <w:sz w:val="22"/>
          <w:szCs w:val="22"/>
          <w:u w:val="single"/>
          <w14:ligatures w14:val="none"/>
        </w:rPr>
        <w:t>The potential for cable disruption serves as a form of strategic leverage</w:t>
      </w:r>
      <w:r w:rsidRPr="00481F97">
        <w:rPr>
          <w:rFonts w:ascii="Calibri" w:eastAsia="Aptos" w:hAnsi="Calibri"/>
          <w:kern w:val="0"/>
          <w:sz w:val="16"/>
          <w:szCs w:val="16"/>
          <w14:ligatures w14:val="none"/>
        </w:rPr>
        <w:t>, enabling subtle pressure through selective interference or the threat of comprehensive disconnection.</w:t>
      </w:r>
    </w:p>
    <w:p w14:paraId="775A7145"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22"/>
          <w:szCs w:val="22"/>
          <w:highlight w:val="green"/>
          <w:u w:val="single"/>
          <w14:ligatures w14:val="none"/>
        </w:rPr>
        <w:t>Modern</w:t>
      </w:r>
      <w:r w:rsidRPr="00481F97">
        <w:rPr>
          <w:rFonts w:ascii="Calibri" w:eastAsia="Aptos" w:hAnsi="Calibri"/>
          <w:kern w:val="0"/>
          <w:sz w:val="22"/>
          <w:szCs w:val="22"/>
          <w:u w:val="single"/>
          <w14:ligatures w14:val="none"/>
        </w:rPr>
        <w:t xml:space="preserve"> cable </w:t>
      </w:r>
      <w:r w:rsidRPr="00481F97">
        <w:rPr>
          <w:rFonts w:ascii="Calibri" w:eastAsia="Aptos" w:hAnsi="Calibri"/>
          <w:kern w:val="0"/>
          <w:sz w:val="22"/>
          <w:szCs w:val="22"/>
          <w:highlight w:val="green"/>
          <w:u w:val="single"/>
          <w14:ligatures w14:val="none"/>
        </w:rPr>
        <w:t xml:space="preserve">attacks </w:t>
      </w:r>
      <w:r w:rsidRPr="00481F97">
        <w:rPr>
          <w:rFonts w:ascii="Calibri" w:eastAsia="Aptos" w:hAnsi="Calibri"/>
          <w:kern w:val="0"/>
          <w:sz w:val="22"/>
          <w:szCs w:val="22"/>
          <w:u w:val="single"/>
          <w14:ligatures w14:val="none"/>
        </w:rPr>
        <w:t xml:space="preserve">range </w:t>
      </w:r>
      <w:r w:rsidRPr="00481F97">
        <w:rPr>
          <w:rFonts w:ascii="Calibri" w:eastAsia="Aptos" w:hAnsi="Calibri"/>
          <w:kern w:val="0"/>
          <w:sz w:val="22"/>
          <w:szCs w:val="22"/>
          <w:highlight w:val="green"/>
          <w:u w:val="single"/>
          <w14:ligatures w14:val="none"/>
        </w:rPr>
        <w:t>from</w:t>
      </w:r>
      <w:r w:rsidRPr="00481F97">
        <w:rPr>
          <w:rFonts w:ascii="Calibri" w:eastAsia="Aptos" w:hAnsi="Calibri"/>
          <w:kern w:val="0"/>
          <w:sz w:val="22"/>
          <w:szCs w:val="22"/>
          <w:u w:val="single"/>
          <w14:ligatures w14:val="none"/>
        </w:rPr>
        <w:t xml:space="preserve"> crude physical </w:t>
      </w:r>
      <w:r w:rsidRPr="00481F97">
        <w:rPr>
          <w:rFonts w:ascii="Calibri" w:eastAsia="Aptos" w:hAnsi="Calibri"/>
          <w:kern w:val="0"/>
          <w:sz w:val="22"/>
          <w:szCs w:val="22"/>
          <w:highlight w:val="green"/>
          <w:u w:val="single"/>
          <w14:ligatures w14:val="none"/>
        </w:rPr>
        <w:t>disruption to sophisticated operations</w:t>
      </w:r>
      <w:r w:rsidRPr="00481F97">
        <w:rPr>
          <w:rFonts w:ascii="Calibri" w:eastAsia="Aptos" w:hAnsi="Calibri"/>
          <w:kern w:val="0"/>
          <w:sz w:val="22"/>
          <w:szCs w:val="22"/>
          <w:u w:val="single"/>
          <w14:ligatures w14:val="none"/>
        </w:rPr>
        <w:t xml:space="preserve"> using advanced underwater technologies.</w:t>
      </w:r>
      <w:r w:rsidRPr="00481F97">
        <w:rPr>
          <w:rFonts w:ascii="Calibri" w:eastAsia="Aptos" w:hAnsi="Calibri"/>
          <w:kern w:val="0"/>
          <w:sz w:val="16"/>
          <w:szCs w:val="16"/>
          <w14:ligatures w14:val="none"/>
        </w:rPr>
        <w:t xml:space="preserve"> </w:t>
      </w:r>
      <w:r w:rsidRPr="00481F97">
        <w:rPr>
          <w:rFonts w:ascii="Calibri" w:eastAsia="Aptos" w:hAnsi="Calibri"/>
          <w:kern w:val="0"/>
          <w:sz w:val="22"/>
          <w:szCs w:val="22"/>
          <w:u w:val="single"/>
          <w14:ligatures w14:val="none"/>
        </w:rPr>
        <w:t>Simple anchor dragging remains an effective attack vector, providing plausible deniability through</w:t>
      </w:r>
      <w:r w:rsidRPr="00481F97">
        <w:rPr>
          <w:rFonts w:ascii="Calibri" w:eastAsia="Aptos" w:hAnsi="Calibri"/>
          <w:kern w:val="0"/>
          <w:sz w:val="16"/>
          <w:szCs w:val="16"/>
          <w14:ligatures w14:val="none"/>
        </w:rPr>
        <w:t xml:space="preserve"> apparent commercial shipping </w:t>
      </w:r>
      <w:r w:rsidRPr="00481F97">
        <w:rPr>
          <w:rFonts w:ascii="Calibri" w:eastAsia="Aptos" w:hAnsi="Calibri"/>
          <w:kern w:val="0"/>
          <w:sz w:val="22"/>
          <w:szCs w:val="22"/>
          <w:u w:val="single"/>
          <w14:ligatures w14:val="none"/>
        </w:rPr>
        <w:t>accidents</w:t>
      </w:r>
      <w:r w:rsidRPr="00481F97">
        <w:rPr>
          <w:rFonts w:ascii="Calibri" w:eastAsia="Aptos" w:hAnsi="Calibri"/>
          <w:kern w:val="0"/>
          <w:sz w:val="16"/>
          <w:szCs w:val="16"/>
          <w14:ligatures w14:val="none"/>
        </w:rPr>
        <w:t xml:space="preserve">. However, </w:t>
      </w:r>
      <w:r w:rsidRPr="00481F97">
        <w:rPr>
          <w:rFonts w:ascii="Calibri" w:eastAsia="Aptos" w:hAnsi="Calibri"/>
          <w:kern w:val="0"/>
          <w:sz w:val="22"/>
          <w:szCs w:val="22"/>
          <w:u w:val="single"/>
          <w14:ligatures w14:val="none"/>
        </w:rPr>
        <w:t>more sophisticated approaches are emerging, including</w:t>
      </w:r>
      <w:r w:rsidRPr="00481F97">
        <w:rPr>
          <w:rFonts w:ascii="Calibri" w:eastAsia="Aptos" w:hAnsi="Calibri"/>
          <w:kern w:val="0"/>
          <w:sz w:val="16"/>
          <w:szCs w:val="16"/>
          <w14:ligatures w14:val="none"/>
        </w:rPr>
        <w:t xml:space="preserve"> using AUVs capable of </w:t>
      </w:r>
      <w:r w:rsidRPr="00481F97">
        <w:rPr>
          <w:rFonts w:ascii="Calibri" w:eastAsia="Aptos" w:hAnsi="Calibri"/>
          <w:kern w:val="0"/>
          <w:sz w:val="22"/>
          <w:szCs w:val="22"/>
          <w:u w:val="single"/>
          <w14:ligatures w14:val="none"/>
        </w:rPr>
        <w:t>precise cable location and interference</w:t>
      </w:r>
      <w:r w:rsidRPr="00481F97">
        <w:rPr>
          <w:rFonts w:ascii="Calibri" w:eastAsia="Aptos" w:hAnsi="Calibri"/>
          <w:kern w:val="0"/>
          <w:sz w:val="16"/>
          <w:szCs w:val="16"/>
          <w14:ligatures w14:val="none"/>
        </w:rPr>
        <w:t>.</w:t>
      </w:r>
    </w:p>
    <w:p w14:paraId="63B85F8C" w14:textId="77777777" w:rsidR="00481F97" w:rsidRPr="00481F97" w:rsidRDefault="00481F97" w:rsidP="00481F97">
      <w:pPr>
        <w:keepNext/>
        <w:keepLines/>
        <w:spacing w:before="40" w:after="0" w:line="259" w:lineRule="auto"/>
        <w:outlineLvl w:val="3"/>
        <w:rPr>
          <w:rFonts w:ascii="Calibri" w:eastAsiaTheme="majorEastAsia" w:hAnsi="Calibri" w:cs="Calibri"/>
          <w:b/>
          <w:iCs/>
          <w:kern w:val="0"/>
          <w:sz w:val="26"/>
          <w:szCs w:val="22"/>
          <w14:ligatures w14:val="none"/>
        </w:rPr>
      </w:pPr>
      <w:r w:rsidRPr="00481F97">
        <w:rPr>
          <w:rFonts w:ascii="Calibri" w:eastAsiaTheme="majorEastAsia" w:hAnsi="Calibri" w:cs="Calibri"/>
          <w:b/>
          <w:iCs/>
          <w:kern w:val="0"/>
          <w:sz w:val="26"/>
          <w:szCs w:val="22"/>
          <w14:ligatures w14:val="none"/>
        </w:rPr>
        <w:t xml:space="preserve">Taiwan invasion causes a litany of </w:t>
      </w:r>
      <w:r w:rsidRPr="00481F97">
        <w:rPr>
          <w:rFonts w:ascii="Calibri" w:eastAsiaTheme="majorEastAsia" w:hAnsi="Calibri" w:cs="Calibri"/>
          <w:b/>
          <w:iCs/>
          <w:kern w:val="0"/>
          <w:sz w:val="26"/>
          <w:szCs w:val="22"/>
          <w:u w:val="single"/>
          <w14:ligatures w14:val="none"/>
        </w:rPr>
        <w:t>existential risks</w:t>
      </w:r>
      <w:r w:rsidRPr="00481F97">
        <w:rPr>
          <w:rFonts w:ascii="Calibri" w:eastAsiaTheme="majorEastAsia" w:hAnsi="Calibri" w:cs="Calibri"/>
          <w:b/>
          <w:iCs/>
          <w:kern w:val="0"/>
          <w:sz w:val="26"/>
          <w:szCs w:val="22"/>
          <w14:ligatures w14:val="none"/>
        </w:rPr>
        <w:t xml:space="preserve"> AND ensures </w:t>
      </w:r>
      <w:r w:rsidRPr="00481F97">
        <w:rPr>
          <w:rFonts w:ascii="Calibri" w:eastAsiaTheme="majorEastAsia" w:hAnsi="Calibri" w:cs="Calibri"/>
          <w:b/>
          <w:iCs/>
          <w:kern w:val="0"/>
          <w:sz w:val="26"/>
          <w:szCs w:val="22"/>
          <w:u w:val="single"/>
          <w14:ligatures w14:val="none"/>
        </w:rPr>
        <w:t>totalitarianism</w:t>
      </w:r>
      <w:r w:rsidRPr="00481F97">
        <w:rPr>
          <w:rFonts w:ascii="Calibri" w:eastAsiaTheme="majorEastAsia" w:hAnsi="Calibri" w:cs="Calibri"/>
          <w:b/>
          <w:iCs/>
          <w:kern w:val="0"/>
          <w:sz w:val="26"/>
          <w:szCs w:val="22"/>
          <w14:ligatures w14:val="none"/>
        </w:rPr>
        <w:t xml:space="preserve">. </w:t>
      </w:r>
    </w:p>
    <w:p w14:paraId="333664E3" w14:textId="77777777" w:rsidR="00481F97" w:rsidRPr="00481F97" w:rsidRDefault="00481F97" w:rsidP="00481F97">
      <w:pPr>
        <w:spacing w:line="259" w:lineRule="auto"/>
        <w:rPr>
          <w:rFonts w:ascii="Calibri" w:hAnsi="Calibri"/>
          <w:kern w:val="0"/>
          <w:sz w:val="22"/>
          <w:szCs w:val="22"/>
          <w14:ligatures w14:val="none"/>
        </w:rPr>
      </w:pPr>
      <w:r w:rsidRPr="00481F97">
        <w:rPr>
          <w:rFonts w:ascii="Calibri" w:hAnsi="Calibri"/>
          <w:b/>
          <w:bCs/>
          <w:kern w:val="0"/>
          <w:sz w:val="26"/>
          <w:szCs w:val="22"/>
          <w14:ligatures w14:val="none"/>
        </w:rPr>
        <w:t>Easton 23</w:t>
      </w:r>
      <w:r w:rsidRPr="00481F97">
        <w:rPr>
          <w:rFonts w:ascii="Calibri" w:hAnsi="Calibri"/>
          <w:kern w:val="0"/>
          <w:sz w:val="22"/>
          <w:szCs w:val="22"/>
          <w14:ligatures w14:val="none"/>
        </w:rPr>
        <w:t>, MA, Senior Director at the Project 2049 (Ian Easton, 2023, “If Taiwan Falls: Future Scenarios and Implications for the United States,” in The World After Taiwan’s Fall, Issues &amp; Insights Volume 23 Series 2, pg. 10-12, https://pacforum.org/wp-content/uploads/2023/02/Issues_and_Insights_Vol23_SR2.pdf)</w:t>
      </w:r>
    </w:p>
    <w:p w14:paraId="48C928F0" w14:textId="77777777" w:rsidR="00481F97" w:rsidRPr="00481F97" w:rsidRDefault="00481F97" w:rsidP="00481F97">
      <w:pPr>
        <w:spacing w:line="259" w:lineRule="auto"/>
        <w:rPr>
          <w:rFonts w:ascii="Calibri" w:hAnsi="Calibri"/>
          <w:kern w:val="0"/>
          <w:sz w:val="22"/>
          <w:szCs w:val="22"/>
          <w:u w:val="single"/>
          <w14:ligatures w14:val="none"/>
        </w:rPr>
      </w:pPr>
      <w:r w:rsidRPr="00481F97">
        <w:rPr>
          <w:rFonts w:ascii="Calibri" w:hAnsi="Calibri"/>
          <w:kern w:val="0"/>
          <w:sz w:val="16"/>
          <w:szCs w:val="22"/>
          <w14:ligatures w14:val="none"/>
        </w:rPr>
        <w:t xml:space="preserve">By seizing Taiwan, the PRC would have effectively carved out a sphere of influence for itself in Asia using violent methods. This invasion would have grave implications for international law, the ideal of national self-determination, and the principle of state sovereignty.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highlight w:val="green"/>
          <w:u w:val="single"/>
          <w14:ligatures w14:val="none"/>
        </w:rPr>
        <w:t>fall of Taiwan</w:t>
      </w:r>
      <w:r w:rsidRPr="00481F97">
        <w:rPr>
          <w:rFonts w:ascii="Calibri" w:hAnsi="Calibri"/>
          <w:kern w:val="0"/>
          <w:sz w:val="22"/>
          <w:szCs w:val="22"/>
          <w:highlight w:val="green"/>
          <w:u w:val="single"/>
          <w14:ligatures w14:val="none"/>
        </w:rPr>
        <w:t xml:space="preserve"> would</w:t>
      </w:r>
      <w:r w:rsidRPr="00481F97">
        <w:rPr>
          <w:rFonts w:ascii="Calibri" w:hAnsi="Calibri"/>
          <w:kern w:val="0"/>
          <w:sz w:val="22"/>
          <w:szCs w:val="22"/>
          <w:u w:val="single"/>
          <w14:ligatures w14:val="none"/>
        </w:rPr>
        <w:t xml:space="preserve"> undermine</w:t>
      </w:r>
      <w:r w:rsidRPr="00481F97">
        <w:rPr>
          <w:rFonts w:ascii="Calibri" w:hAnsi="Calibri"/>
          <w:kern w:val="0"/>
          <w:sz w:val="16"/>
          <w:szCs w:val="22"/>
          <w14:ligatures w14:val="none"/>
        </w:rPr>
        <w:t xml:space="preserve"> perceptions of </w:t>
      </w:r>
      <w:r w:rsidRPr="00481F97">
        <w:rPr>
          <w:rFonts w:ascii="Calibri" w:hAnsi="Calibri"/>
          <w:kern w:val="0"/>
          <w:sz w:val="22"/>
          <w:szCs w:val="22"/>
          <w:u w:val="single"/>
          <w14:ligatures w14:val="none"/>
        </w:rPr>
        <w:t>U.S.</w:t>
      </w:r>
      <w:r w:rsidRPr="00481F97">
        <w:rPr>
          <w:rFonts w:ascii="Calibri" w:hAnsi="Calibri"/>
          <w:kern w:val="0"/>
          <w:sz w:val="16"/>
          <w:szCs w:val="22"/>
          <w14:ligatures w14:val="none"/>
        </w:rPr>
        <w:t xml:space="preserve"> global </w:t>
      </w:r>
      <w:r w:rsidRPr="00481F97">
        <w:rPr>
          <w:rFonts w:ascii="Calibri" w:hAnsi="Calibri"/>
          <w:b/>
          <w:iCs/>
          <w:kern w:val="0"/>
          <w:sz w:val="22"/>
          <w:szCs w:val="22"/>
          <w:u w:val="single"/>
          <w14:ligatures w14:val="none"/>
        </w:rPr>
        <w:t>diplomatic</w:t>
      </w:r>
      <w:r w:rsidRPr="00481F97">
        <w:rPr>
          <w:rFonts w:ascii="Calibri" w:hAnsi="Calibri"/>
          <w:kern w:val="0"/>
          <w:sz w:val="22"/>
          <w:szCs w:val="22"/>
          <w:u w:val="single"/>
          <w14:ligatures w14:val="none"/>
        </w:rPr>
        <w:t xml:space="preserve"> and </w:t>
      </w:r>
      <w:r w:rsidRPr="00481F97">
        <w:rPr>
          <w:rFonts w:ascii="Calibri" w:hAnsi="Calibri"/>
          <w:b/>
          <w:iCs/>
          <w:kern w:val="0"/>
          <w:sz w:val="22"/>
          <w:szCs w:val="22"/>
          <w:u w:val="single"/>
          <w14:ligatures w14:val="none"/>
        </w:rPr>
        <w:t>military</w:t>
      </w:r>
      <w:r w:rsidRPr="00481F97">
        <w:rPr>
          <w:rFonts w:ascii="Calibri" w:hAnsi="Calibri"/>
          <w:kern w:val="0"/>
          <w:sz w:val="22"/>
          <w:szCs w:val="22"/>
          <w:u w:val="single"/>
          <w14:ligatures w14:val="none"/>
        </w:rPr>
        <w:t xml:space="preserve"> leadership</w:t>
      </w:r>
      <w:r w:rsidRPr="00481F97">
        <w:rPr>
          <w:rFonts w:ascii="Calibri" w:hAnsi="Calibri"/>
          <w:kern w:val="0"/>
          <w:sz w:val="16"/>
          <w:szCs w:val="22"/>
          <w14:ligatures w14:val="none"/>
        </w:rPr>
        <w:t xml:space="preserve">, straining (and possibly </w:t>
      </w:r>
      <w:r w:rsidRPr="00481F97">
        <w:rPr>
          <w:rFonts w:ascii="Calibri" w:hAnsi="Calibri"/>
          <w:b/>
          <w:iCs/>
          <w:kern w:val="0"/>
          <w:sz w:val="22"/>
          <w:szCs w:val="22"/>
          <w:highlight w:val="green"/>
          <w:u w:val="single"/>
          <w14:ligatures w14:val="none"/>
        </w:rPr>
        <w:t>break</w:t>
      </w:r>
      <w:r w:rsidRPr="00481F97">
        <w:rPr>
          <w:rFonts w:ascii="Calibri" w:hAnsi="Calibri"/>
          <w:kern w:val="0"/>
          <w:sz w:val="16"/>
          <w:szCs w:val="16"/>
          <w14:ligatures w14:val="none"/>
        </w:rPr>
        <w:t xml:space="preserve">ing) </w:t>
      </w:r>
      <w:r w:rsidRPr="00481F97">
        <w:rPr>
          <w:rFonts w:ascii="Calibri" w:hAnsi="Calibri"/>
          <w:kern w:val="0"/>
          <w:sz w:val="22"/>
          <w:szCs w:val="22"/>
          <w:highlight w:val="green"/>
          <w:u w:val="single"/>
          <w14:ligatures w14:val="none"/>
        </w:rPr>
        <w:t>the</w:t>
      </w:r>
      <w:r w:rsidRPr="00481F97">
        <w:rPr>
          <w:rFonts w:ascii="Calibri" w:hAnsi="Calibri"/>
          <w:kern w:val="0"/>
          <w:sz w:val="16"/>
          <w:szCs w:val="22"/>
          <w14:ligatures w14:val="none"/>
        </w:rPr>
        <w:t xml:space="preserve"> American </w:t>
      </w:r>
      <w:r w:rsidRPr="00481F97">
        <w:rPr>
          <w:rFonts w:ascii="Calibri" w:hAnsi="Calibri"/>
          <w:kern w:val="0"/>
          <w:sz w:val="22"/>
          <w:szCs w:val="22"/>
          <w:highlight w:val="green"/>
          <w:u w:val="single"/>
          <w14:ligatures w14:val="none"/>
        </w:rPr>
        <w:t xml:space="preserve">alliance system </w:t>
      </w:r>
      <w:r w:rsidRPr="00481F97">
        <w:rPr>
          <w:rFonts w:ascii="Calibri" w:hAnsi="Calibri"/>
          <w:kern w:val="0"/>
          <w:sz w:val="22"/>
          <w:szCs w:val="22"/>
          <w:u w:val="single"/>
          <w14:ligatures w14:val="none"/>
        </w:rPr>
        <w:t xml:space="preserve">and the </w:t>
      </w:r>
      <w:r w:rsidRPr="00481F97">
        <w:rPr>
          <w:rFonts w:ascii="Calibri" w:hAnsi="Calibri"/>
          <w:b/>
          <w:iCs/>
          <w:kern w:val="0"/>
          <w:sz w:val="22"/>
          <w:szCs w:val="22"/>
          <w:u w:val="single"/>
          <w14:ligatures w14:val="none"/>
        </w:rPr>
        <w:t>U</w:t>
      </w:r>
      <w:r w:rsidRPr="00481F97">
        <w:rPr>
          <w:rFonts w:ascii="Calibri" w:hAnsi="Calibri"/>
          <w:kern w:val="0"/>
          <w:sz w:val="16"/>
          <w:szCs w:val="22"/>
          <w14:ligatures w14:val="none"/>
        </w:rPr>
        <w:t xml:space="preserve">nited </w:t>
      </w:r>
      <w:r w:rsidRPr="00481F97">
        <w:rPr>
          <w:rFonts w:ascii="Calibri" w:hAnsi="Calibri"/>
          <w:b/>
          <w:iCs/>
          <w:kern w:val="0"/>
          <w:sz w:val="22"/>
          <w:szCs w:val="22"/>
          <w:u w:val="single"/>
          <w14:ligatures w14:val="none"/>
        </w:rPr>
        <w:t>N</w:t>
      </w:r>
      <w:r w:rsidRPr="00481F97">
        <w:rPr>
          <w:rFonts w:ascii="Calibri" w:hAnsi="Calibri"/>
          <w:kern w:val="0"/>
          <w:sz w:val="16"/>
          <w:szCs w:val="22"/>
          <w14:ligatures w14:val="none"/>
        </w:rPr>
        <w:t xml:space="preserve">ations System. </w:t>
      </w:r>
      <w:r w:rsidRPr="00481F97">
        <w:rPr>
          <w:rFonts w:ascii="Calibri" w:hAnsi="Calibri"/>
          <w:kern w:val="0"/>
          <w:sz w:val="22"/>
          <w:szCs w:val="22"/>
          <w:u w:val="single"/>
          <w14:ligatures w14:val="none"/>
        </w:rPr>
        <w:t>China would be</w:t>
      </w:r>
      <w:r w:rsidRPr="00481F97">
        <w:rPr>
          <w:rFonts w:ascii="Calibri" w:hAnsi="Calibri"/>
          <w:kern w:val="0"/>
          <w:sz w:val="16"/>
          <w:szCs w:val="22"/>
          <w14:ligatures w14:val="none"/>
        </w:rPr>
        <w:t xml:space="preserve"> viewed as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u w:val="single"/>
          <w14:ligatures w14:val="none"/>
        </w:rPr>
        <w:t>most powerful</w:t>
      </w:r>
      <w:r w:rsidRPr="00481F97">
        <w:rPr>
          <w:rFonts w:ascii="Calibri" w:hAnsi="Calibri"/>
          <w:kern w:val="0"/>
          <w:sz w:val="22"/>
          <w:szCs w:val="22"/>
          <w:u w:val="single"/>
          <w14:ligatures w14:val="none"/>
        </w:rPr>
        <w:t xml:space="preserve"> nation</w:t>
      </w:r>
      <w:r w:rsidRPr="00481F97">
        <w:rPr>
          <w:rFonts w:ascii="Calibri" w:hAnsi="Calibri"/>
          <w:kern w:val="0"/>
          <w:sz w:val="16"/>
          <w:szCs w:val="22"/>
          <w14:ligatures w14:val="none"/>
        </w:rPr>
        <w:t xml:space="preserve"> in the world and the primary mover of the 21st century. Leaders would experience trepidation as Beijing marched </w:t>
      </w:r>
      <w:r w:rsidRPr="00481F97">
        <w:rPr>
          <w:rFonts w:ascii="Calibri" w:hAnsi="Calibri"/>
          <w:kern w:val="0"/>
          <w:sz w:val="22"/>
          <w:szCs w:val="22"/>
          <w:u w:val="single"/>
          <w14:ligatures w14:val="none"/>
        </w:rPr>
        <w:t>toward</w:t>
      </w:r>
      <w:r w:rsidRPr="00481F97">
        <w:rPr>
          <w:rFonts w:ascii="Calibri" w:hAnsi="Calibri"/>
          <w:kern w:val="0"/>
          <w:sz w:val="16"/>
          <w:szCs w:val="22"/>
          <w14:ligatures w14:val="none"/>
        </w:rPr>
        <w:t xml:space="preserve"> its vision of </w:t>
      </w:r>
      <w:r w:rsidRPr="00481F97">
        <w:rPr>
          <w:rFonts w:ascii="Calibri" w:hAnsi="Calibri"/>
          <w:kern w:val="0"/>
          <w:sz w:val="22"/>
          <w:szCs w:val="22"/>
          <w:u w:val="single"/>
          <w14:ligatures w14:val="none"/>
        </w:rPr>
        <w:t>a new</w:t>
      </w:r>
      <w:r w:rsidRPr="00481F97">
        <w:rPr>
          <w:rFonts w:ascii="Calibri" w:hAnsi="Calibri"/>
          <w:kern w:val="0"/>
          <w:sz w:val="16"/>
          <w:szCs w:val="22"/>
          <w14:ligatures w14:val="none"/>
        </w:rPr>
        <w:t xml:space="preserve"> centralized, </w:t>
      </w:r>
      <w:r w:rsidRPr="00481F97">
        <w:rPr>
          <w:rFonts w:ascii="Calibri" w:hAnsi="Calibri"/>
          <w:b/>
          <w:iCs/>
          <w:kern w:val="0"/>
          <w:sz w:val="22"/>
          <w:szCs w:val="22"/>
          <w:u w:val="single"/>
          <w14:ligatures w14:val="none"/>
        </w:rPr>
        <w:t>authoritarian</w:t>
      </w:r>
      <w:r w:rsidRPr="00481F97">
        <w:rPr>
          <w:rFonts w:ascii="Calibri" w:hAnsi="Calibri"/>
          <w:kern w:val="0"/>
          <w:sz w:val="22"/>
          <w:szCs w:val="22"/>
          <w:u w:val="single"/>
          <w14:ligatures w14:val="none"/>
        </w:rPr>
        <w:t xml:space="preserve"> world order.</w:t>
      </w:r>
      <w:r w:rsidRPr="00481F97">
        <w:rPr>
          <w:rFonts w:ascii="Calibri" w:hAnsi="Calibri"/>
          <w:kern w:val="0"/>
          <w:sz w:val="16"/>
          <w:szCs w:val="22"/>
          <w14:ligatures w14:val="none"/>
        </w:rPr>
        <w:t xml:space="preserve"> </w:t>
      </w:r>
      <w:r w:rsidRPr="00481F97">
        <w:rPr>
          <w:rFonts w:ascii="Calibri" w:hAnsi="Calibri"/>
          <w:kern w:val="0"/>
          <w:sz w:val="22"/>
          <w:szCs w:val="22"/>
          <w:highlight w:val="green"/>
          <w:u w:val="single"/>
          <w14:ligatures w14:val="none"/>
        </w:rPr>
        <w:t xml:space="preserve">Nuclear </w:t>
      </w:r>
      <w:r w:rsidRPr="00481F97">
        <w:rPr>
          <w:rFonts w:ascii="Calibri" w:hAnsi="Calibri"/>
          <w:b/>
          <w:iCs/>
          <w:kern w:val="0"/>
          <w:sz w:val="22"/>
          <w:szCs w:val="22"/>
          <w:highlight w:val="green"/>
          <w:u w:val="single"/>
          <w14:ligatures w14:val="none"/>
        </w:rPr>
        <w:t>arms racing</w:t>
      </w:r>
      <w:r w:rsidRPr="00481F97">
        <w:rPr>
          <w:rFonts w:ascii="Calibri" w:hAnsi="Calibri"/>
          <w:kern w:val="0"/>
          <w:sz w:val="22"/>
          <w:szCs w:val="22"/>
          <w:highlight w:val="green"/>
          <w:u w:val="single"/>
          <w14:ligatures w14:val="none"/>
        </w:rPr>
        <w:t xml:space="preserve"> would</w:t>
      </w:r>
      <w:r w:rsidRPr="00481F97">
        <w:rPr>
          <w:rFonts w:ascii="Calibri" w:hAnsi="Calibri"/>
          <w:kern w:val="0"/>
          <w:sz w:val="22"/>
          <w:szCs w:val="22"/>
          <w:u w:val="single"/>
          <w14:ligatures w14:val="none"/>
        </w:rPr>
        <w:t xml:space="preserve"> </w:t>
      </w:r>
      <w:r w:rsidRPr="00481F97">
        <w:rPr>
          <w:rFonts w:ascii="Calibri" w:hAnsi="Calibri"/>
          <w:b/>
          <w:iCs/>
          <w:kern w:val="0"/>
          <w:sz w:val="22"/>
          <w:szCs w:val="22"/>
          <w:u w:val="single"/>
          <w14:ligatures w14:val="none"/>
        </w:rPr>
        <w:t>start</w:t>
      </w:r>
      <w:r w:rsidRPr="00481F97">
        <w:rPr>
          <w:rFonts w:ascii="Calibri" w:hAnsi="Calibri"/>
          <w:kern w:val="0"/>
          <w:sz w:val="22"/>
          <w:szCs w:val="22"/>
          <w:u w:val="single"/>
          <w14:ligatures w14:val="none"/>
        </w:rPr>
        <w:t xml:space="preserve"> and</w:t>
      </w:r>
      <w:r w:rsidRPr="00481F97">
        <w:rPr>
          <w:rFonts w:ascii="Calibri" w:hAnsi="Calibri"/>
          <w:kern w:val="0"/>
          <w:sz w:val="16"/>
          <w:szCs w:val="22"/>
          <w14:ligatures w14:val="none"/>
        </w:rPr>
        <w:t xml:space="preserve"> could </w:t>
      </w:r>
      <w:proofErr w:type="gramStart"/>
      <w:r w:rsidRPr="00481F97">
        <w:rPr>
          <w:rFonts w:ascii="Calibri" w:hAnsi="Calibri"/>
          <w:kern w:val="0"/>
          <w:sz w:val="16"/>
          <w:szCs w:val="22"/>
          <w14:ligatures w14:val="none"/>
        </w:rPr>
        <w:t xml:space="preserve">easily </w:t>
      </w:r>
      <w:r w:rsidRPr="00481F97">
        <w:rPr>
          <w:rFonts w:ascii="Calibri" w:hAnsi="Calibri"/>
          <w:b/>
          <w:iCs/>
          <w:kern w:val="0"/>
          <w:sz w:val="22"/>
          <w:szCs w:val="22"/>
          <w:highlight w:val="green"/>
          <w:u w:val="single"/>
          <w14:ligatures w14:val="none"/>
        </w:rPr>
        <w:t>rapidly</w:t>
      </w:r>
      <w:proofErr w:type="gramEnd"/>
      <w:r w:rsidRPr="00481F97">
        <w:rPr>
          <w:rFonts w:ascii="Calibri" w:hAnsi="Calibri"/>
          <w:b/>
          <w:iCs/>
          <w:kern w:val="0"/>
          <w:sz w:val="22"/>
          <w:szCs w:val="22"/>
          <w:highlight w:val="green"/>
          <w:u w:val="single"/>
          <w14:ligatures w14:val="none"/>
        </w:rPr>
        <w:t xml:space="preserve"> spiral</w:t>
      </w:r>
      <w:r w:rsidRPr="00481F97">
        <w:rPr>
          <w:rFonts w:ascii="Calibri" w:hAnsi="Calibri"/>
          <w:kern w:val="0"/>
          <w:sz w:val="22"/>
          <w:szCs w:val="22"/>
          <w:u w:val="single"/>
          <w14:ligatures w14:val="none"/>
        </w:rPr>
        <w:t xml:space="preserve"> out of control</w:t>
      </w:r>
      <w:r w:rsidRPr="00481F97">
        <w:rPr>
          <w:rFonts w:ascii="Calibri" w:hAnsi="Calibri"/>
          <w:kern w:val="0"/>
          <w:sz w:val="16"/>
          <w:szCs w:val="22"/>
          <w14:ligatures w14:val="none"/>
        </w:rPr>
        <w:t xml:space="preserve">. The likelihood of World War Three breaking out could climb higher than anything previously seen. It can be expected that the world would begin sliding toward the brink of an abyss, and human civilization would risk being knocked backward in its developmental story. Abstract ideas like </w:t>
      </w:r>
      <w:r w:rsidRPr="00481F97">
        <w:rPr>
          <w:rFonts w:ascii="Calibri" w:hAnsi="Calibri"/>
          <w:b/>
          <w:iCs/>
          <w:kern w:val="0"/>
          <w:sz w:val="22"/>
          <w:szCs w:val="22"/>
          <w:u w:val="single"/>
          <w14:ligatures w14:val="none"/>
        </w:rPr>
        <w:t>i</w:t>
      </w:r>
      <w:r w:rsidRPr="00481F97">
        <w:rPr>
          <w:rFonts w:ascii="Calibri" w:hAnsi="Calibri"/>
          <w:kern w:val="0"/>
          <w:sz w:val="16"/>
          <w:szCs w:val="22"/>
          <w14:ligatures w14:val="none"/>
        </w:rPr>
        <w:t xml:space="preserve">nternational </w:t>
      </w:r>
      <w:r w:rsidRPr="00481F97">
        <w:rPr>
          <w:rFonts w:ascii="Calibri" w:hAnsi="Calibri"/>
          <w:b/>
          <w:iCs/>
          <w:kern w:val="0"/>
          <w:sz w:val="22"/>
          <w:szCs w:val="22"/>
          <w:u w:val="single"/>
          <w14:ligatures w14:val="none"/>
        </w:rPr>
        <w:t>law</w:t>
      </w:r>
      <w:r w:rsidRPr="00481F97">
        <w:rPr>
          <w:rFonts w:ascii="Calibri" w:hAnsi="Calibri"/>
          <w:kern w:val="0"/>
          <w:sz w:val="16"/>
          <w:szCs w:val="22"/>
          <w14:ligatures w14:val="none"/>
        </w:rPr>
        <w:t xml:space="preserve"> and universal values </w:t>
      </w:r>
      <w:r w:rsidRPr="00481F97">
        <w:rPr>
          <w:rFonts w:ascii="Calibri" w:hAnsi="Calibri"/>
          <w:kern w:val="0"/>
          <w:sz w:val="22"/>
          <w:szCs w:val="22"/>
          <w:u w:val="single"/>
          <w14:ligatures w14:val="none"/>
        </w:rPr>
        <w:t xml:space="preserve">would increasingly appear </w:t>
      </w:r>
      <w:r w:rsidRPr="00481F97">
        <w:rPr>
          <w:rFonts w:ascii="Calibri" w:hAnsi="Calibri"/>
          <w:b/>
          <w:iCs/>
          <w:kern w:val="0"/>
          <w:sz w:val="22"/>
          <w:szCs w:val="22"/>
          <w:u w:val="single"/>
          <w14:ligatures w14:val="none"/>
        </w:rPr>
        <w:t>quaint</w:t>
      </w:r>
      <w:r w:rsidRPr="00481F97">
        <w:rPr>
          <w:rFonts w:ascii="Calibri" w:hAnsi="Calibri"/>
          <w:kern w:val="0"/>
          <w:sz w:val="22"/>
          <w:szCs w:val="22"/>
          <w:u w:val="single"/>
          <w14:ligatures w14:val="none"/>
        </w:rPr>
        <w:t>, even</w:t>
      </w:r>
      <w:r w:rsidRPr="00481F97">
        <w:rPr>
          <w:rFonts w:ascii="Calibri" w:hAnsi="Calibri"/>
          <w:kern w:val="0"/>
          <w:sz w:val="16"/>
          <w:szCs w:val="22"/>
          <w14:ligatures w14:val="none"/>
        </w:rPr>
        <w:t xml:space="preserve"> faintly </w:t>
      </w:r>
      <w:r w:rsidRPr="00481F97">
        <w:rPr>
          <w:rFonts w:ascii="Calibri" w:hAnsi="Calibri"/>
          <w:kern w:val="0"/>
          <w:sz w:val="22"/>
          <w:szCs w:val="22"/>
          <w:u w:val="single"/>
          <w14:ligatures w14:val="none"/>
        </w:rPr>
        <w:t>ridiculous</w:t>
      </w:r>
      <w:r w:rsidRPr="00481F97">
        <w:rPr>
          <w:rFonts w:ascii="Calibri" w:hAnsi="Calibri"/>
          <w:kern w:val="0"/>
          <w:sz w:val="16"/>
          <w:szCs w:val="22"/>
          <w14:ligatures w14:val="none"/>
        </w:rPr>
        <w:t xml:space="preserve">. This would be a new age of empires; </w:t>
      </w:r>
      <w:proofErr w:type="gramStart"/>
      <w:r w:rsidRPr="00481F97">
        <w:rPr>
          <w:rFonts w:ascii="Calibri" w:hAnsi="Calibri"/>
          <w:b/>
          <w:iCs/>
          <w:kern w:val="0"/>
          <w:sz w:val="22"/>
          <w:szCs w:val="22"/>
          <w:u w:val="single"/>
          <w14:ligatures w14:val="none"/>
        </w:rPr>
        <w:t>might</w:t>
      </w:r>
      <w:r w:rsidRPr="00481F97">
        <w:rPr>
          <w:rFonts w:ascii="Calibri" w:hAnsi="Calibri"/>
          <w:kern w:val="0"/>
          <w:sz w:val="22"/>
          <w:szCs w:val="22"/>
          <w:u w:val="single"/>
          <w14:ligatures w14:val="none"/>
        </w:rPr>
        <w:t xml:space="preserve"> would</w:t>
      </w:r>
      <w:proofErr w:type="gramEnd"/>
      <w:r w:rsidRPr="00481F97">
        <w:rPr>
          <w:rFonts w:ascii="Calibri" w:hAnsi="Calibri"/>
          <w:kern w:val="0"/>
          <w:sz w:val="16"/>
          <w:szCs w:val="22"/>
          <w14:ligatures w14:val="none"/>
        </w:rPr>
        <w:t xml:space="preserve"> once more </w:t>
      </w:r>
      <w:r w:rsidRPr="00481F97">
        <w:rPr>
          <w:rFonts w:ascii="Calibri" w:hAnsi="Calibri"/>
          <w:b/>
          <w:iCs/>
          <w:kern w:val="0"/>
          <w:sz w:val="22"/>
          <w:szCs w:val="22"/>
          <w:u w:val="single"/>
          <w14:ligatures w14:val="none"/>
        </w:rPr>
        <w:t>make right</w:t>
      </w:r>
      <w:r w:rsidRPr="00481F97">
        <w:rPr>
          <w:rFonts w:ascii="Calibri" w:hAnsi="Calibri"/>
          <w:kern w:val="0"/>
          <w:sz w:val="22"/>
          <w:szCs w:val="22"/>
          <w:u w:val="single"/>
          <w14:ligatures w14:val="none"/>
        </w:rPr>
        <w:t>.</w:t>
      </w:r>
      <w:r w:rsidRPr="00481F97">
        <w:rPr>
          <w:rFonts w:ascii="Calibri" w:hAnsi="Calibri"/>
          <w:kern w:val="0"/>
          <w:sz w:val="16"/>
          <w:szCs w:val="22"/>
          <w14:ligatures w14:val="none"/>
        </w:rPr>
        <w:t xml:space="preserve"> In such circumstances, </w:t>
      </w:r>
      <w:r w:rsidRPr="00481F97">
        <w:rPr>
          <w:rFonts w:ascii="Calibri" w:hAnsi="Calibri"/>
          <w:b/>
          <w:iCs/>
          <w:kern w:val="0"/>
          <w:sz w:val="22"/>
          <w:szCs w:val="22"/>
          <w:highlight w:val="green"/>
          <w:u w:val="single"/>
          <w14:ligatures w14:val="none"/>
        </w:rPr>
        <w:t>Japan</w:t>
      </w:r>
      <w:r w:rsidRPr="00481F97">
        <w:rPr>
          <w:rFonts w:ascii="Calibri" w:hAnsi="Calibri"/>
          <w:kern w:val="0"/>
          <w:sz w:val="22"/>
          <w:szCs w:val="22"/>
          <w:highlight w:val="green"/>
          <w:u w:val="single"/>
          <w14:ligatures w14:val="none"/>
        </w:rPr>
        <w:t xml:space="preserve"> could</w:t>
      </w:r>
      <w:r w:rsidRPr="00481F97">
        <w:rPr>
          <w:rFonts w:ascii="Calibri" w:hAnsi="Calibri"/>
          <w:kern w:val="0"/>
          <w:sz w:val="22"/>
          <w:szCs w:val="22"/>
          <w:u w:val="single"/>
          <w14:ligatures w14:val="none"/>
        </w:rPr>
        <w:t xml:space="preserve"> be expected to </w:t>
      </w:r>
      <w:r w:rsidRPr="00481F97">
        <w:rPr>
          <w:rFonts w:ascii="Calibri" w:hAnsi="Calibri"/>
          <w:b/>
          <w:iCs/>
          <w:kern w:val="0"/>
          <w:sz w:val="22"/>
          <w:szCs w:val="22"/>
          <w:highlight w:val="green"/>
          <w:u w:val="single"/>
          <w14:ligatures w14:val="none"/>
        </w:rPr>
        <w:t>go nuclear</w:t>
      </w:r>
      <w:r w:rsidRPr="00481F97">
        <w:rPr>
          <w:rFonts w:ascii="Calibri" w:hAnsi="Calibri"/>
          <w:kern w:val="0"/>
          <w:sz w:val="16"/>
          <w:szCs w:val="22"/>
          <w14:ligatures w14:val="none"/>
        </w:rPr>
        <w:t xml:space="preserve"> and become heavily militarized. Tokyo would likely be in the grip of a profound sense of insecurity </w:t>
      </w:r>
      <w:r w:rsidRPr="00481F97">
        <w:rPr>
          <w:rFonts w:ascii="Calibri" w:hAnsi="Calibri"/>
          <w:kern w:val="0"/>
          <w:sz w:val="22"/>
          <w:szCs w:val="22"/>
          <w:highlight w:val="green"/>
          <w:u w:val="single"/>
          <w14:ligatures w14:val="none"/>
        </w:rPr>
        <w:t>and</w:t>
      </w:r>
      <w:r w:rsidRPr="00481F97">
        <w:rPr>
          <w:rFonts w:ascii="Calibri" w:hAnsi="Calibri"/>
          <w:kern w:val="0"/>
          <w:sz w:val="16"/>
          <w:szCs w:val="22"/>
          <w14:ligatures w14:val="none"/>
        </w:rPr>
        <w:t xml:space="preserve"> disillusionment with U.S. defense guarantees. It is possible that Japanese politics could </w:t>
      </w:r>
      <w:r w:rsidRPr="00481F97">
        <w:rPr>
          <w:rFonts w:ascii="Calibri" w:hAnsi="Calibri"/>
          <w:kern w:val="0"/>
          <w:sz w:val="22"/>
          <w:szCs w:val="22"/>
          <w:u w:val="single"/>
          <w14:ligatures w14:val="none"/>
        </w:rPr>
        <w:t>swing in a</w:t>
      </w:r>
      <w:r w:rsidRPr="00481F97">
        <w:rPr>
          <w:rFonts w:ascii="Calibri" w:hAnsi="Calibri"/>
          <w:kern w:val="0"/>
          <w:sz w:val="16"/>
          <w:szCs w:val="22"/>
          <w14:ligatures w14:val="none"/>
        </w:rPr>
        <w:t xml:space="preserve"> right-wing, </w:t>
      </w:r>
      <w:r w:rsidRPr="00481F97">
        <w:rPr>
          <w:rFonts w:ascii="Calibri" w:hAnsi="Calibri"/>
          <w:b/>
          <w:iCs/>
          <w:kern w:val="0"/>
          <w:sz w:val="22"/>
          <w:szCs w:val="22"/>
          <w:u w:val="single"/>
          <w14:ligatures w14:val="none"/>
        </w:rPr>
        <w:t>authoritarian</w:t>
      </w:r>
      <w:r w:rsidRPr="00481F97">
        <w:rPr>
          <w:rFonts w:ascii="Calibri" w:hAnsi="Calibri"/>
          <w:kern w:val="0"/>
          <w:sz w:val="22"/>
          <w:szCs w:val="22"/>
          <w:u w:val="single"/>
          <w14:ligatures w14:val="none"/>
        </w:rPr>
        <w:t xml:space="preserve"> direction.</w:t>
      </w:r>
      <w:r w:rsidRPr="00481F97">
        <w:rPr>
          <w:rFonts w:ascii="Calibri" w:hAnsi="Calibri"/>
          <w:kern w:val="0"/>
          <w:sz w:val="16"/>
          <w:szCs w:val="22"/>
          <w14:ligatures w14:val="none"/>
        </w:rPr>
        <w:t xml:space="preserve"> Alternatively, it is possible that far left-wing politicians could gain power, and Japan might end up band wagoning with China. In either event, there would be an increasing risk that Japan’s democracy would erode, and the country could experience a wave of political violence. </w:t>
      </w:r>
      <w:r w:rsidRPr="00481F97">
        <w:rPr>
          <w:rFonts w:ascii="Calibri" w:hAnsi="Calibri"/>
          <w:kern w:val="0"/>
          <w:sz w:val="22"/>
          <w:szCs w:val="22"/>
          <w:u w:val="single"/>
          <w14:ligatures w14:val="none"/>
        </w:rPr>
        <w:t>Over time, it may</w:t>
      </w:r>
      <w:r w:rsidRPr="00481F97">
        <w:rPr>
          <w:rFonts w:ascii="Calibri" w:hAnsi="Calibri"/>
          <w:kern w:val="0"/>
          <w:sz w:val="16"/>
          <w:szCs w:val="22"/>
          <w14:ligatures w14:val="none"/>
        </w:rPr>
        <w:t xml:space="preserve"> even be possible that Japan would </w:t>
      </w:r>
      <w:r w:rsidRPr="00481F97">
        <w:rPr>
          <w:rFonts w:ascii="Calibri" w:hAnsi="Calibri"/>
          <w:kern w:val="0"/>
          <w:sz w:val="22"/>
          <w:szCs w:val="22"/>
          <w:highlight w:val="green"/>
          <w:u w:val="single"/>
          <w14:ligatures w14:val="none"/>
        </w:rPr>
        <w:t xml:space="preserve">become a </w:t>
      </w:r>
      <w:r w:rsidRPr="00481F97">
        <w:rPr>
          <w:rFonts w:ascii="Calibri" w:hAnsi="Calibri"/>
          <w:b/>
          <w:iCs/>
          <w:kern w:val="0"/>
          <w:sz w:val="22"/>
          <w:szCs w:val="22"/>
          <w:highlight w:val="green"/>
          <w:u w:val="single"/>
          <w14:ligatures w14:val="none"/>
        </w:rPr>
        <w:t>dictatorship</w:t>
      </w:r>
      <w:r w:rsidRPr="00481F97">
        <w:rPr>
          <w:rFonts w:ascii="Calibri" w:hAnsi="Calibri"/>
          <w:kern w:val="0"/>
          <w:sz w:val="22"/>
          <w:szCs w:val="22"/>
          <w:u w:val="single"/>
          <w14:ligatures w14:val="none"/>
        </w:rPr>
        <w:t>.</w:t>
      </w:r>
      <w:r w:rsidRPr="00481F97">
        <w:rPr>
          <w:rFonts w:ascii="Calibri" w:hAnsi="Calibri"/>
          <w:kern w:val="0"/>
          <w:sz w:val="16"/>
          <w:szCs w:val="22"/>
          <w14:ligatures w14:val="none"/>
        </w:rPr>
        <w:t xml:space="preserve"> South Korea would almost certainly feel itself being pulled into China orbit, and policymakers in Seoul would face the unpalatable choice of losing of their freedom and sovereignty or resisting CCP influence alongside the United States and Japan. </w:t>
      </w:r>
      <w:r w:rsidRPr="00481F97">
        <w:rPr>
          <w:rFonts w:ascii="Calibri" w:hAnsi="Calibri"/>
          <w:b/>
          <w:iCs/>
          <w:kern w:val="0"/>
          <w:sz w:val="22"/>
          <w:szCs w:val="22"/>
          <w:highlight w:val="green"/>
          <w:u w:val="single"/>
          <w14:ligatures w14:val="none"/>
        </w:rPr>
        <w:t>So</w:t>
      </w:r>
      <w:r w:rsidRPr="00481F97">
        <w:rPr>
          <w:rFonts w:ascii="Calibri" w:hAnsi="Calibri"/>
          <w:kern w:val="0"/>
          <w:sz w:val="16"/>
          <w:szCs w:val="22"/>
          <w14:ligatures w14:val="none"/>
        </w:rPr>
        <w:t xml:space="preserve">uth </w:t>
      </w:r>
      <w:r w:rsidRPr="00481F97">
        <w:rPr>
          <w:rFonts w:ascii="Calibri" w:hAnsi="Calibri"/>
          <w:b/>
          <w:iCs/>
          <w:kern w:val="0"/>
          <w:sz w:val="22"/>
          <w:szCs w:val="22"/>
          <w:highlight w:val="green"/>
          <w:u w:val="single"/>
          <w14:ligatures w14:val="none"/>
        </w:rPr>
        <w:t>Ko</w:t>
      </w:r>
      <w:r w:rsidRPr="00481F97">
        <w:rPr>
          <w:rFonts w:ascii="Calibri" w:hAnsi="Calibri"/>
          <w:kern w:val="0"/>
          <w:sz w:val="16"/>
          <w:szCs w:val="22"/>
          <w14:ligatures w14:val="none"/>
        </w:rPr>
        <w:t xml:space="preserve">rea </w:t>
      </w:r>
      <w:r w:rsidRPr="00481F97">
        <w:rPr>
          <w:rFonts w:ascii="Calibri" w:hAnsi="Calibri"/>
          <w:kern w:val="0"/>
          <w:sz w:val="22"/>
          <w:szCs w:val="22"/>
          <w:highlight w:val="green"/>
          <w:u w:val="single"/>
          <w14:ligatures w14:val="none"/>
        </w:rPr>
        <w:t>would</w:t>
      </w:r>
      <w:r w:rsidRPr="00481F97">
        <w:rPr>
          <w:rFonts w:ascii="Calibri" w:hAnsi="Calibri"/>
          <w:kern w:val="0"/>
          <w:sz w:val="22"/>
          <w:szCs w:val="22"/>
          <w:u w:val="single"/>
          <w14:ligatures w14:val="none"/>
        </w:rPr>
        <w:t xml:space="preserve"> likely </w:t>
      </w:r>
      <w:r w:rsidRPr="00481F97">
        <w:rPr>
          <w:rFonts w:ascii="Calibri" w:hAnsi="Calibri"/>
          <w:b/>
          <w:iCs/>
          <w:kern w:val="0"/>
          <w:sz w:val="22"/>
          <w:szCs w:val="22"/>
          <w:highlight w:val="green"/>
          <w:u w:val="single"/>
          <w14:ligatures w14:val="none"/>
        </w:rPr>
        <w:t>go nuclear</w:t>
      </w:r>
      <w:r w:rsidRPr="00481F97">
        <w:rPr>
          <w:rFonts w:ascii="Calibri" w:hAnsi="Calibri"/>
          <w:kern w:val="0"/>
          <w:sz w:val="22"/>
          <w:szCs w:val="22"/>
          <w:highlight w:val="green"/>
          <w:u w:val="single"/>
          <w14:ligatures w14:val="none"/>
        </w:rPr>
        <w:t xml:space="preserve"> and</w:t>
      </w:r>
      <w:r w:rsidRPr="00481F97">
        <w:rPr>
          <w:rFonts w:ascii="Calibri" w:hAnsi="Calibri"/>
          <w:kern w:val="0"/>
          <w:sz w:val="16"/>
          <w:szCs w:val="22"/>
          <w14:ligatures w14:val="none"/>
        </w:rPr>
        <w:t xml:space="preserve"> attempt to save their nation from takeover by building an independent deterrent force. South Korea may </w:t>
      </w:r>
      <w:r w:rsidRPr="00481F97">
        <w:rPr>
          <w:rFonts w:ascii="Calibri" w:hAnsi="Calibri"/>
          <w:kern w:val="0"/>
          <w:sz w:val="22"/>
          <w:szCs w:val="22"/>
          <w:u w:val="single"/>
          <w14:ligatures w14:val="none"/>
        </w:rPr>
        <w:t>experience</w:t>
      </w:r>
      <w:r w:rsidRPr="00481F97">
        <w:rPr>
          <w:rFonts w:ascii="Calibri" w:hAnsi="Calibri"/>
          <w:kern w:val="0"/>
          <w:sz w:val="16"/>
          <w:szCs w:val="22"/>
          <w14:ligatures w14:val="none"/>
        </w:rPr>
        <w:t xml:space="preserve"> an even </w:t>
      </w:r>
      <w:r w:rsidRPr="00481F97">
        <w:rPr>
          <w:rFonts w:ascii="Calibri" w:hAnsi="Calibri"/>
          <w:b/>
          <w:iCs/>
          <w:kern w:val="0"/>
          <w:sz w:val="22"/>
          <w:szCs w:val="22"/>
          <w:u w:val="single"/>
          <w14:ligatures w14:val="none"/>
        </w:rPr>
        <w:t>deeper</w:t>
      </w:r>
      <w:r w:rsidRPr="00481F97">
        <w:rPr>
          <w:rFonts w:ascii="Calibri" w:hAnsi="Calibri"/>
          <w:kern w:val="0"/>
          <w:sz w:val="22"/>
          <w:szCs w:val="22"/>
          <w:u w:val="single"/>
          <w14:ligatures w14:val="none"/>
        </w:rPr>
        <w:t xml:space="preserve"> domestic </w:t>
      </w:r>
      <w:r w:rsidRPr="00481F97">
        <w:rPr>
          <w:rFonts w:ascii="Calibri" w:hAnsi="Calibri"/>
          <w:b/>
          <w:iCs/>
          <w:kern w:val="0"/>
          <w:sz w:val="22"/>
          <w:szCs w:val="22"/>
          <w:u w:val="single"/>
          <w14:ligatures w14:val="none"/>
        </w:rPr>
        <w:t>political crisis</w:t>
      </w:r>
      <w:r w:rsidRPr="00481F97">
        <w:rPr>
          <w:rFonts w:ascii="Calibri" w:hAnsi="Calibri"/>
          <w:kern w:val="0"/>
          <w:sz w:val="22"/>
          <w:szCs w:val="22"/>
          <w:u w:val="single"/>
          <w14:ligatures w14:val="none"/>
        </w:rPr>
        <w:t xml:space="preserve"> than Japan</w:t>
      </w:r>
      <w:r w:rsidRPr="00481F97">
        <w:rPr>
          <w:rFonts w:ascii="Calibri" w:hAnsi="Calibri"/>
          <w:kern w:val="0"/>
          <w:sz w:val="16"/>
          <w:szCs w:val="22"/>
          <w14:ligatures w14:val="none"/>
        </w:rPr>
        <w:t xml:space="preserve">. It seems likely that the </w:t>
      </w:r>
      <w:r w:rsidRPr="00481F97">
        <w:rPr>
          <w:rFonts w:ascii="Calibri" w:hAnsi="Calibri"/>
          <w:kern w:val="0"/>
          <w:sz w:val="22"/>
          <w:szCs w:val="22"/>
          <w:u w:val="single"/>
          <w14:ligatures w14:val="none"/>
        </w:rPr>
        <w:t xml:space="preserve">Philippines, Indonesia, Malaysia, and </w:t>
      </w:r>
      <w:r w:rsidRPr="00481F97">
        <w:rPr>
          <w:rFonts w:ascii="Calibri" w:hAnsi="Calibri"/>
          <w:b/>
          <w:iCs/>
          <w:kern w:val="0"/>
          <w:sz w:val="22"/>
          <w:szCs w:val="22"/>
          <w:u w:val="single"/>
          <w14:ligatures w14:val="none"/>
        </w:rPr>
        <w:t>other</w:t>
      </w:r>
      <w:r w:rsidRPr="00481F97">
        <w:rPr>
          <w:rFonts w:ascii="Calibri" w:hAnsi="Calibri"/>
          <w:kern w:val="0"/>
          <w:sz w:val="16"/>
          <w:szCs w:val="22"/>
          <w14:ligatures w14:val="none"/>
        </w:rPr>
        <w:t xml:space="preserve"> Southeast </w:t>
      </w:r>
      <w:r w:rsidRPr="00481F97">
        <w:rPr>
          <w:rFonts w:ascii="Calibri" w:hAnsi="Calibri"/>
          <w:kern w:val="0"/>
          <w:sz w:val="22"/>
          <w:szCs w:val="22"/>
          <w:u w:val="single"/>
          <w14:ligatures w14:val="none"/>
        </w:rPr>
        <w:t xml:space="preserve">Asia </w:t>
      </w:r>
      <w:r w:rsidRPr="00481F97">
        <w:rPr>
          <w:rFonts w:ascii="Calibri" w:hAnsi="Calibri"/>
          <w:b/>
          <w:iCs/>
          <w:kern w:val="0"/>
          <w:sz w:val="22"/>
          <w:szCs w:val="22"/>
          <w:u w:val="single"/>
          <w14:ligatures w14:val="none"/>
        </w:rPr>
        <w:t>nations</w:t>
      </w:r>
      <w:r w:rsidRPr="00481F97">
        <w:rPr>
          <w:rFonts w:ascii="Calibri" w:hAnsi="Calibri"/>
          <w:kern w:val="0"/>
          <w:sz w:val="16"/>
          <w:szCs w:val="22"/>
          <w14:ligatures w14:val="none"/>
        </w:rPr>
        <w:t xml:space="preserve"> that are currently hedging their bets would conclude that they had no choice but to align themselves with Beijing against the United States. </w:t>
      </w:r>
      <w:r w:rsidRPr="00481F97">
        <w:rPr>
          <w:rFonts w:ascii="Calibri" w:hAnsi="Calibri"/>
          <w:b/>
          <w:iCs/>
          <w:kern w:val="0"/>
          <w:sz w:val="22"/>
          <w:szCs w:val="22"/>
          <w:highlight w:val="green"/>
          <w:u w:val="single"/>
          <w14:ligatures w14:val="none"/>
        </w:rPr>
        <w:t>No</w:t>
      </w:r>
      <w:r w:rsidRPr="00481F97">
        <w:rPr>
          <w:rFonts w:ascii="Calibri" w:hAnsi="Calibri"/>
          <w:kern w:val="0"/>
          <w:sz w:val="16"/>
          <w:szCs w:val="22"/>
          <w14:ligatures w14:val="none"/>
        </w:rPr>
        <w:t xml:space="preserve">rth </w:t>
      </w:r>
      <w:r w:rsidRPr="00481F97">
        <w:rPr>
          <w:rFonts w:ascii="Calibri" w:hAnsi="Calibri"/>
          <w:b/>
          <w:iCs/>
          <w:kern w:val="0"/>
          <w:sz w:val="22"/>
          <w:szCs w:val="22"/>
          <w:highlight w:val="green"/>
          <w:u w:val="single"/>
          <w14:ligatures w14:val="none"/>
        </w:rPr>
        <w:t>Ko</w:t>
      </w:r>
      <w:r w:rsidRPr="00481F97">
        <w:rPr>
          <w:rFonts w:ascii="Calibri" w:hAnsi="Calibri"/>
          <w:kern w:val="0"/>
          <w:sz w:val="16"/>
          <w:szCs w:val="22"/>
          <w14:ligatures w14:val="none"/>
        </w:rPr>
        <w:t xml:space="preserve">rea </w:t>
      </w:r>
      <w:r w:rsidRPr="00481F97">
        <w:rPr>
          <w:rFonts w:ascii="Calibri" w:hAnsi="Calibri"/>
          <w:kern w:val="0"/>
          <w:sz w:val="22"/>
          <w:szCs w:val="22"/>
          <w:highlight w:val="green"/>
          <w:u w:val="single"/>
          <w14:ligatures w14:val="none"/>
        </w:rPr>
        <w:t>would</w:t>
      </w:r>
      <w:r w:rsidRPr="00481F97">
        <w:rPr>
          <w:rFonts w:ascii="Calibri" w:hAnsi="Calibri"/>
          <w:kern w:val="0"/>
          <w:sz w:val="16"/>
          <w:szCs w:val="22"/>
          <w14:ligatures w14:val="none"/>
        </w:rPr>
        <w:t xml:space="preserve"> likely </w:t>
      </w:r>
      <w:r w:rsidRPr="00481F97">
        <w:rPr>
          <w:rFonts w:ascii="Calibri" w:hAnsi="Calibri"/>
          <w:kern w:val="0"/>
          <w:sz w:val="22"/>
          <w:szCs w:val="22"/>
          <w:highlight w:val="green"/>
          <w:u w:val="single"/>
          <w14:ligatures w14:val="none"/>
        </w:rPr>
        <w:t xml:space="preserve">be </w:t>
      </w:r>
      <w:r w:rsidRPr="00481F97">
        <w:rPr>
          <w:rFonts w:ascii="Calibri" w:hAnsi="Calibri"/>
          <w:b/>
          <w:iCs/>
          <w:kern w:val="0"/>
          <w:sz w:val="22"/>
          <w:szCs w:val="22"/>
          <w:highlight w:val="green"/>
          <w:u w:val="single"/>
          <w14:ligatures w14:val="none"/>
        </w:rPr>
        <w:t>emboldened</w:t>
      </w:r>
      <w:r w:rsidRPr="00481F97">
        <w:rPr>
          <w:rFonts w:ascii="Calibri" w:hAnsi="Calibri"/>
          <w:kern w:val="0"/>
          <w:sz w:val="22"/>
          <w:szCs w:val="22"/>
          <w:u w:val="single"/>
          <w14:ligatures w14:val="none"/>
        </w:rPr>
        <w:t xml:space="preserve"> by</w:t>
      </w:r>
      <w:r w:rsidRPr="00481F97">
        <w:rPr>
          <w:rFonts w:ascii="Calibri" w:hAnsi="Calibri"/>
          <w:kern w:val="0"/>
          <w:sz w:val="16"/>
          <w:szCs w:val="22"/>
          <w14:ligatures w14:val="none"/>
        </w:rPr>
        <w:t xml:space="preserve"> a successful Chinese </w:t>
      </w:r>
      <w:r w:rsidRPr="00481F97">
        <w:rPr>
          <w:rFonts w:ascii="Calibri" w:hAnsi="Calibri"/>
          <w:kern w:val="0"/>
          <w:sz w:val="22"/>
          <w:szCs w:val="22"/>
          <w:u w:val="single"/>
          <w14:ligatures w14:val="none"/>
        </w:rPr>
        <w:t xml:space="preserve">invasion of Taiwan </w:t>
      </w:r>
      <w:r w:rsidRPr="00481F97">
        <w:rPr>
          <w:rFonts w:ascii="Calibri" w:hAnsi="Calibri"/>
          <w:kern w:val="0"/>
          <w:sz w:val="22"/>
          <w:szCs w:val="22"/>
          <w:highlight w:val="green"/>
          <w:u w:val="single"/>
          <w14:ligatures w14:val="none"/>
        </w:rPr>
        <w:t>and</w:t>
      </w:r>
      <w:r w:rsidRPr="00481F97">
        <w:rPr>
          <w:rFonts w:ascii="Calibri" w:hAnsi="Calibri"/>
          <w:kern w:val="0"/>
          <w:sz w:val="16"/>
          <w:szCs w:val="22"/>
          <w14:ligatures w14:val="none"/>
        </w:rPr>
        <w:t xml:space="preserve"> reconsider long-dormant plans to weaken and, if possible, destroy South Korea’s government and affect a </w:t>
      </w:r>
      <w:r w:rsidRPr="00481F97">
        <w:rPr>
          <w:rFonts w:ascii="Calibri" w:hAnsi="Calibri"/>
          <w:b/>
          <w:iCs/>
          <w:kern w:val="0"/>
          <w:sz w:val="22"/>
          <w:szCs w:val="22"/>
          <w:highlight w:val="green"/>
          <w:u w:val="single"/>
          <w14:ligatures w14:val="none"/>
        </w:rPr>
        <w:t>takeover</w:t>
      </w:r>
      <w:r w:rsidRPr="00481F97">
        <w:rPr>
          <w:rFonts w:ascii="Calibri" w:hAnsi="Calibri"/>
          <w:kern w:val="0"/>
          <w:sz w:val="16"/>
          <w:szCs w:val="22"/>
          <w14:ligatures w14:val="none"/>
        </w:rPr>
        <w:t xml:space="preserve"> of </w:t>
      </w:r>
      <w:r w:rsidRPr="00481F97">
        <w:rPr>
          <w:rFonts w:ascii="Calibri" w:hAnsi="Calibri"/>
          <w:kern w:val="0"/>
          <w:sz w:val="22"/>
          <w:szCs w:val="22"/>
          <w:highlight w:val="green"/>
          <w:u w:val="single"/>
          <w14:ligatures w14:val="none"/>
        </w:rPr>
        <w:t xml:space="preserve">the </w:t>
      </w:r>
      <w:r w:rsidRPr="00481F97">
        <w:rPr>
          <w:rFonts w:ascii="Calibri" w:hAnsi="Calibri"/>
          <w:b/>
          <w:iCs/>
          <w:kern w:val="0"/>
          <w:sz w:val="22"/>
          <w:szCs w:val="22"/>
          <w:highlight w:val="green"/>
          <w:u w:val="single"/>
          <w14:ligatures w14:val="none"/>
        </w:rPr>
        <w:t>peninsula</w:t>
      </w:r>
      <w:r w:rsidRPr="00481F97">
        <w:rPr>
          <w:rFonts w:ascii="Calibri" w:hAnsi="Calibri"/>
          <w:kern w:val="0"/>
          <w:sz w:val="16"/>
          <w:szCs w:val="22"/>
          <w14:ligatures w14:val="none"/>
        </w:rPr>
        <w:t xml:space="preserve">.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t>
      </w:r>
      <w:r w:rsidRPr="00481F97">
        <w:rPr>
          <w:rFonts w:ascii="Calibri" w:hAnsi="Calibri"/>
          <w:kern w:val="0"/>
          <w:sz w:val="22"/>
          <w:szCs w:val="22"/>
          <w:highlight w:val="green"/>
          <w:u w:val="single"/>
          <w14:ligatures w14:val="none"/>
        </w:rPr>
        <w:t>which</w:t>
      </w:r>
      <w:r w:rsidRPr="00481F97">
        <w:rPr>
          <w:rFonts w:ascii="Calibri" w:hAnsi="Calibri"/>
          <w:kern w:val="0"/>
          <w:sz w:val="22"/>
          <w:szCs w:val="22"/>
          <w:u w:val="single"/>
          <w14:ligatures w14:val="none"/>
        </w:rPr>
        <w:t xml:space="preserve"> could </w:t>
      </w:r>
      <w:r w:rsidRPr="00481F97">
        <w:rPr>
          <w:rFonts w:ascii="Calibri" w:hAnsi="Calibri"/>
          <w:b/>
          <w:iCs/>
          <w:kern w:val="0"/>
          <w:sz w:val="22"/>
          <w:szCs w:val="22"/>
          <w:highlight w:val="green"/>
          <w:u w:val="single"/>
          <w14:ligatures w14:val="none"/>
        </w:rPr>
        <w:t>escalate to war</w:t>
      </w:r>
      <w:r w:rsidRPr="00481F97">
        <w:rPr>
          <w:rFonts w:ascii="Calibri" w:hAnsi="Calibri"/>
          <w:kern w:val="0"/>
          <w:sz w:val="16"/>
          <w:szCs w:val="22"/>
          <w14:ligatures w14:val="none"/>
        </w:rPr>
        <w:t xml:space="preserve">. At the same time, </w:t>
      </w:r>
      <w:r w:rsidRPr="00481F97">
        <w:rPr>
          <w:rFonts w:ascii="Calibri" w:hAnsi="Calibri"/>
          <w:kern w:val="0"/>
          <w:sz w:val="22"/>
          <w:szCs w:val="22"/>
          <w:u w:val="single"/>
          <w14:ligatures w14:val="none"/>
        </w:rPr>
        <w:t>CCP influence</w:t>
      </w:r>
      <w:r w:rsidRPr="00481F97">
        <w:rPr>
          <w:rFonts w:ascii="Calibri" w:hAnsi="Calibri"/>
          <w:kern w:val="0"/>
          <w:sz w:val="16"/>
          <w:szCs w:val="22"/>
          <w14:ligatures w14:val="none"/>
        </w:rPr>
        <w:t xml:space="preserve"> over Pyongyang </w:t>
      </w:r>
      <w:r w:rsidRPr="00481F97">
        <w:rPr>
          <w:rFonts w:ascii="Calibri" w:hAnsi="Calibri"/>
          <w:kern w:val="0"/>
          <w:sz w:val="22"/>
          <w:szCs w:val="22"/>
          <w:u w:val="single"/>
          <w14:ligatures w14:val="none"/>
        </w:rPr>
        <w:t xml:space="preserve">would </w:t>
      </w:r>
      <w:r w:rsidRPr="00481F97">
        <w:rPr>
          <w:rFonts w:ascii="Calibri" w:hAnsi="Calibri"/>
          <w:b/>
          <w:iCs/>
          <w:kern w:val="0"/>
          <w:sz w:val="22"/>
          <w:szCs w:val="22"/>
          <w:u w:val="single"/>
          <w14:ligatures w14:val="none"/>
        </w:rPr>
        <w:t>grow</w:t>
      </w:r>
      <w:r w:rsidRPr="00481F97">
        <w:rPr>
          <w:rFonts w:ascii="Calibri" w:hAnsi="Calibri"/>
          <w:kern w:val="0"/>
          <w:sz w:val="16"/>
          <w:szCs w:val="22"/>
          <w14:ligatures w14:val="none"/>
        </w:rPr>
        <w:t xml:space="preserve">, and North Korea would struggle in vain to maintain its independence from the new PRC empire. </w:t>
      </w:r>
      <w:r w:rsidRPr="00481F97">
        <w:rPr>
          <w:rFonts w:ascii="Calibri" w:hAnsi="Calibri"/>
          <w:b/>
          <w:iCs/>
          <w:kern w:val="0"/>
          <w:sz w:val="22"/>
          <w:szCs w:val="22"/>
          <w:highlight w:val="green"/>
          <w:u w:val="single"/>
          <w14:ligatures w14:val="none"/>
        </w:rPr>
        <w:t>India</w:t>
      </w:r>
      <w:r w:rsidRPr="00481F97">
        <w:rPr>
          <w:rFonts w:ascii="Calibri" w:hAnsi="Calibri"/>
          <w:kern w:val="0"/>
          <w:sz w:val="22"/>
          <w:szCs w:val="22"/>
          <w:highlight w:val="green"/>
          <w:u w:val="single"/>
          <w14:ligatures w14:val="none"/>
        </w:rPr>
        <w:t xml:space="preserve"> would</w:t>
      </w:r>
      <w:r w:rsidRPr="00481F97">
        <w:rPr>
          <w:rFonts w:ascii="Calibri" w:hAnsi="Calibri"/>
          <w:kern w:val="0"/>
          <w:sz w:val="16"/>
          <w:szCs w:val="22"/>
          <w14:ligatures w14:val="none"/>
        </w:rPr>
        <w:t xml:space="preserve"> almost certainly see the loss of Taiwan as a national security disaster and </w:t>
      </w:r>
      <w:r w:rsidRPr="00481F97">
        <w:rPr>
          <w:rFonts w:ascii="Calibri" w:hAnsi="Calibri"/>
          <w:kern w:val="0"/>
          <w:sz w:val="22"/>
          <w:szCs w:val="22"/>
          <w:u w:val="single"/>
          <w14:ligatures w14:val="none"/>
        </w:rPr>
        <w:t xml:space="preserve">quickly </w:t>
      </w:r>
      <w:r w:rsidRPr="00481F97">
        <w:rPr>
          <w:rFonts w:ascii="Calibri" w:hAnsi="Calibri"/>
          <w:b/>
          <w:iCs/>
          <w:kern w:val="0"/>
          <w:sz w:val="22"/>
          <w:szCs w:val="22"/>
          <w:highlight w:val="green"/>
          <w:u w:val="single"/>
          <w14:ligatures w14:val="none"/>
        </w:rPr>
        <w:t>expand</w:t>
      </w:r>
      <w:r w:rsidRPr="00481F97">
        <w:rPr>
          <w:rFonts w:ascii="Calibri" w:hAnsi="Calibri"/>
          <w:kern w:val="0"/>
          <w:sz w:val="22"/>
          <w:szCs w:val="22"/>
          <w:highlight w:val="green"/>
          <w:u w:val="single"/>
          <w14:ligatures w14:val="none"/>
        </w:rPr>
        <w:t xml:space="preserve"> its</w:t>
      </w:r>
      <w:r w:rsidRPr="00481F97">
        <w:rPr>
          <w:rFonts w:ascii="Calibri" w:hAnsi="Calibri"/>
          <w:kern w:val="0"/>
          <w:sz w:val="22"/>
          <w:szCs w:val="22"/>
          <w:u w:val="single"/>
          <w14:ligatures w14:val="none"/>
        </w:rPr>
        <w:t xml:space="preserve"> nuclear weapons </w:t>
      </w:r>
      <w:r w:rsidRPr="00481F97">
        <w:rPr>
          <w:rFonts w:ascii="Calibri" w:hAnsi="Calibri"/>
          <w:b/>
          <w:iCs/>
          <w:kern w:val="0"/>
          <w:sz w:val="22"/>
          <w:szCs w:val="22"/>
          <w:highlight w:val="green"/>
          <w:u w:val="single"/>
          <w14:ligatures w14:val="none"/>
        </w:rPr>
        <w:t>arsenal</w:t>
      </w:r>
      <w:r w:rsidRPr="00481F97">
        <w:rPr>
          <w:rFonts w:ascii="Calibri" w:hAnsi="Calibri"/>
          <w:kern w:val="0"/>
          <w:sz w:val="16"/>
          <w:szCs w:val="22"/>
          <w14:ligatures w14:val="none"/>
        </w:rPr>
        <w:t xml:space="preserve"> and further build up its conventional military along the border. With Taiwan gone,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u w:val="single"/>
          <w14:ligatures w14:val="none"/>
        </w:rPr>
        <w:t>PLA</w:t>
      </w:r>
      <w:r w:rsidRPr="00481F97">
        <w:rPr>
          <w:rFonts w:ascii="Calibri" w:hAnsi="Calibri"/>
          <w:kern w:val="0"/>
          <w:sz w:val="22"/>
          <w:szCs w:val="22"/>
          <w:u w:val="single"/>
          <w14:ligatures w14:val="none"/>
        </w:rPr>
        <w:t xml:space="preserve"> would</w:t>
      </w:r>
      <w:r w:rsidRPr="00481F97">
        <w:rPr>
          <w:rFonts w:ascii="Calibri" w:hAnsi="Calibri"/>
          <w:kern w:val="0"/>
          <w:sz w:val="16"/>
          <w:szCs w:val="22"/>
          <w14:ligatures w14:val="none"/>
        </w:rPr>
        <w:t xml:space="preserve"> likely </w:t>
      </w:r>
      <w:r w:rsidRPr="00481F97">
        <w:rPr>
          <w:rFonts w:ascii="Calibri" w:hAnsi="Calibri"/>
          <w:kern w:val="0"/>
          <w:sz w:val="22"/>
          <w:szCs w:val="22"/>
          <w:u w:val="single"/>
          <w14:ligatures w14:val="none"/>
        </w:rPr>
        <w:t xml:space="preserve">focus on </w:t>
      </w:r>
      <w:r w:rsidRPr="00481F97">
        <w:rPr>
          <w:rFonts w:ascii="Calibri" w:hAnsi="Calibri"/>
          <w:b/>
          <w:iCs/>
          <w:kern w:val="0"/>
          <w:sz w:val="22"/>
          <w:szCs w:val="22"/>
          <w:u w:val="single"/>
          <w14:ligatures w14:val="none"/>
        </w:rPr>
        <w:t>re-taking</w:t>
      </w:r>
      <w:r w:rsidRPr="00481F97">
        <w:rPr>
          <w:rFonts w:ascii="Calibri" w:hAnsi="Calibri"/>
          <w:kern w:val="0"/>
          <w:sz w:val="22"/>
          <w:szCs w:val="22"/>
          <w:u w:val="single"/>
          <w14:ligatures w14:val="none"/>
        </w:rPr>
        <w:t xml:space="preserve"> territories controlled by </w:t>
      </w:r>
      <w:r w:rsidRPr="00481F97">
        <w:rPr>
          <w:rFonts w:ascii="Calibri" w:hAnsi="Calibri"/>
          <w:b/>
          <w:iCs/>
          <w:kern w:val="0"/>
          <w:sz w:val="22"/>
          <w:szCs w:val="22"/>
          <w:u w:val="single"/>
          <w14:ligatures w14:val="none"/>
        </w:rPr>
        <w:t>Delhi</w:t>
      </w:r>
      <w:r w:rsidRPr="00481F97">
        <w:rPr>
          <w:rFonts w:ascii="Calibri" w:hAnsi="Calibri"/>
          <w:kern w:val="0"/>
          <w:sz w:val="16"/>
          <w:szCs w:val="22"/>
          <w14:ligatures w14:val="none"/>
        </w:rPr>
        <w:t xml:space="preserve"> as its next major mission. </w:t>
      </w:r>
      <w:r w:rsidRPr="00481F97">
        <w:rPr>
          <w:rFonts w:ascii="Calibri" w:hAnsi="Calibri"/>
          <w:b/>
          <w:iCs/>
          <w:kern w:val="0"/>
          <w:sz w:val="22"/>
          <w:szCs w:val="22"/>
          <w:highlight w:val="green"/>
          <w:u w:val="single"/>
          <w14:ligatures w14:val="none"/>
        </w:rPr>
        <w:t>Australia</w:t>
      </w:r>
      <w:r w:rsidRPr="00481F97">
        <w:rPr>
          <w:rFonts w:ascii="Calibri" w:hAnsi="Calibri"/>
          <w:kern w:val="0"/>
          <w:sz w:val="16"/>
          <w:szCs w:val="22"/>
          <w14:ligatures w14:val="none"/>
        </w:rPr>
        <w:t xml:space="preserve"> will fear being encircled and isolated as the Chinese military pushes across the South Pacific. Canberra </w:t>
      </w:r>
      <w:r w:rsidRPr="00481F97">
        <w:rPr>
          <w:rFonts w:ascii="Calibri" w:hAnsi="Calibri"/>
          <w:kern w:val="0"/>
          <w:sz w:val="22"/>
          <w:szCs w:val="22"/>
          <w:highlight w:val="green"/>
          <w:u w:val="single"/>
          <w14:ligatures w14:val="none"/>
        </w:rPr>
        <w:t>might</w:t>
      </w:r>
      <w:r w:rsidRPr="00481F97">
        <w:rPr>
          <w:rFonts w:ascii="Calibri" w:hAnsi="Calibri"/>
          <w:kern w:val="0"/>
          <w:sz w:val="22"/>
          <w:szCs w:val="22"/>
          <w:u w:val="single"/>
          <w14:ligatures w14:val="none"/>
        </w:rPr>
        <w:t xml:space="preserve"> opt to </w:t>
      </w:r>
      <w:r w:rsidRPr="00481F97">
        <w:rPr>
          <w:rFonts w:ascii="Calibri" w:hAnsi="Calibri"/>
          <w:b/>
          <w:iCs/>
          <w:kern w:val="0"/>
          <w:sz w:val="22"/>
          <w:szCs w:val="22"/>
          <w:highlight w:val="green"/>
          <w:u w:val="single"/>
          <w14:ligatures w14:val="none"/>
        </w:rPr>
        <w:t>develop</w:t>
      </w:r>
      <w:r w:rsidRPr="00481F97">
        <w:rPr>
          <w:rFonts w:ascii="Calibri" w:hAnsi="Calibri"/>
          <w:kern w:val="0"/>
          <w:sz w:val="22"/>
          <w:szCs w:val="22"/>
          <w:u w:val="single"/>
          <w14:ligatures w14:val="none"/>
        </w:rPr>
        <w:t xml:space="preserve"> its own</w:t>
      </w:r>
      <w:r w:rsidRPr="00481F97">
        <w:rPr>
          <w:rFonts w:ascii="Calibri" w:hAnsi="Calibri"/>
          <w:kern w:val="0"/>
          <w:sz w:val="16"/>
          <w:szCs w:val="22"/>
          <w14:ligatures w14:val="none"/>
        </w:rPr>
        <w:t xml:space="preserve"> independent </w:t>
      </w:r>
      <w:r w:rsidRPr="00481F97">
        <w:rPr>
          <w:rFonts w:ascii="Calibri" w:hAnsi="Calibri"/>
          <w:b/>
          <w:iCs/>
          <w:kern w:val="0"/>
          <w:sz w:val="22"/>
          <w:szCs w:val="22"/>
          <w:highlight w:val="green"/>
          <w:u w:val="single"/>
          <w14:ligatures w14:val="none"/>
        </w:rPr>
        <w:t>nuclear arm</w:t>
      </w:r>
      <w:r w:rsidRPr="00481F97">
        <w:rPr>
          <w:rFonts w:ascii="Calibri" w:hAnsi="Calibri"/>
          <w:kern w:val="0"/>
          <w:sz w:val="16"/>
          <w:szCs w:val="22"/>
          <w14:ligatures w14:val="none"/>
        </w:rPr>
        <w:t>ament</w:t>
      </w:r>
      <w:r w:rsidRPr="00481F97">
        <w:rPr>
          <w:rFonts w:ascii="Calibri" w:hAnsi="Calibri"/>
          <w:b/>
          <w:iCs/>
          <w:kern w:val="0"/>
          <w:sz w:val="22"/>
          <w:szCs w:val="22"/>
          <w:highlight w:val="green"/>
          <w:u w:val="single"/>
          <w14:ligatures w14:val="none"/>
        </w:rPr>
        <w:t>s</w:t>
      </w:r>
      <w:r w:rsidRPr="00481F97">
        <w:rPr>
          <w:rFonts w:ascii="Calibri" w:hAnsi="Calibri"/>
          <w:kern w:val="0"/>
          <w:sz w:val="16"/>
          <w:szCs w:val="22"/>
          <w14:ligatures w14:val="none"/>
        </w:rPr>
        <w:t xml:space="preserve"> program and accelerate plans to acquire nuclear-powered submarines. The Quad would be at a distinctive crossroads; it may become the foundation for a collective security organization like NATO, but it could just as easily fall apart. A similar crossroads would be reached in Europe. </w:t>
      </w:r>
      <w:r w:rsidRPr="00481F97">
        <w:rPr>
          <w:rFonts w:ascii="Calibri" w:hAnsi="Calibri"/>
          <w:kern w:val="0"/>
          <w:sz w:val="22"/>
          <w:szCs w:val="22"/>
          <w:u w:val="single"/>
          <w14:ligatures w14:val="none"/>
        </w:rPr>
        <w:t xml:space="preserve">With the </w:t>
      </w:r>
      <w:r w:rsidRPr="00481F97">
        <w:rPr>
          <w:rFonts w:ascii="Calibri" w:hAnsi="Calibri"/>
          <w:b/>
          <w:iCs/>
          <w:kern w:val="0"/>
          <w:sz w:val="22"/>
          <w:szCs w:val="22"/>
          <w:u w:val="single"/>
          <w14:ligatures w14:val="none"/>
        </w:rPr>
        <w:t>U</w:t>
      </w:r>
      <w:r w:rsidRPr="00481F97">
        <w:rPr>
          <w:rFonts w:ascii="Calibri" w:hAnsi="Calibri"/>
          <w:kern w:val="0"/>
          <w:sz w:val="16"/>
          <w:szCs w:val="22"/>
          <w14:ligatures w14:val="none"/>
        </w:rPr>
        <w:t xml:space="preserve">nited </w:t>
      </w:r>
      <w:r w:rsidRPr="00481F97">
        <w:rPr>
          <w:rFonts w:ascii="Calibri" w:hAnsi="Calibri"/>
          <w:b/>
          <w:iCs/>
          <w:kern w:val="0"/>
          <w:sz w:val="22"/>
          <w:szCs w:val="22"/>
          <w:u w:val="single"/>
          <w14:ligatures w14:val="none"/>
        </w:rPr>
        <w:t>S</w:t>
      </w:r>
      <w:r w:rsidRPr="00481F97">
        <w:rPr>
          <w:rFonts w:ascii="Calibri" w:hAnsi="Calibri"/>
          <w:kern w:val="0"/>
          <w:sz w:val="16"/>
          <w:szCs w:val="22"/>
          <w14:ligatures w14:val="none"/>
        </w:rPr>
        <w:t xml:space="preserve">tates distracted </w:t>
      </w:r>
      <w:r w:rsidRPr="00481F97">
        <w:rPr>
          <w:rFonts w:ascii="Calibri" w:hAnsi="Calibri"/>
          <w:kern w:val="0"/>
          <w:sz w:val="22"/>
          <w:szCs w:val="22"/>
          <w:u w:val="single"/>
          <w14:ligatures w14:val="none"/>
        </w:rPr>
        <w:t>humiliated</w:t>
      </w:r>
      <w:r w:rsidRPr="00481F97">
        <w:rPr>
          <w:rFonts w:ascii="Calibri" w:hAnsi="Calibri"/>
          <w:kern w:val="0"/>
          <w:sz w:val="16"/>
          <w:szCs w:val="22"/>
          <w14:ligatures w14:val="none"/>
        </w:rPr>
        <w:t xml:space="preserve"> by China, NATO countries might rally together in common cause and redouble their efforts to bolster collective security. It seems at least as probable, however, that the post-war bonds that have long tied together </w:t>
      </w:r>
      <w:r w:rsidRPr="00481F97">
        <w:rPr>
          <w:rFonts w:ascii="Calibri" w:hAnsi="Calibri"/>
          <w:b/>
          <w:iCs/>
          <w:kern w:val="0"/>
          <w:sz w:val="22"/>
          <w:szCs w:val="22"/>
          <w:u w:val="single"/>
          <w14:ligatures w14:val="none"/>
        </w:rPr>
        <w:t xml:space="preserve">the great </w:t>
      </w:r>
      <w:r w:rsidRPr="00481F97">
        <w:rPr>
          <w:rFonts w:ascii="Calibri" w:hAnsi="Calibri"/>
          <w:b/>
          <w:iCs/>
          <w:kern w:val="0"/>
          <w:sz w:val="22"/>
          <w:szCs w:val="22"/>
          <w:highlight w:val="green"/>
          <w:u w:val="single"/>
          <w14:ligatures w14:val="none"/>
        </w:rPr>
        <w:t>democracies</w:t>
      </w:r>
      <w:r w:rsidRPr="00481F97">
        <w:rPr>
          <w:rFonts w:ascii="Calibri" w:hAnsi="Calibri"/>
          <w:kern w:val="0"/>
          <w:sz w:val="16"/>
          <w:szCs w:val="22"/>
          <w14:ligatures w14:val="none"/>
        </w:rPr>
        <w:t xml:space="preserve"> of Europe </w:t>
      </w:r>
      <w:r w:rsidRPr="00481F97">
        <w:rPr>
          <w:rFonts w:ascii="Calibri" w:hAnsi="Calibri"/>
          <w:b/>
          <w:iCs/>
          <w:kern w:val="0"/>
          <w:sz w:val="22"/>
          <w:szCs w:val="22"/>
          <w:highlight w:val="green"/>
          <w:u w:val="single"/>
          <w14:ligatures w14:val="none"/>
        </w:rPr>
        <w:t xml:space="preserve">would </w:t>
      </w:r>
      <w:proofErr w:type="gramStart"/>
      <w:r w:rsidRPr="00481F97">
        <w:rPr>
          <w:rFonts w:ascii="Calibri" w:hAnsi="Calibri"/>
          <w:b/>
          <w:iCs/>
          <w:kern w:val="0"/>
          <w:sz w:val="22"/>
          <w:szCs w:val="22"/>
          <w:highlight w:val="green"/>
          <w:u w:val="single"/>
          <w14:ligatures w14:val="none"/>
        </w:rPr>
        <w:t>fray</w:t>
      </w:r>
      <w:proofErr w:type="gramEnd"/>
      <w:r w:rsidRPr="00481F97">
        <w:rPr>
          <w:rFonts w:ascii="Calibri" w:hAnsi="Calibri"/>
          <w:kern w:val="0"/>
          <w:sz w:val="16"/>
          <w:szCs w:val="22"/>
          <w14:ligatures w14:val="none"/>
        </w:rPr>
        <w:t xml:space="preserve">. Combined </w:t>
      </w:r>
      <w:r w:rsidRPr="00481F97">
        <w:rPr>
          <w:rFonts w:ascii="Calibri" w:hAnsi="Calibri"/>
          <w:kern w:val="0"/>
          <w:sz w:val="22"/>
          <w:szCs w:val="22"/>
          <w:u w:val="single"/>
          <w14:ligatures w14:val="none"/>
        </w:rPr>
        <w:t xml:space="preserve">Chinese and </w:t>
      </w:r>
      <w:r w:rsidRPr="00481F97">
        <w:rPr>
          <w:rFonts w:ascii="Calibri" w:hAnsi="Calibri"/>
          <w:b/>
          <w:iCs/>
          <w:kern w:val="0"/>
          <w:sz w:val="22"/>
          <w:szCs w:val="22"/>
          <w:highlight w:val="green"/>
          <w:u w:val="single"/>
          <w14:ligatures w14:val="none"/>
        </w:rPr>
        <w:t>Russian influence</w:t>
      </w:r>
      <w:r w:rsidRPr="00481F97">
        <w:rPr>
          <w:rFonts w:ascii="Calibri" w:hAnsi="Calibri"/>
          <w:kern w:val="0"/>
          <w:sz w:val="22"/>
          <w:szCs w:val="22"/>
          <w:u w:val="single"/>
          <w14:ligatures w14:val="none"/>
        </w:rPr>
        <w:t xml:space="preserve"> campaigns might </w:t>
      </w:r>
      <w:r w:rsidRPr="00481F97">
        <w:rPr>
          <w:rFonts w:ascii="Calibri" w:hAnsi="Calibri"/>
          <w:b/>
          <w:iCs/>
          <w:kern w:val="0"/>
          <w:sz w:val="22"/>
          <w:szCs w:val="22"/>
          <w:highlight w:val="green"/>
          <w:u w:val="single"/>
          <w14:ligatures w14:val="none"/>
        </w:rPr>
        <w:t>succeed</w:t>
      </w:r>
      <w:r w:rsidRPr="00481F97">
        <w:rPr>
          <w:rFonts w:ascii="Calibri" w:hAnsi="Calibri"/>
          <w:kern w:val="0"/>
          <w:sz w:val="16"/>
          <w:szCs w:val="22"/>
          <w14:ligatures w14:val="none"/>
        </w:rPr>
        <w:t xml:space="preserve"> in getting countries such as Germany, France, and Italy </w:t>
      </w:r>
      <w:r w:rsidRPr="00481F97">
        <w:rPr>
          <w:rFonts w:ascii="Calibri" w:hAnsi="Calibri"/>
          <w:kern w:val="0"/>
          <w:sz w:val="22"/>
          <w:szCs w:val="22"/>
          <w:highlight w:val="green"/>
          <w:u w:val="single"/>
          <w14:ligatures w14:val="none"/>
        </w:rPr>
        <w:t>to</w:t>
      </w:r>
      <w:r w:rsidRPr="00481F97">
        <w:rPr>
          <w:rFonts w:ascii="Calibri" w:hAnsi="Calibri"/>
          <w:kern w:val="0"/>
          <w:sz w:val="22"/>
          <w:szCs w:val="22"/>
          <w:u w:val="single"/>
          <w14:ligatures w14:val="none"/>
        </w:rPr>
        <w:t xml:space="preserve"> embrace pro-Beijing policies that</w:t>
      </w:r>
      <w:r w:rsidRPr="00481F97">
        <w:rPr>
          <w:rFonts w:ascii="Calibri" w:hAnsi="Calibri"/>
          <w:kern w:val="0"/>
          <w:sz w:val="16"/>
          <w:szCs w:val="22"/>
          <w14:ligatures w14:val="none"/>
        </w:rPr>
        <w:t xml:space="preserve"> drive them against the United States and </w:t>
      </w:r>
      <w:r w:rsidRPr="00481F97">
        <w:rPr>
          <w:rFonts w:ascii="Calibri" w:hAnsi="Calibri"/>
          <w:b/>
          <w:iCs/>
          <w:kern w:val="0"/>
          <w:sz w:val="22"/>
          <w:szCs w:val="22"/>
          <w:u w:val="single"/>
          <w14:ligatures w14:val="none"/>
        </w:rPr>
        <w:t xml:space="preserve">fatally </w:t>
      </w:r>
      <w:r w:rsidRPr="00481F97">
        <w:rPr>
          <w:rFonts w:ascii="Calibri" w:hAnsi="Calibri"/>
          <w:b/>
          <w:iCs/>
          <w:kern w:val="0"/>
          <w:sz w:val="22"/>
          <w:szCs w:val="22"/>
          <w:highlight w:val="green"/>
          <w:u w:val="single"/>
          <w14:ligatures w14:val="none"/>
        </w:rPr>
        <w:t>fracture</w:t>
      </w:r>
      <w:r w:rsidRPr="00481F97">
        <w:rPr>
          <w:rFonts w:ascii="Calibri" w:hAnsi="Calibri"/>
          <w:kern w:val="0"/>
          <w:sz w:val="16"/>
          <w:szCs w:val="22"/>
          <w14:ligatures w14:val="none"/>
        </w:rPr>
        <w:t xml:space="preserve"> the </w:t>
      </w:r>
      <w:r w:rsidRPr="00481F97">
        <w:rPr>
          <w:rFonts w:ascii="Calibri" w:hAnsi="Calibri"/>
          <w:b/>
          <w:iCs/>
          <w:kern w:val="0"/>
          <w:sz w:val="22"/>
          <w:szCs w:val="22"/>
          <w:highlight w:val="green"/>
          <w:u w:val="single"/>
          <w14:ligatures w14:val="none"/>
        </w:rPr>
        <w:t>NATO</w:t>
      </w:r>
      <w:r w:rsidRPr="00481F97">
        <w:rPr>
          <w:rFonts w:ascii="Calibri" w:hAnsi="Calibri"/>
          <w:kern w:val="0"/>
          <w:sz w:val="16"/>
          <w:szCs w:val="22"/>
          <w14:ligatures w14:val="none"/>
        </w:rPr>
        <w:t xml:space="preserve"> alliance network. </w:t>
      </w:r>
      <w:r w:rsidRPr="00481F97">
        <w:rPr>
          <w:rFonts w:ascii="Calibri" w:hAnsi="Calibri"/>
          <w:b/>
          <w:iCs/>
          <w:kern w:val="0"/>
          <w:sz w:val="22"/>
          <w:szCs w:val="22"/>
          <w:u w:val="single"/>
          <w14:ligatures w14:val="none"/>
        </w:rPr>
        <w:t xml:space="preserve">European </w:t>
      </w:r>
      <w:r w:rsidRPr="00481F97">
        <w:rPr>
          <w:rFonts w:ascii="Calibri" w:hAnsi="Calibri"/>
          <w:b/>
          <w:iCs/>
          <w:kern w:val="0"/>
          <w:sz w:val="22"/>
          <w:szCs w:val="22"/>
          <w:highlight w:val="green"/>
          <w:u w:val="single"/>
          <w14:ligatures w14:val="none"/>
        </w:rPr>
        <w:t>disunion</w:t>
      </w:r>
      <w:r w:rsidRPr="00481F97">
        <w:rPr>
          <w:rFonts w:ascii="Calibri" w:hAnsi="Calibri"/>
          <w:kern w:val="0"/>
          <w:sz w:val="22"/>
          <w:szCs w:val="22"/>
          <w:highlight w:val="green"/>
          <w:u w:val="single"/>
          <w14:ligatures w14:val="none"/>
        </w:rPr>
        <w:t xml:space="preserve"> might </w:t>
      </w:r>
      <w:r w:rsidRPr="00481F97">
        <w:rPr>
          <w:rFonts w:ascii="Calibri" w:hAnsi="Calibri"/>
          <w:b/>
          <w:iCs/>
          <w:kern w:val="0"/>
          <w:sz w:val="22"/>
          <w:szCs w:val="22"/>
          <w:highlight w:val="green"/>
          <w:u w:val="single"/>
          <w14:ligatures w14:val="none"/>
        </w:rPr>
        <w:t>follow</w:t>
      </w:r>
      <w:r w:rsidRPr="00481F97">
        <w:rPr>
          <w:rFonts w:ascii="Calibri" w:hAnsi="Calibri"/>
          <w:kern w:val="0"/>
          <w:sz w:val="16"/>
          <w:szCs w:val="22"/>
          <w14:ligatures w14:val="none"/>
        </w:rPr>
        <w:t xml:space="preserve">, throwing the continent into a political environment eerily reminiscent of the 1920s and 1930s. With the PRC on the march and global geoeconomics in a downward spiral, fragile governments in the developing world could topple in large numbers, leading to cascading waves of seething political violence and, in several countries, devastating famine and starvation. Fascist, Communist, and Islamist </w:t>
      </w:r>
      <w:r w:rsidRPr="00481F97">
        <w:rPr>
          <w:rFonts w:ascii="Calibri" w:hAnsi="Calibri"/>
          <w:b/>
          <w:iCs/>
          <w:kern w:val="0"/>
          <w:sz w:val="22"/>
          <w:szCs w:val="22"/>
          <w:highlight w:val="green"/>
          <w:u w:val="single"/>
          <w14:ligatures w14:val="none"/>
        </w:rPr>
        <w:t>dictatorships</w:t>
      </w:r>
      <w:r w:rsidRPr="00481F97">
        <w:rPr>
          <w:rFonts w:ascii="Calibri" w:hAnsi="Calibri"/>
          <w:kern w:val="0"/>
          <w:sz w:val="22"/>
          <w:szCs w:val="22"/>
          <w:u w:val="single"/>
          <w14:ligatures w14:val="none"/>
        </w:rPr>
        <w:t xml:space="preserve"> would </w:t>
      </w:r>
      <w:r w:rsidRPr="00481F97">
        <w:rPr>
          <w:rFonts w:ascii="Calibri" w:hAnsi="Calibri"/>
          <w:b/>
          <w:iCs/>
          <w:kern w:val="0"/>
          <w:sz w:val="22"/>
          <w:szCs w:val="22"/>
          <w:highlight w:val="green"/>
          <w:u w:val="single"/>
          <w14:ligatures w14:val="none"/>
        </w:rPr>
        <w:t>emerge</w:t>
      </w:r>
      <w:r w:rsidRPr="00481F97">
        <w:rPr>
          <w:rFonts w:ascii="Calibri" w:hAnsi="Calibri"/>
          <w:kern w:val="0"/>
          <w:sz w:val="22"/>
          <w:szCs w:val="22"/>
          <w:u w:val="single"/>
          <w14:ligatures w14:val="none"/>
        </w:rPr>
        <w:t xml:space="preserve"> across Eurasia, Africa, and</w:t>
      </w:r>
      <w:r w:rsidRPr="00481F97">
        <w:rPr>
          <w:rFonts w:ascii="Calibri" w:hAnsi="Calibri"/>
          <w:kern w:val="0"/>
          <w:sz w:val="16"/>
          <w:szCs w:val="22"/>
          <w14:ligatures w14:val="none"/>
        </w:rPr>
        <w:t xml:space="preserve"> South </w:t>
      </w:r>
      <w:r w:rsidRPr="00481F97">
        <w:rPr>
          <w:rFonts w:ascii="Calibri" w:hAnsi="Calibri"/>
          <w:kern w:val="0"/>
          <w:sz w:val="22"/>
          <w:szCs w:val="22"/>
          <w:u w:val="single"/>
          <w14:ligatures w14:val="none"/>
        </w:rPr>
        <w:t>America</w:t>
      </w:r>
      <w:r w:rsidRPr="00481F97">
        <w:rPr>
          <w:rFonts w:ascii="Calibri" w:hAnsi="Calibri"/>
          <w:kern w:val="0"/>
          <w:sz w:val="16"/>
          <w:szCs w:val="22"/>
          <w14:ligatures w14:val="none"/>
        </w:rPr>
        <w:t xml:space="preserve">. Even European </w:t>
      </w:r>
      <w:r w:rsidRPr="00481F97">
        <w:rPr>
          <w:rFonts w:ascii="Calibri" w:hAnsi="Calibri"/>
          <w:kern w:val="0"/>
          <w:sz w:val="22"/>
          <w:szCs w:val="22"/>
          <w:u w:val="single"/>
          <w14:ligatures w14:val="none"/>
        </w:rPr>
        <w:t>countries</w:t>
      </w:r>
      <w:r w:rsidRPr="00481F97">
        <w:rPr>
          <w:rFonts w:ascii="Calibri" w:hAnsi="Calibri"/>
          <w:kern w:val="0"/>
          <w:sz w:val="16"/>
          <w:szCs w:val="22"/>
          <w14:ligatures w14:val="none"/>
        </w:rPr>
        <w:t xml:space="preserve"> with moderate-to-high Human Development Index (HDI) scores </w:t>
      </w:r>
      <w:r w:rsidRPr="00481F97">
        <w:rPr>
          <w:rFonts w:ascii="Calibri" w:hAnsi="Calibri"/>
          <w:kern w:val="0"/>
          <w:sz w:val="22"/>
          <w:szCs w:val="22"/>
          <w:u w:val="single"/>
          <w14:ligatures w14:val="none"/>
        </w:rPr>
        <w:t xml:space="preserve">might be </w:t>
      </w:r>
      <w:r w:rsidRPr="00481F97">
        <w:rPr>
          <w:rFonts w:ascii="Calibri" w:hAnsi="Calibri"/>
          <w:b/>
          <w:iCs/>
          <w:kern w:val="0"/>
          <w:sz w:val="22"/>
          <w:szCs w:val="22"/>
          <w:u w:val="single"/>
          <w14:ligatures w14:val="none"/>
        </w:rPr>
        <w:t>at risk</w:t>
      </w:r>
      <w:r w:rsidRPr="00481F97">
        <w:rPr>
          <w:rFonts w:ascii="Calibri" w:hAnsi="Calibri"/>
          <w:kern w:val="0"/>
          <w:sz w:val="22"/>
          <w:szCs w:val="22"/>
          <w:u w:val="single"/>
          <w14:ligatures w14:val="none"/>
        </w:rPr>
        <w:t xml:space="preserve"> of being overtaken by </w:t>
      </w:r>
      <w:r w:rsidRPr="00481F97">
        <w:rPr>
          <w:rFonts w:ascii="Calibri" w:hAnsi="Calibri"/>
          <w:b/>
          <w:iCs/>
          <w:kern w:val="0"/>
          <w:sz w:val="22"/>
          <w:szCs w:val="22"/>
          <w:u w:val="single"/>
          <w14:ligatures w14:val="none"/>
        </w:rPr>
        <w:t>radical populist</w:t>
      </w:r>
      <w:r w:rsidRPr="00481F97">
        <w:rPr>
          <w:rFonts w:ascii="Calibri" w:hAnsi="Calibri"/>
          <w:kern w:val="0"/>
          <w:sz w:val="16"/>
          <w:szCs w:val="22"/>
          <w14:ligatures w14:val="none"/>
        </w:rPr>
        <w:t xml:space="preserve"> impulse</w:t>
      </w:r>
      <w:r w:rsidRPr="00481F97">
        <w:rPr>
          <w:rFonts w:ascii="Calibri" w:hAnsi="Calibri"/>
          <w:b/>
          <w:iCs/>
          <w:kern w:val="0"/>
          <w:sz w:val="22"/>
          <w:szCs w:val="22"/>
          <w:u w:val="single"/>
          <w14:ligatures w14:val="none"/>
        </w:rPr>
        <w:t>s</w:t>
      </w:r>
      <w:r w:rsidRPr="00481F97">
        <w:rPr>
          <w:rFonts w:ascii="Calibri" w:hAnsi="Calibri"/>
          <w:kern w:val="0"/>
          <w:sz w:val="22"/>
          <w:szCs w:val="22"/>
          <w:u w:val="single"/>
          <w14:ligatures w14:val="none"/>
        </w:rPr>
        <w:t xml:space="preserve"> driven by</w:t>
      </w:r>
      <w:r w:rsidRPr="00481F97">
        <w:rPr>
          <w:rFonts w:ascii="Calibri" w:hAnsi="Calibri"/>
          <w:kern w:val="0"/>
          <w:sz w:val="16"/>
          <w:szCs w:val="22"/>
          <w14:ligatures w14:val="none"/>
        </w:rPr>
        <w:t xml:space="preserve"> the spreading </w:t>
      </w:r>
      <w:r w:rsidRPr="00481F97">
        <w:rPr>
          <w:rFonts w:ascii="Calibri" w:hAnsi="Calibri"/>
          <w:kern w:val="0"/>
          <w:sz w:val="22"/>
          <w:szCs w:val="22"/>
          <w:u w:val="single"/>
          <w14:ligatures w14:val="none"/>
        </w:rPr>
        <w:t>economic despair</w:t>
      </w:r>
      <w:r w:rsidRPr="00481F97">
        <w:rPr>
          <w:rFonts w:ascii="Calibri" w:hAnsi="Calibri"/>
          <w:kern w:val="0"/>
          <w:sz w:val="16"/>
          <w:szCs w:val="22"/>
          <w14:ligatures w14:val="none"/>
        </w:rPr>
        <w:t xml:space="preserve">.9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highlight w:val="green"/>
          <w:u w:val="single"/>
          <w14:ligatures w14:val="none"/>
        </w:rPr>
        <w:t>CCP</w:t>
      </w:r>
      <w:r w:rsidRPr="00481F97">
        <w:rPr>
          <w:rFonts w:ascii="Calibri" w:hAnsi="Calibri"/>
          <w:kern w:val="0"/>
          <w:sz w:val="22"/>
          <w:szCs w:val="22"/>
          <w:highlight w:val="green"/>
          <w:u w:val="single"/>
          <w14:ligatures w14:val="none"/>
        </w:rPr>
        <w:t xml:space="preserve"> would</w:t>
      </w:r>
      <w:r w:rsidRPr="00481F97">
        <w:rPr>
          <w:rFonts w:ascii="Calibri" w:hAnsi="Calibri"/>
          <w:kern w:val="0"/>
          <w:sz w:val="16"/>
          <w:szCs w:val="22"/>
          <w14:ligatures w14:val="none"/>
        </w:rPr>
        <w:t xml:space="preserve"> seek to exploit the unstable environment as an opportunity to </w:t>
      </w:r>
      <w:r w:rsidRPr="00481F97">
        <w:rPr>
          <w:rFonts w:ascii="Calibri" w:hAnsi="Calibri"/>
          <w:kern w:val="0"/>
          <w:sz w:val="22"/>
          <w:szCs w:val="22"/>
          <w:u w:val="single"/>
          <w14:ligatures w14:val="none"/>
        </w:rPr>
        <w:t xml:space="preserve">rapidly </w:t>
      </w:r>
      <w:r w:rsidRPr="00481F97">
        <w:rPr>
          <w:rFonts w:ascii="Calibri" w:hAnsi="Calibri"/>
          <w:b/>
          <w:iCs/>
          <w:kern w:val="0"/>
          <w:sz w:val="22"/>
          <w:szCs w:val="22"/>
          <w:highlight w:val="green"/>
          <w:u w:val="single"/>
          <w14:ligatures w14:val="none"/>
        </w:rPr>
        <w:t>spread</w:t>
      </w:r>
      <w:r w:rsidRPr="00481F97">
        <w:rPr>
          <w:rFonts w:ascii="Calibri" w:hAnsi="Calibri"/>
          <w:kern w:val="0"/>
          <w:sz w:val="22"/>
          <w:szCs w:val="22"/>
          <w:u w:val="single"/>
          <w14:ligatures w14:val="none"/>
        </w:rPr>
        <w:t xml:space="preserve"> its model of </w:t>
      </w:r>
      <w:r w:rsidRPr="00481F97">
        <w:rPr>
          <w:rFonts w:ascii="Calibri" w:hAnsi="Calibri"/>
          <w:b/>
          <w:iCs/>
          <w:kern w:val="0"/>
          <w:sz w:val="22"/>
          <w:szCs w:val="22"/>
          <w:highlight w:val="green"/>
          <w:u w:val="single"/>
          <w14:ligatures w14:val="none"/>
        </w:rPr>
        <w:t>totalitarian governance</w:t>
      </w:r>
      <w:r w:rsidRPr="00481F97">
        <w:rPr>
          <w:rFonts w:ascii="Calibri" w:hAnsi="Calibri"/>
          <w:kern w:val="0"/>
          <w:sz w:val="22"/>
          <w:szCs w:val="22"/>
          <w:u w:val="single"/>
          <w14:ligatures w14:val="none"/>
        </w:rPr>
        <w:t>, create a</w:t>
      </w:r>
      <w:r w:rsidRPr="00481F97">
        <w:rPr>
          <w:rFonts w:ascii="Calibri" w:hAnsi="Calibri"/>
          <w:kern w:val="0"/>
          <w:sz w:val="16"/>
          <w:szCs w:val="22"/>
          <w14:ligatures w14:val="none"/>
        </w:rPr>
        <w:t xml:space="preserve"> global </w:t>
      </w:r>
      <w:r w:rsidRPr="00481F97">
        <w:rPr>
          <w:rFonts w:ascii="Calibri" w:hAnsi="Calibri"/>
          <w:kern w:val="0"/>
          <w:sz w:val="22"/>
          <w:szCs w:val="22"/>
          <w:u w:val="single"/>
          <w14:ligatures w14:val="none"/>
        </w:rPr>
        <w:t xml:space="preserve">network of </w:t>
      </w:r>
      <w:r w:rsidRPr="00481F97">
        <w:rPr>
          <w:rFonts w:ascii="Calibri" w:hAnsi="Calibri"/>
          <w:b/>
          <w:iCs/>
          <w:kern w:val="0"/>
          <w:sz w:val="22"/>
          <w:szCs w:val="22"/>
          <w:u w:val="single"/>
          <w14:ligatures w14:val="none"/>
        </w:rPr>
        <w:t>proxy governments</w:t>
      </w:r>
      <w:r w:rsidRPr="00481F97">
        <w:rPr>
          <w:rFonts w:ascii="Calibri" w:hAnsi="Calibri"/>
          <w:kern w:val="0"/>
          <w:sz w:val="22"/>
          <w:szCs w:val="22"/>
          <w:u w:val="single"/>
          <w14:ligatures w14:val="none"/>
        </w:rPr>
        <w:t xml:space="preserve">, and fundamentally </w:t>
      </w:r>
      <w:r w:rsidRPr="00481F97">
        <w:rPr>
          <w:rFonts w:ascii="Calibri" w:hAnsi="Calibri"/>
          <w:b/>
          <w:iCs/>
          <w:kern w:val="0"/>
          <w:sz w:val="22"/>
          <w:szCs w:val="22"/>
          <w:u w:val="single"/>
          <w14:ligatures w14:val="none"/>
        </w:rPr>
        <w:t>transform</w:t>
      </w:r>
      <w:r w:rsidRPr="00481F97">
        <w:rPr>
          <w:rFonts w:ascii="Calibri" w:hAnsi="Calibri"/>
          <w:kern w:val="0"/>
          <w:sz w:val="22"/>
          <w:szCs w:val="22"/>
          <w:u w:val="single"/>
          <w14:ligatures w14:val="none"/>
        </w:rPr>
        <w:t xml:space="preserve"> the </w:t>
      </w:r>
      <w:r w:rsidRPr="00481F97">
        <w:rPr>
          <w:rFonts w:ascii="Calibri" w:hAnsi="Calibri"/>
          <w:b/>
          <w:iCs/>
          <w:kern w:val="0"/>
          <w:sz w:val="22"/>
          <w:szCs w:val="22"/>
          <w:u w:val="single"/>
          <w14:ligatures w14:val="none"/>
        </w:rPr>
        <w:t>world order</w:t>
      </w:r>
      <w:r w:rsidRPr="00481F97">
        <w:rPr>
          <w:rFonts w:ascii="Calibri" w:hAnsi="Calibri"/>
          <w:kern w:val="0"/>
          <w:sz w:val="22"/>
          <w:szCs w:val="22"/>
          <w:u w:val="single"/>
          <w14:ligatures w14:val="none"/>
        </w:rPr>
        <w:t>.</w:t>
      </w:r>
    </w:p>
    <w:p w14:paraId="68345C2C" w14:textId="77777777" w:rsidR="00481F97" w:rsidRPr="00481F97" w:rsidRDefault="00481F97" w:rsidP="00481F97">
      <w:pPr>
        <w:keepNext/>
        <w:keepLines/>
        <w:spacing w:before="40" w:after="0" w:line="259" w:lineRule="auto"/>
        <w:outlineLvl w:val="3"/>
        <w:rPr>
          <w:rFonts w:ascii="Calibri" w:eastAsiaTheme="majorEastAsia" w:hAnsi="Calibri" w:cs="Calibri"/>
          <w:b/>
          <w:iCs/>
          <w:kern w:val="0"/>
          <w:sz w:val="26"/>
          <w:szCs w:val="22"/>
          <w14:ligatures w14:val="none"/>
        </w:rPr>
      </w:pPr>
      <w:r w:rsidRPr="00481F97">
        <w:rPr>
          <w:rFonts w:ascii="Calibri" w:eastAsiaTheme="majorEastAsia" w:hAnsi="Calibri" w:cs="Calibri"/>
          <w:b/>
          <w:iCs/>
          <w:kern w:val="0"/>
          <w:sz w:val="26"/>
          <w:szCs w:val="22"/>
          <w14:ligatures w14:val="none"/>
        </w:rPr>
        <w:t xml:space="preserve">Totalitarian world governance causes </w:t>
      </w:r>
      <w:r w:rsidRPr="00481F97">
        <w:rPr>
          <w:rFonts w:ascii="Calibri" w:eastAsiaTheme="majorEastAsia" w:hAnsi="Calibri" w:cs="Calibri"/>
          <w:b/>
          <w:iCs/>
          <w:kern w:val="0"/>
          <w:sz w:val="26"/>
          <w:szCs w:val="22"/>
          <w:u w:val="single"/>
          <w14:ligatures w14:val="none"/>
        </w:rPr>
        <w:t>nuclear wars</w:t>
      </w:r>
      <w:r w:rsidRPr="00481F97">
        <w:rPr>
          <w:rFonts w:ascii="Calibri" w:eastAsiaTheme="majorEastAsia" w:hAnsi="Calibri" w:cs="Calibri"/>
          <w:b/>
          <w:iCs/>
          <w:kern w:val="0"/>
          <w:sz w:val="26"/>
          <w:szCs w:val="22"/>
          <w14:ligatures w14:val="none"/>
        </w:rPr>
        <w:t xml:space="preserve"> and </w:t>
      </w:r>
      <w:r w:rsidRPr="00481F97">
        <w:rPr>
          <w:rFonts w:ascii="Calibri" w:eastAsiaTheme="majorEastAsia" w:hAnsi="Calibri" w:cs="Calibri"/>
          <w:b/>
          <w:iCs/>
          <w:kern w:val="0"/>
          <w:sz w:val="26"/>
          <w:szCs w:val="22"/>
          <w:u w:val="single"/>
          <w14:ligatures w14:val="none"/>
        </w:rPr>
        <w:t>extinction</w:t>
      </w:r>
      <w:r w:rsidRPr="00481F97">
        <w:rPr>
          <w:rFonts w:ascii="Calibri" w:eastAsiaTheme="majorEastAsia" w:hAnsi="Calibri" w:cs="Calibri"/>
          <w:b/>
          <w:iCs/>
          <w:kern w:val="0"/>
          <w:sz w:val="26"/>
          <w:szCs w:val="22"/>
          <w14:ligatures w14:val="none"/>
        </w:rPr>
        <w:t xml:space="preserve">. </w:t>
      </w:r>
    </w:p>
    <w:p w14:paraId="3BC0EDC9" w14:textId="77777777" w:rsidR="00481F97" w:rsidRPr="00481F97" w:rsidRDefault="00481F97" w:rsidP="00481F97">
      <w:pPr>
        <w:spacing w:line="259" w:lineRule="auto"/>
        <w:rPr>
          <w:rFonts w:ascii="Calibri" w:hAnsi="Calibri"/>
          <w:kern w:val="0"/>
          <w:sz w:val="22"/>
          <w:szCs w:val="22"/>
          <w14:ligatures w14:val="none"/>
        </w:rPr>
      </w:pPr>
      <w:r w:rsidRPr="00481F97">
        <w:rPr>
          <w:rFonts w:ascii="Calibri" w:hAnsi="Calibri"/>
          <w:b/>
          <w:bCs/>
          <w:kern w:val="0"/>
          <w:sz w:val="26"/>
          <w:szCs w:val="22"/>
          <w14:ligatures w14:val="none"/>
        </w:rPr>
        <w:t>Belfield 23</w:t>
      </w:r>
      <w:r w:rsidRPr="00481F97">
        <w:rPr>
          <w:rFonts w:ascii="Calibri" w:hAnsi="Calibri"/>
          <w:kern w:val="0"/>
          <w:sz w:val="22"/>
          <w:szCs w:val="22"/>
          <w14:ligatures w14:val="none"/>
        </w:rPr>
        <w:t xml:space="preserve">, Research Associate and Academic Project Manager at the University of Cambridge's Centre for the Study of Existential Risk (Haydn, “Collapse, Recovery, and Existential Risk,” in </w:t>
      </w:r>
      <w:r w:rsidRPr="00481F97">
        <w:rPr>
          <w:rFonts w:ascii="Calibri" w:hAnsi="Calibri"/>
          <w:i/>
          <w:iCs/>
          <w:kern w:val="0"/>
          <w:sz w:val="22"/>
          <w:szCs w:val="22"/>
          <w14:ligatures w14:val="none"/>
        </w:rPr>
        <w:t>How Worlds Collapse: What History, Systems, and Complexity Can Teach Us About Our Modern World and Fragile Future</w:t>
      </w:r>
      <w:r w:rsidRPr="00481F97">
        <w:rPr>
          <w:rFonts w:ascii="Calibri" w:hAnsi="Calibri"/>
          <w:kern w:val="0"/>
          <w:sz w:val="22"/>
          <w:szCs w:val="22"/>
          <w14:ligatures w14:val="none"/>
        </w:rPr>
        <w:t>, p. 74-76)</w:t>
      </w:r>
    </w:p>
    <w:p w14:paraId="736EFDC6" w14:textId="77777777" w:rsidR="00481F97" w:rsidRPr="00481F97" w:rsidRDefault="00481F97" w:rsidP="00481F97">
      <w:pPr>
        <w:spacing w:line="259" w:lineRule="auto"/>
        <w:rPr>
          <w:rFonts w:ascii="Calibri" w:hAnsi="Calibri"/>
          <w:kern w:val="0"/>
          <w:sz w:val="16"/>
          <w:szCs w:val="16"/>
          <w14:ligatures w14:val="none"/>
        </w:rPr>
      </w:pPr>
      <w:r w:rsidRPr="00481F97">
        <w:rPr>
          <w:rFonts w:ascii="Calibri" w:hAnsi="Calibri"/>
          <w:kern w:val="0"/>
          <w:sz w:val="16"/>
          <w:szCs w:val="16"/>
          <w14:ligatures w14:val="none"/>
        </w:rPr>
        <w:t xml:space="preserve">A </w:t>
      </w:r>
      <w:r w:rsidRPr="00481F97">
        <w:rPr>
          <w:rFonts w:ascii="Calibri" w:hAnsi="Calibri"/>
          <w:kern w:val="0"/>
          <w:sz w:val="22"/>
          <w:szCs w:val="22"/>
          <w:u w:val="single"/>
          <w14:ligatures w14:val="none"/>
        </w:rPr>
        <w:t xml:space="preserve">world dominated by </w:t>
      </w:r>
      <w:r w:rsidRPr="00481F97">
        <w:rPr>
          <w:rFonts w:ascii="Calibri" w:hAnsi="Calibri"/>
          <w:kern w:val="0"/>
          <w:sz w:val="22"/>
          <w:szCs w:val="22"/>
          <w:highlight w:val="green"/>
          <w:u w:val="single"/>
          <w14:ligatures w14:val="none"/>
        </w:rPr>
        <w:t>totalitarian states</w:t>
      </w:r>
      <w:r w:rsidRPr="00481F97">
        <w:rPr>
          <w:rFonts w:ascii="Calibri" w:hAnsi="Calibri"/>
          <w:kern w:val="0"/>
          <w:sz w:val="22"/>
          <w:szCs w:val="22"/>
          <w:u w:val="single"/>
          <w14:ligatures w14:val="none"/>
        </w:rPr>
        <w:t xml:space="preserve"> would be</w:t>
      </w:r>
      <w:r w:rsidRPr="00481F97">
        <w:rPr>
          <w:rFonts w:ascii="Calibri" w:hAnsi="Calibri"/>
          <w:kern w:val="0"/>
          <w:sz w:val="16"/>
          <w:szCs w:val="16"/>
          <w14:ligatures w14:val="none"/>
        </w:rPr>
        <w:t xml:space="preserve"> more incompetent, </w:t>
      </w:r>
      <w:r w:rsidRPr="00481F97">
        <w:rPr>
          <w:rFonts w:ascii="Calibri" w:hAnsi="Calibri"/>
          <w:kern w:val="0"/>
          <w:sz w:val="22"/>
          <w:szCs w:val="22"/>
          <w:u w:val="single"/>
          <w14:ligatures w14:val="none"/>
        </w:rPr>
        <w:t xml:space="preserve">more </w:t>
      </w:r>
      <w:r w:rsidRPr="00481F97">
        <w:rPr>
          <w:rFonts w:ascii="Calibri" w:hAnsi="Calibri"/>
          <w:b/>
          <w:iCs/>
          <w:kern w:val="0"/>
          <w:sz w:val="22"/>
          <w:szCs w:val="22"/>
          <w:highlight w:val="green"/>
          <w:u w:val="single"/>
          <w14:ligatures w14:val="none"/>
        </w:rPr>
        <w:t>war-prone</w:t>
      </w:r>
      <w:r w:rsidRPr="00481F97">
        <w:rPr>
          <w:rFonts w:ascii="Calibri" w:hAnsi="Calibri"/>
          <w:kern w:val="0"/>
          <w:sz w:val="22"/>
          <w:szCs w:val="22"/>
          <w:highlight w:val="green"/>
          <w:u w:val="single"/>
          <w14:ligatures w14:val="none"/>
        </w:rPr>
        <w:t xml:space="preserve">, </w:t>
      </w:r>
      <w:r w:rsidRPr="00481F97">
        <w:rPr>
          <w:rFonts w:ascii="Calibri" w:hAnsi="Calibri"/>
          <w:b/>
          <w:iCs/>
          <w:kern w:val="0"/>
          <w:sz w:val="22"/>
          <w:szCs w:val="22"/>
          <w:highlight w:val="green"/>
          <w:u w:val="single"/>
          <w14:ligatures w14:val="none"/>
        </w:rPr>
        <w:t>less cooperative</w:t>
      </w:r>
      <w:r w:rsidRPr="00481F97">
        <w:rPr>
          <w:rFonts w:ascii="Calibri" w:hAnsi="Calibri"/>
          <w:kern w:val="0"/>
          <w:sz w:val="22"/>
          <w:szCs w:val="22"/>
          <w:highlight w:val="green"/>
          <w:u w:val="single"/>
          <w14:ligatures w14:val="none"/>
        </w:rPr>
        <w:t>, and</w:t>
      </w:r>
      <w:r w:rsidRPr="00481F97">
        <w:rPr>
          <w:rFonts w:ascii="Calibri" w:hAnsi="Calibri"/>
          <w:kern w:val="0"/>
          <w:sz w:val="22"/>
          <w:szCs w:val="22"/>
          <w:u w:val="single"/>
          <w14:ligatures w14:val="none"/>
        </w:rPr>
        <w:t xml:space="preserve"> more </w:t>
      </w:r>
      <w:r w:rsidRPr="00481F97">
        <w:rPr>
          <w:rFonts w:ascii="Calibri" w:hAnsi="Calibri"/>
          <w:b/>
          <w:iCs/>
          <w:kern w:val="0"/>
          <w:sz w:val="22"/>
          <w:szCs w:val="22"/>
          <w:highlight w:val="green"/>
          <w:u w:val="single"/>
          <w14:ligatures w14:val="none"/>
        </w:rPr>
        <w:t>inhibitive of progress</w:t>
      </w:r>
      <w:r w:rsidRPr="00481F97">
        <w:rPr>
          <w:rFonts w:ascii="Calibri" w:hAnsi="Calibri"/>
          <w:kern w:val="0"/>
          <w:sz w:val="22"/>
          <w:szCs w:val="22"/>
          <w:highlight w:val="green"/>
          <w:u w:val="single"/>
          <w14:ligatures w14:val="none"/>
        </w:rPr>
        <w:t xml:space="preserve"> than</w:t>
      </w:r>
      <w:r w:rsidRPr="00481F97">
        <w:rPr>
          <w:rFonts w:ascii="Calibri" w:hAnsi="Calibri"/>
          <w:kern w:val="0"/>
          <w:sz w:val="16"/>
          <w:szCs w:val="16"/>
          <w14:ligatures w14:val="none"/>
        </w:rPr>
        <w:t xml:space="preserve"> one dominated by </w:t>
      </w:r>
      <w:r w:rsidRPr="00481F97">
        <w:rPr>
          <w:rFonts w:ascii="Calibri" w:hAnsi="Calibri"/>
          <w:kern w:val="0"/>
          <w:sz w:val="22"/>
          <w:szCs w:val="22"/>
          <w:highlight w:val="green"/>
          <w:u w:val="single"/>
          <w14:ligatures w14:val="none"/>
        </w:rPr>
        <w:t>democratic states</w:t>
      </w:r>
      <w:r w:rsidRPr="00481F97">
        <w:rPr>
          <w:rFonts w:ascii="Calibri" w:hAnsi="Calibri"/>
          <w:kern w:val="0"/>
          <w:sz w:val="16"/>
          <w:szCs w:val="16"/>
          <w14:ligatures w14:val="none"/>
        </w:rPr>
        <w:t xml:space="preserve">. Our current world is not particularly competent, peaceful, cooperative, or progressive—a totalitarian-dominated world would be worse. </w:t>
      </w:r>
      <w:r w:rsidRPr="00481F97">
        <w:rPr>
          <w:rFonts w:ascii="Calibri" w:hAnsi="Calibri"/>
          <w:kern w:val="0"/>
          <w:sz w:val="22"/>
          <w:szCs w:val="22"/>
          <w:u w:val="single"/>
          <w14:ligatures w14:val="none"/>
        </w:rPr>
        <w:t xml:space="preserve">It would </w:t>
      </w:r>
      <w:r w:rsidRPr="00481F97">
        <w:rPr>
          <w:rFonts w:ascii="Calibri" w:hAnsi="Calibri"/>
          <w:b/>
          <w:iCs/>
          <w:kern w:val="0"/>
          <w:sz w:val="22"/>
          <w:szCs w:val="22"/>
          <w:u w:val="single"/>
          <w14:ligatures w14:val="none"/>
        </w:rPr>
        <w:t>increase the risk</w:t>
      </w:r>
      <w:r w:rsidRPr="00481F97">
        <w:rPr>
          <w:rFonts w:ascii="Calibri" w:hAnsi="Calibri"/>
          <w:kern w:val="0"/>
          <w:sz w:val="22"/>
          <w:szCs w:val="22"/>
          <w:u w:val="single"/>
          <w14:ligatures w14:val="none"/>
        </w:rPr>
        <w:t xml:space="preserve"> of</w:t>
      </w:r>
      <w:r w:rsidRPr="00481F97">
        <w:rPr>
          <w:rFonts w:ascii="Calibri" w:hAnsi="Calibri"/>
          <w:kern w:val="0"/>
          <w:sz w:val="16"/>
          <w:szCs w:val="16"/>
          <w14:ligatures w14:val="none"/>
        </w:rPr>
        <w:t xml:space="preserve"> another collapse and </w:t>
      </w:r>
      <w:r w:rsidRPr="00481F97">
        <w:rPr>
          <w:rFonts w:ascii="Calibri" w:hAnsi="Calibri"/>
          <w:b/>
          <w:iCs/>
          <w:kern w:val="0"/>
          <w:sz w:val="22"/>
          <w:szCs w:val="22"/>
          <w:u w:val="single"/>
          <w14:ligatures w14:val="none"/>
        </w:rPr>
        <w:t>extinction</w:t>
      </w:r>
      <w:r w:rsidRPr="00481F97">
        <w:rPr>
          <w:rFonts w:ascii="Calibri" w:hAnsi="Calibri"/>
          <w:kern w:val="0"/>
          <w:sz w:val="22"/>
          <w:szCs w:val="22"/>
          <w:u w:val="single"/>
          <w14:ligatures w14:val="none"/>
        </w:rPr>
        <w:t xml:space="preserve"> and could shape the future toward </w:t>
      </w:r>
      <w:proofErr w:type="gramStart"/>
      <w:r w:rsidRPr="00481F97">
        <w:rPr>
          <w:rFonts w:ascii="Calibri" w:hAnsi="Calibri"/>
          <w:kern w:val="0"/>
          <w:sz w:val="22"/>
          <w:szCs w:val="22"/>
          <w:u w:val="single"/>
          <w14:ligatures w14:val="none"/>
        </w:rPr>
        <w:t>less</w:t>
      </w:r>
      <w:proofErr w:type="gramEnd"/>
      <w:r w:rsidRPr="00481F97">
        <w:rPr>
          <w:rFonts w:ascii="Calibri" w:hAnsi="Calibri"/>
          <w:kern w:val="0"/>
          <w:sz w:val="22"/>
          <w:szCs w:val="22"/>
          <w:u w:val="single"/>
          <w14:ligatures w14:val="none"/>
        </w:rPr>
        <w:t xml:space="preserve"> desirable trajectories</w:t>
      </w:r>
      <w:r w:rsidRPr="00481F97">
        <w:rPr>
          <w:rFonts w:ascii="Calibri" w:hAnsi="Calibri"/>
          <w:kern w:val="0"/>
          <w:sz w:val="16"/>
          <w:szCs w:val="16"/>
          <w14:ligatures w14:val="none"/>
        </w:rPr>
        <w:t xml:space="preserve"> (Beckstead, 2013). </w:t>
      </w:r>
      <w:r w:rsidRPr="00481F97">
        <w:rPr>
          <w:rFonts w:ascii="Calibri" w:hAnsi="Calibri"/>
          <w:kern w:val="0"/>
          <w:sz w:val="22"/>
          <w:szCs w:val="22"/>
          <w:u w:val="single"/>
          <w14:ligatures w14:val="none"/>
        </w:rPr>
        <w:t>Totalitarian states are</w:t>
      </w:r>
      <w:r w:rsidRPr="00481F97">
        <w:rPr>
          <w:rFonts w:ascii="Calibri" w:hAnsi="Calibri"/>
          <w:kern w:val="0"/>
          <w:sz w:val="16"/>
          <w:szCs w:val="16"/>
          <w14:ligatures w14:val="none"/>
        </w:rPr>
        <w:t xml:space="preserve"> incompetent. They are </w:t>
      </w:r>
      <w:r w:rsidRPr="00481F97">
        <w:rPr>
          <w:rFonts w:ascii="Calibri" w:hAnsi="Calibri"/>
          <w:kern w:val="0"/>
          <w:sz w:val="22"/>
          <w:szCs w:val="22"/>
          <w:u w:val="single"/>
          <w14:ligatures w14:val="none"/>
        </w:rPr>
        <w:t xml:space="preserve">bad at </w:t>
      </w:r>
      <w:r w:rsidRPr="00481F97">
        <w:rPr>
          <w:rFonts w:ascii="Calibri" w:hAnsi="Calibri"/>
          <w:b/>
          <w:iCs/>
          <w:kern w:val="0"/>
          <w:sz w:val="22"/>
          <w:szCs w:val="22"/>
          <w:u w:val="single"/>
          <w14:ligatures w14:val="none"/>
        </w:rPr>
        <w:t>forecasting</w:t>
      </w:r>
      <w:r w:rsidRPr="00481F97">
        <w:rPr>
          <w:rFonts w:ascii="Calibri" w:hAnsi="Calibri"/>
          <w:kern w:val="0"/>
          <w:sz w:val="22"/>
          <w:szCs w:val="22"/>
          <w:u w:val="single"/>
          <w14:ligatures w14:val="none"/>
        </w:rPr>
        <w:t xml:space="preserve"> and dealing with disasters</w:t>
      </w:r>
      <w:r w:rsidRPr="00481F97">
        <w:rPr>
          <w:rFonts w:ascii="Calibri" w:hAnsi="Calibri"/>
          <w:kern w:val="0"/>
          <w:sz w:val="16"/>
          <w:szCs w:val="16"/>
          <w14:ligatures w14:val="none"/>
        </w:rPr>
        <w:t xml:space="preserve"> (Caplan, 2008).16 This can be seen most clearly in the great famines of Communist China and the USSR, in which millions died (Applebaum, 2017; Becker, 1996; </w:t>
      </w:r>
      <w:proofErr w:type="spellStart"/>
      <w:r w:rsidRPr="00481F97">
        <w:rPr>
          <w:rFonts w:ascii="Calibri" w:hAnsi="Calibri"/>
          <w:kern w:val="0"/>
          <w:sz w:val="16"/>
          <w:szCs w:val="16"/>
          <w14:ligatures w14:val="none"/>
        </w:rPr>
        <w:t>Dikotter</w:t>
      </w:r>
      <w:proofErr w:type="spellEnd"/>
      <w:r w:rsidRPr="00481F97">
        <w:rPr>
          <w:rFonts w:ascii="Calibri" w:hAnsi="Calibri"/>
          <w:kern w:val="0"/>
          <w:sz w:val="16"/>
          <w:szCs w:val="16"/>
          <w14:ligatures w14:val="none"/>
        </w:rPr>
        <w:t>, 2010; Snyder, 2010). In comparison, functioning multiparty democracies rarely, if ever, experience famines (Sen, 2010). “Established autocracies” (or “personal”/“</w:t>
      </w:r>
      <w:proofErr w:type="spellStart"/>
      <w:r w:rsidRPr="00481F97">
        <w:rPr>
          <w:rFonts w:ascii="Calibri" w:hAnsi="Calibri"/>
          <w:kern w:val="0"/>
          <w:sz w:val="16"/>
          <w:szCs w:val="16"/>
          <w14:ligatures w14:val="none"/>
        </w:rPr>
        <w:t>sultanist</w:t>
      </w:r>
      <w:proofErr w:type="spellEnd"/>
      <w:r w:rsidRPr="00481F97">
        <w:rPr>
          <w:rFonts w:ascii="Calibri" w:hAnsi="Calibri"/>
          <w:kern w:val="0"/>
          <w:sz w:val="16"/>
          <w:szCs w:val="16"/>
          <w14:ligatures w14:val="none"/>
        </w:rPr>
        <w:t>”) are particularly bad, as there are few checks or restraints on arbitrary rule and the whims and ideology of the single individual, even from other elites (</w:t>
      </w:r>
      <w:proofErr w:type="spellStart"/>
      <w:r w:rsidRPr="00481F97">
        <w:rPr>
          <w:rFonts w:ascii="Calibri" w:hAnsi="Calibri"/>
          <w:kern w:val="0"/>
          <w:sz w:val="16"/>
          <w:szCs w:val="16"/>
          <w14:ligatures w14:val="none"/>
        </w:rPr>
        <w:t>Svolik</w:t>
      </w:r>
      <w:proofErr w:type="spellEnd"/>
      <w:r w:rsidRPr="00481F97">
        <w:rPr>
          <w:rFonts w:ascii="Calibri" w:hAnsi="Calibri"/>
          <w:kern w:val="0"/>
          <w:sz w:val="16"/>
          <w:szCs w:val="16"/>
          <w14:ligatures w14:val="none"/>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481F97">
        <w:rPr>
          <w:rFonts w:ascii="Calibri" w:hAnsi="Calibri"/>
          <w:kern w:val="0"/>
          <w:sz w:val="22"/>
          <w:szCs w:val="22"/>
          <w:u w:val="single"/>
          <w14:ligatures w14:val="none"/>
        </w:rPr>
        <w:t>If totalitarian states are worse at addressing social, environmental, and technological problems</w:t>
      </w:r>
      <w:r w:rsidRPr="00481F97">
        <w:rPr>
          <w:rFonts w:ascii="Calibri" w:hAnsi="Calibri"/>
          <w:kern w:val="0"/>
          <w:sz w:val="16"/>
          <w:szCs w:val="16"/>
          <w14:ligatures w14:val="none"/>
        </w:rPr>
        <w:t xml:space="preserve">, then </w:t>
      </w:r>
      <w:r w:rsidRPr="00481F97">
        <w:rPr>
          <w:rFonts w:ascii="Calibri" w:hAnsi="Calibri"/>
          <w:kern w:val="0"/>
          <w:sz w:val="22"/>
          <w:szCs w:val="22"/>
          <w:u w:val="single"/>
          <w14:ligatures w14:val="none"/>
        </w:rPr>
        <w:t xml:space="preserve">a world dominated by them would likely be worse at </w:t>
      </w:r>
      <w:r w:rsidRPr="00481F97">
        <w:rPr>
          <w:rFonts w:ascii="Calibri" w:hAnsi="Calibri"/>
          <w:b/>
          <w:iCs/>
          <w:kern w:val="0"/>
          <w:sz w:val="22"/>
          <w:szCs w:val="22"/>
          <w:u w:val="single"/>
          <w14:ligatures w14:val="none"/>
        </w:rPr>
        <w:t>responding to risks</w:t>
      </w:r>
      <w:r w:rsidRPr="00481F97">
        <w:rPr>
          <w:rFonts w:ascii="Calibri" w:hAnsi="Calibri"/>
          <w:kern w:val="0"/>
          <w:sz w:val="22"/>
          <w:szCs w:val="22"/>
          <w:u w:val="single"/>
          <w14:ligatures w14:val="none"/>
        </w:rPr>
        <w:t xml:space="preserve"> of</w:t>
      </w:r>
      <w:r w:rsidRPr="00481F97">
        <w:rPr>
          <w:rFonts w:ascii="Calibri" w:hAnsi="Calibri"/>
          <w:kern w:val="0"/>
          <w:sz w:val="16"/>
          <w:szCs w:val="16"/>
          <w14:ligatures w14:val="none"/>
        </w:rPr>
        <w:t xml:space="preserve"> collapse and </w:t>
      </w:r>
      <w:r w:rsidRPr="00481F97">
        <w:rPr>
          <w:rFonts w:ascii="Calibri" w:hAnsi="Calibri"/>
          <w:b/>
          <w:iCs/>
          <w:kern w:val="0"/>
          <w:sz w:val="22"/>
          <w:szCs w:val="22"/>
          <w:u w:val="single"/>
          <w14:ligatures w14:val="none"/>
        </w:rPr>
        <w:t>extinction</w:t>
      </w:r>
      <w:r w:rsidRPr="00481F97">
        <w:rPr>
          <w:rFonts w:ascii="Calibri" w:hAnsi="Calibri"/>
          <w:kern w:val="0"/>
          <w:sz w:val="16"/>
          <w:szCs w:val="16"/>
          <w14:ligatures w14:val="none"/>
        </w:rPr>
        <w:t xml:space="preserve">. </w:t>
      </w:r>
      <w:r w:rsidRPr="00481F97">
        <w:rPr>
          <w:rFonts w:ascii="Calibri" w:hAnsi="Calibri"/>
          <w:kern w:val="0"/>
          <w:sz w:val="22"/>
          <w:szCs w:val="22"/>
          <w:u w:val="single"/>
          <w14:ligatures w14:val="none"/>
        </w:rPr>
        <w:t xml:space="preserve">A world dominated by totalitarian states is more likely to have </w:t>
      </w:r>
      <w:r w:rsidRPr="00481F97">
        <w:rPr>
          <w:rFonts w:ascii="Calibri" w:hAnsi="Calibri"/>
          <w:b/>
          <w:iCs/>
          <w:kern w:val="0"/>
          <w:sz w:val="22"/>
          <w:szCs w:val="22"/>
          <w:u w:val="single"/>
          <w14:ligatures w14:val="none"/>
        </w:rPr>
        <w:t>major wars</w:t>
      </w:r>
      <w:r w:rsidRPr="00481F97">
        <w:rPr>
          <w:rFonts w:ascii="Calibri" w:hAnsi="Calibri"/>
          <w:kern w:val="0"/>
          <w:sz w:val="16"/>
          <w:szCs w:val="16"/>
          <w14:ligatures w14:val="none"/>
        </w:rPr>
        <w:t xml:space="preserve">. States with near-universal adult suffrage rarely (if ever) go to war with one another (Barnhart et al., 2020), so a world dominated by democracies has fewer wars. </w:t>
      </w:r>
      <w:r w:rsidRPr="00481F97">
        <w:rPr>
          <w:rFonts w:ascii="Calibri" w:hAnsi="Calibri"/>
          <w:b/>
          <w:iCs/>
          <w:kern w:val="0"/>
          <w:sz w:val="22"/>
          <w:szCs w:val="22"/>
          <w:u w:val="single"/>
          <w14:ligatures w14:val="none"/>
        </w:rPr>
        <w:t>Miscalculation</w:t>
      </w:r>
      <w:r w:rsidRPr="00481F97">
        <w:rPr>
          <w:rFonts w:ascii="Calibri" w:hAnsi="Calibri"/>
          <w:kern w:val="0"/>
          <w:sz w:val="22"/>
          <w:szCs w:val="22"/>
          <w:u w:val="single"/>
          <w14:ligatures w14:val="none"/>
        </w:rPr>
        <w:t xml:space="preserve"> might be a particular problem for totalitarian states due to </w:t>
      </w:r>
      <w:r w:rsidRPr="00481F97">
        <w:rPr>
          <w:rFonts w:ascii="Calibri" w:hAnsi="Calibri"/>
          <w:b/>
          <w:iCs/>
          <w:kern w:val="0"/>
          <w:sz w:val="22"/>
          <w:szCs w:val="22"/>
          <w:u w:val="single"/>
          <w14:ligatures w14:val="none"/>
        </w:rPr>
        <w:t>personalization</w:t>
      </w:r>
      <w:r w:rsidRPr="00481F97">
        <w:rPr>
          <w:rFonts w:ascii="Calibri" w:hAnsi="Calibri"/>
          <w:kern w:val="0"/>
          <w:sz w:val="22"/>
          <w:szCs w:val="22"/>
          <w:u w:val="single"/>
          <w14:ligatures w14:val="none"/>
        </w:rPr>
        <w:t xml:space="preserve"> and disincentives for </w:t>
      </w:r>
      <w:r w:rsidRPr="00481F97">
        <w:rPr>
          <w:rFonts w:ascii="Calibri" w:hAnsi="Calibri"/>
          <w:b/>
          <w:iCs/>
          <w:kern w:val="0"/>
          <w:sz w:val="22"/>
          <w:szCs w:val="22"/>
          <w:u w:val="single"/>
          <w14:ligatures w14:val="none"/>
        </w:rPr>
        <w:t>accurate information</w:t>
      </w:r>
      <w:r w:rsidRPr="00481F97">
        <w:rPr>
          <w:rFonts w:ascii="Calibri" w:hAnsi="Calibri"/>
          <w:kern w:val="0"/>
          <w:sz w:val="16"/>
          <w:szCs w:val="16"/>
          <w14:ligatures w14:val="none"/>
        </w:rPr>
        <w:t xml:space="preserve">, leading to well-known strategic disasters such as Hitler and Stalin’s blunders in World War II (Bialer, 1970; Noakes &amp; Pridham, 2001), or at a smaller level, Saddam Hussein’s rejection of diplomacy (Atkinson, 1993). </w:t>
      </w:r>
      <w:r w:rsidRPr="00481F97">
        <w:rPr>
          <w:rFonts w:ascii="Calibri" w:hAnsi="Calibri"/>
          <w:b/>
          <w:iCs/>
          <w:kern w:val="0"/>
          <w:sz w:val="22"/>
          <w:szCs w:val="22"/>
          <w:u w:val="single"/>
          <w14:ligatures w14:val="none"/>
        </w:rPr>
        <w:t>War</w:t>
      </w:r>
      <w:r w:rsidRPr="00481F97">
        <w:rPr>
          <w:rFonts w:ascii="Calibri" w:hAnsi="Calibri"/>
          <w:kern w:val="0"/>
          <w:sz w:val="22"/>
          <w:szCs w:val="22"/>
          <w:u w:val="single"/>
          <w14:ligatures w14:val="none"/>
        </w:rPr>
        <w:t xml:space="preserve"> makes collapse and extinction more </w:t>
      </w:r>
      <w:proofErr w:type="gramStart"/>
      <w:r w:rsidRPr="00481F97">
        <w:rPr>
          <w:rFonts w:ascii="Calibri" w:hAnsi="Calibri"/>
          <w:kern w:val="0"/>
          <w:sz w:val="22"/>
          <w:szCs w:val="22"/>
          <w:u w:val="single"/>
          <w14:ligatures w14:val="none"/>
        </w:rPr>
        <w:t>likely,</w:t>
      </w:r>
      <w:proofErr w:type="gramEnd"/>
      <w:r w:rsidRPr="00481F97">
        <w:rPr>
          <w:rFonts w:ascii="Calibri" w:hAnsi="Calibri"/>
          <w:kern w:val="0"/>
          <w:sz w:val="22"/>
          <w:szCs w:val="22"/>
          <w:u w:val="single"/>
          <w14:ligatures w14:val="none"/>
        </w:rPr>
        <w:t xml:space="preserve"> by</w:t>
      </w:r>
      <w:r w:rsidRPr="00481F97">
        <w:rPr>
          <w:rFonts w:ascii="Calibri" w:hAnsi="Calibri"/>
          <w:kern w:val="0"/>
          <w:sz w:val="16"/>
          <w:szCs w:val="16"/>
          <w14:ligatures w14:val="none"/>
        </w:rPr>
        <w:t xml:space="preserve"> </w:t>
      </w:r>
      <w:r w:rsidRPr="00481F97">
        <w:rPr>
          <w:rFonts w:ascii="Calibri" w:hAnsi="Calibri"/>
          <w:kern w:val="0"/>
          <w:sz w:val="22"/>
          <w:szCs w:val="22"/>
          <w:highlight w:val="green"/>
          <w:u w:val="single"/>
          <w14:ligatures w14:val="none"/>
        </w:rPr>
        <w:t>raising</w:t>
      </w:r>
      <w:r w:rsidRPr="00481F97">
        <w:rPr>
          <w:rFonts w:ascii="Calibri" w:hAnsi="Calibri"/>
          <w:kern w:val="0"/>
          <w:sz w:val="22"/>
          <w:szCs w:val="22"/>
          <w:u w:val="single"/>
          <w14:ligatures w14:val="none"/>
        </w:rPr>
        <w:t xml:space="preserve"> the </w:t>
      </w:r>
      <w:r w:rsidRPr="00481F97">
        <w:rPr>
          <w:rFonts w:ascii="Calibri" w:hAnsi="Calibri"/>
          <w:kern w:val="0"/>
          <w:sz w:val="22"/>
          <w:szCs w:val="22"/>
          <w:highlight w:val="green"/>
          <w:u w:val="single"/>
          <w14:ligatures w14:val="none"/>
        </w:rPr>
        <w:t xml:space="preserve">chance of </w:t>
      </w:r>
      <w:r w:rsidRPr="00481F97">
        <w:rPr>
          <w:rFonts w:ascii="Calibri" w:hAnsi="Calibri"/>
          <w:b/>
          <w:iCs/>
          <w:kern w:val="0"/>
          <w:sz w:val="22"/>
          <w:szCs w:val="22"/>
          <w:highlight w:val="green"/>
          <w:u w:val="single"/>
          <w14:ligatures w14:val="none"/>
        </w:rPr>
        <w:t>w</w:t>
      </w:r>
      <w:r w:rsidRPr="00481F97">
        <w:rPr>
          <w:rFonts w:ascii="Calibri" w:hAnsi="Calibri"/>
          <w:kern w:val="0"/>
          <w:sz w:val="22"/>
          <w:szCs w:val="22"/>
          <w:u w:val="single"/>
          <w14:ligatures w14:val="none"/>
        </w:rPr>
        <w:t xml:space="preserve">eapons of </w:t>
      </w:r>
      <w:r w:rsidRPr="00481F97">
        <w:rPr>
          <w:rFonts w:ascii="Calibri" w:hAnsi="Calibri"/>
          <w:b/>
          <w:iCs/>
          <w:kern w:val="0"/>
          <w:sz w:val="22"/>
          <w:szCs w:val="22"/>
          <w:highlight w:val="green"/>
          <w:u w:val="single"/>
          <w14:ligatures w14:val="none"/>
        </w:rPr>
        <w:t>m</w:t>
      </w:r>
      <w:r w:rsidRPr="00481F97">
        <w:rPr>
          <w:rFonts w:ascii="Calibri" w:hAnsi="Calibri"/>
          <w:kern w:val="0"/>
          <w:sz w:val="22"/>
          <w:szCs w:val="22"/>
          <w:u w:val="single"/>
          <w14:ligatures w14:val="none"/>
        </w:rPr>
        <w:t xml:space="preserve">ass </w:t>
      </w:r>
      <w:r w:rsidRPr="00481F97">
        <w:rPr>
          <w:rFonts w:ascii="Calibri" w:hAnsi="Calibri"/>
          <w:b/>
          <w:iCs/>
          <w:kern w:val="0"/>
          <w:sz w:val="22"/>
          <w:szCs w:val="22"/>
          <w:highlight w:val="green"/>
          <w:u w:val="single"/>
          <w14:ligatures w14:val="none"/>
        </w:rPr>
        <w:t>d</w:t>
      </w:r>
      <w:r w:rsidRPr="00481F97">
        <w:rPr>
          <w:rFonts w:ascii="Calibri" w:hAnsi="Calibri"/>
          <w:kern w:val="0"/>
          <w:sz w:val="22"/>
          <w:szCs w:val="22"/>
          <w:u w:val="single"/>
          <w14:ligatures w14:val="none"/>
        </w:rPr>
        <w:t>estruction being used</w:t>
      </w:r>
      <w:r w:rsidRPr="00481F97">
        <w:rPr>
          <w:rFonts w:ascii="Calibri" w:hAnsi="Calibri"/>
          <w:kern w:val="0"/>
          <w:sz w:val="16"/>
          <w:szCs w:val="16"/>
          <w14:ligatures w14:val="none"/>
        </w:rPr>
        <w:t xml:space="preserve">. Linked to this, </w:t>
      </w:r>
      <w:r w:rsidRPr="00481F97">
        <w:rPr>
          <w:rFonts w:ascii="Calibri" w:hAnsi="Calibri"/>
          <w:kern w:val="0"/>
          <w:sz w:val="22"/>
          <w:szCs w:val="22"/>
          <w:u w:val="single"/>
          <w14:ligatures w14:val="none"/>
        </w:rPr>
        <w:t>totalitarian states are less cooperative</w:t>
      </w:r>
      <w:r w:rsidRPr="00481F97">
        <w:rPr>
          <w:rFonts w:ascii="Calibri" w:hAnsi="Calibri"/>
          <w:kern w:val="0"/>
          <w:sz w:val="16"/>
          <w:szCs w:val="16"/>
          <w14:ligatures w14:val="none"/>
        </w:rPr>
        <w:t xml:space="preserve"> than democratic states. While cooperation is possible (Ginsburg, 2020), their internal norms are characterized by paranoia and treachery, and their lack of transparency limits their ability to credibly commit to agreements. </w:t>
      </w:r>
      <w:r w:rsidRPr="00481F97">
        <w:rPr>
          <w:rFonts w:ascii="Calibri" w:hAnsi="Calibri"/>
          <w:kern w:val="0"/>
          <w:sz w:val="22"/>
          <w:szCs w:val="22"/>
          <w:u w:val="single"/>
          <w14:ligatures w14:val="none"/>
        </w:rPr>
        <w:t xml:space="preserve">This is bad for </w:t>
      </w:r>
      <w:r w:rsidRPr="00481F97">
        <w:rPr>
          <w:rFonts w:ascii="Calibri" w:hAnsi="Calibri"/>
          <w:b/>
          <w:iCs/>
          <w:kern w:val="0"/>
          <w:sz w:val="22"/>
          <w:szCs w:val="22"/>
          <w:u w:val="single"/>
          <w14:ligatures w14:val="none"/>
        </w:rPr>
        <w:t xml:space="preserve">all </w:t>
      </w:r>
      <w:r w:rsidRPr="00481F97">
        <w:rPr>
          <w:rFonts w:ascii="Calibri" w:hAnsi="Calibri"/>
          <w:b/>
          <w:iCs/>
          <w:kern w:val="0"/>
          <w:sz w:val="22"/>
          <w:szCs w:val="22"/>
          <w:highlight w:val="green"/>
          <w:u w:val="single"/>
          <w14:ligatures w14:val="none"/>
        </w:rPr>
        <w:t>risks</w:t>
      </w:r>
      <w:r w:rsidRPr="00481F97">
        <w:rPr>
          <w:rFonts w:ascii="Calibri" w:hAnsi="Calibri"/>
          <w:kern w:val="0"/>
          <w:sz w:val="22"/>
          <w:szCs w:val="22"/>
          <w:u w:val="single"/>
          <w14:ligatures w14:val="none"/>
        </w:rPr>
        <w:t xml:space="preserve"> that </w:t>
      </w:r>
      <w:r w:rsidRPr="00481F97">
        <w:rPr>
          <w:rFonts w:ascii="Calibri" w:hAnsi="Calibri"/>
          <w:b/>
          <w:iCs/>
          <w:kern w:val="0"/>
          <w:sz w:val="22"/>
          <w:szCs w:val="22"/>
          <w:highlight w:val="green"/>
          <w:u w:val="single"/>
          <w14:ligatures w14:val="none"/>
        </w:rPr>
        <w:t xml:space="preserve">require </w:t>
      </w:r>
      <w:r w:rsidRPr="00481F97">
        <w:rPr>
          <w:rFonts w:ascii="Calibri" w:hAnsi="Calibri"/>
          <w:b/>
          <w:iCs/>
          <w:kern w:val="0"/>
          <w:sz w:val="22"/>
          <w:szCs w:val="22"/>
          <w:u w:val="single"/>
          <w14:ligatures w14:val="none"/>
        </w:rPr>
        <w:t>cooperation</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 xml:space="preserve">such as </w:t>
      </w:r>
      <w:r w:rsidRPr="00481F97">
        <w:rPr>
          <w:rFonts w:ascii="Calibri" w:hAnsi="Calibri"/>
          <w:b/>
          <w:iCs/>
          <w:kern w:val="0"/>
          <w:sz w:val="22"/>
          <w:szCs w:val="22"/>
          <w:highlight w:val="green"/>
          <w:u w:val="single"/>
          <w14:ligatures w14:val="none"/>
        </w:rPr>
        <w:t>pandemics</w:t>
      </w:r>
      <w:r w:rsidRPr="00481F97">
        <w:rPr>
          <w:rFonts w:ascii="Calibri" w:hAnsi="Calibri"/>
          <w:kern w:val="0"/>
          <w:sz w:val="22"/>
          <w:szCs w:val="22"/>
          <w:u w:val="single"/>
          <w14:ligatures w14:val="none"/>
        </w:rPr>
        <w:t xml:space="preserve"> or </w:t>
      </w:r>
      <w:r w:rsidRPr="00481F97">
        <w:rPr>
          <w:rFonts w:ascii="Calibri" w:hAnsi="Calibri"/>
          <w:b/>
          <w:iCs/>
          <w:kern w:val="0"/>
          <w:sz w:val="22"/>
          <w:szCs w:val="22"/>
          <w:highlight w:val="green"/>
          <w:u w:val="single"/>
          <w14:ligatures w14:val="none"/>
        </w:rPr>
        <w:t>climate change</w:t>
      </w:r>
      <w:r w:rsidRPr="00481F97">
        <w:rPr>
          <w:rFonts w:ascii="Calibri" w:hAnsi="Calibri"/>
          <w:kern w:val="0"/>
          <w:sz w:val="16"/>
          <w:szCs w:val="16"/>
          <w14:ligatures w14:val="none"/>
        </w:rPr>
        <w:t xml:space="preserve"> (Tomasik, 2015). Finally, </w:t>
      </w:r>
      <w:r w:rsidRPr="00481F97">
        <w:rPr>
          <w:rFonts w:ascii="Calibri" w:hAnsi="Calibri"/>
          <w:kern w:val="0"/>
          <w:sz w:val="22"/>
          <w:szCs w:val="22"/>
          <w:u w:val="single"/>
          <w14:ligatures w14:val="none"/>
        </w:rPr>
        <w:t>continued social and scientific progress is likely to reduce risks of</w:t>
      </w:r>
      <w:r w:rsidRPr="00481F97">
        <w:rPr>
          <w:rFonts w:ascii="Calibri" w:hAnsi="Calibri"/>
          <w:kern w:val="0"/>
          <w:sz w:val="16"/>
          <w:szCs w:val="16"/>
          <w14:ligatures w14:val="none"/>
        </w:rPr>
        <w:t xml:space="preserve"> collapse and </w:t>
      </w:r>
      <w:r w:rsidRPr="00481F97">
        <w:rPr>
          <w:rFonts w:ascii="Calibri" w:hAnsi="Calibri"/>
          <w:kern w:val="0"/>
          <w:sz w:val="22"/>
          <w:szCs w:val="22"/>
          <w:u w:val="single"/>
          <w14:ligatures w14:val="none"/>
        </w:rPr>
        <w:t>extinction</w:t>
      </w:r>
      <w:r w:rsidRPr="00481F97">
        <w:rPr>
          <w:rFonts w:ascii="Calibri" w:hAnsi="Calibri"/>
          <w:kern w:val="0"/>
          <w:sz w:val="16"/>
          <w:szCs w:val="16"/>
          <w14:ligatures w14:val="none"/>
        </w:rPr>
        <w:t xml:space="preserve">. Social progress could </w:t>
      </w:r>
      <w:r w:rsidRPr="00481F97">
        <w:rPr>
          <w:rFonts w:ascii="Calibri" w:hAnsi="Calibri"/>
          <w:kern w:val="0"/>
          <w:sz w:val="22"/>
          <w:szCs w:val="22"/>
          <w:u w:val="single"/>
          <w14:ligatures w14:val="none"/>
        </w:rPr>
        <w:t>reduce global inequality and other risk factors. Scientific progress could</w:t>
      </w:r>
      <w:r w:rsidRPr="00481F97">
        <w:rPr>
          <w:rFonts w:ascii="Calibri" w:hAnsi="Calibri"/>
          <w:kern w:val="0"/>
          <w:sz w:val="16"/>
          <w:szCs w:val="16"/>
          <w14:ligatures w14:val="none"/>
        </w:rPr>
        <w:t xml:space="preserve"> help </w:t>
      </w:r>
      <w:r w:rsidRPr="00481F97">
        <w:rPr>
          <w:rFonts w:ascii="Calibri" w:hAnsi="Calibri"/>
          <w:kern w:val="0"/>
          <w:sz w:val="22"/>
          <w:szCs w:val="22"/>
          <w:u w:val="single"/>
          <w14:ligatures w14:val="none"/>
        </w:rPr>
        <w:t>address natural risks and climate change</w:t>
      </w:r>
      <w:r w:rsidRPr="00481F97">
        <w:rPr>
          <w:rFonts w:ascii="Calibri" w:hAnsi="Calibri"/>
          <w:kern w:val="0"/>
          <w:sz w:val="16"/>
          <w:szCs w:val="16"/>
          <w14:ligatures w14:val="none"/>
        </w:rPr>
        <w:t xml:space="preserve"> (Sandberg, 2018), </w:t>
      </w:r>
      <w:r w:rsidRPr="00481F97">
        <w:rPr>
          <w:rFonts w:ascii="Calibri" w:hAnsi="Calibri"/>
          <w:kern w:val="0"/>
          <w:sz w:val="22"/>
          <w:szCs w:val="22"/>
          <w:u w:val="single"/>
          <w14:ligatures w14:val="none"/>
        </w:rPr>
        <w:t>differentially increase defensive rather than offensive power</w:t>
      </w:r>
      <w:r w:rsidRPr="00481F97">
        <w:rPr>
          <w:rFonts w:ascii="Calibri" w:hAnsi="Calibri"/>
          <w:kern w:val="0"/>
          <w:sz w:val="16"/>
          <w:szCs w:val="16"/>
          <w14:ligatures w14:val="none"/>
        </w:rPr>
        <w:t xml:space="preserve"> (Garfinkel &amp; Dafoe, 2019), </w:t>
      </w:r>
      <w:r w:rsidRPr="00481F97">
        <w:rPr>
          <w:rFonts w:ascii="Calibri" w:hAnsi="Calibri"/>
          <w:kern w:val="0"/>
          <w:sz w:val="22"/>
          <w:szCs w:val="22"/>
          <w:u w:val="single"/>
          <w14:ligatures w14:val="none"/>
        </w:rPr>
        <w:t xml:space="preserve">and solve </w:t>
      </w:r>
      <w:r w:rsidRPr="00481F97">
        <w:rPr>
          <w:rFonts w:ascii="Calibri" w:hAnsi="Calibri"/>
          <w:b/>
          <w:iCs/>
          <w:kern w:val="0"/>
          <w:sz w:val="22"/>
          <w:szCs w:val="22"/>
          <w:u w:val="single"/>
          <w14:ligatures w14:val="none"/>
        </w:rPr>
        <w:t>safety challenges</w:t>
      </w:r>
      <w:r w:rsidRPr="00481F97">
        <w:rPr>
          <w:rFonts w:ascii="Calibri" w:hAnsi="Calibri"/>
          <w:kern w:val="0"/>
          <w:sz w:val="22"/>
          <w:szCs w:val="22"/>
          <w:u w:val="single"/>
          <w14:ligatures w14:val="none"/>
        </w:rPr>
        <w:t xml:space="preserve"> in </w:t>
      </w:r>
      <w:r w:rsidRPr="00481F97">
        <w:rPr>
          <w:rFonts w:ascii="Calibri" w:hAnsi="Calibri"/>
          <w:b/>
          <w:iCs/>
          <w:kern w:val="0"/>
          <w:sz w:val="22"/>
          <w:szCs w:val="22"/>
          <w:highlight w:val="green"/>
          <w:u w:val="single"/>
          <w14:ligatures w14:val="none"/>
        </w:rPr>
        <w:t>AI</w:t>
      </w:r>
      <w:r w:rsidRPr="00481F97">
        <w:rPr>
          <w:rFonts w:ascii="Calibri" w:hAnsi="Calibri"/>
          <w:kern w:val="0"/>
          <w:sz w:val="22"/>
          <w:szCs w:val="22"/>
          <w:highlight w:val="green"/>
          <w:u w:val="single"/>
          <w14:ligatures w14:val="none"/>
        </w:rPr>
        <w:t xml:space="preserve"> or </w:t>
      </w:r>
      <w:r w:rsidRPr="00481F97">
        <w:rPr>
          <w:rFonts w:ascii="Calibri" w:hAnsi="Calibri"/>
          <w:b/>
          <w:iCs/>
          <w:kern w:val="0"/>
          <w:sz w:val="22"/>
          <w:szCs w:val="22"/>
          <w:highlight w:val="green"/>
          <w:u w:val="single"/>
          <w14:ligatures w14:val="none"/>
        </w:rPr>
        <w:t>biotechnology</w:t>
      </w:r>
      <w:r w:rsidRPr="00481F97">
        <w:rPr>
          <w:rFonts w:ascii="Calibri" w:hAnsi="Calibri"/>
          <w:kern w:val="0"/>
          <w:sz w:val="16"/>
          <w:szCs w:val="16"/>
          <w14:ligatures w14:val="none"/>
        </w:rPr>
        <w:t xml:space="preserve"> (Russell, 2019). However, as we will now discuss </w:t>
      </w:r>
      <w:r w:rsidRPr="00481F97">
        <w:rPr>
          <w:rFonts w:ascii="Calibri" w:hAnsi="Calibri"/>
          <w:kern w:val="0"/>
          <w:sz w:val="22"/>
          <w:szCs w:val="22"/>
          <w:u w:val="single"/>
          <w14:ligatures w14:val="none"/>
        </w:rPr>
        <w:t>totalitarian states would</w:t>
      </w:r>
      <w:r w:rsidRPr="00481F97">
        <w:rPr>
          <w:rFonts w:ascii="Calibri" w:hAnsi="Calibri"/>
          <w:kern w:val="0"/>
          <w:sz w:val="16"/>
          <w:szCs w:val="16"/>
          <w14:ligatures w14:val="none"/>
        </w:rPr>
        <w:t xml:space="preserve"> likely </w:t>
      </w:r>
      <w:r w:rsidRPr="00481F97">
        <w:rPr>
          <w:rFonts w:ascii="Calibri" w:hAnsi="Calibri"/>
          <w:b/>
          <w:iCs/>
          <w:kern w:val="0"/>
          <w:sz w:val="22"/>
          <w:szCs w:val="22"/>
          <w:u w:val="single"/>
          <w14:ligatures w14:val="none"/>
        </w:rPr>
        <w:t>inhibit social progress</w:t>
      </w:r>
      <w:r w:rsidRPr="00481F97">
        <w:rPr>
          <w:rFonts w:ascii="Calibri" w:hAnsi="Calibri"/>
          <w:kern w:val="0"/>
          <w:sz w:val="16"/>
          <w:szCs w:val="16"/>
          <w14:ligatures w14:val="none"/>
        </w:rPr>
        <w:t xml:space="preserve">. A central question from a </w:t>
      </w:r>
      <w:proofErr w:type="spellStart"/>
      <w:r w:rsidRPr="00481F97">
        <w:rPr>
          <w:rFonts w:ascii="Calibri" w:hAnsi="Calibri"/>
          <w:kern w:val="0"/>
          <w:sz w:val="16"/>
          <w:szCs w:val="16"/>
          <w14:ligatures w14:val="none"/>
        </w:rPr>
        <w:t>longtermist</w:t>
      </w:r>
      <w:proofErr w:type="spellEnd"/>
      <w:r w:rsidRPr="00481F97">
        <w:rPr>
          <w:rFonts w:ascii="Calibri" w:hAnsi="Calibri"/>
          <w:kern w:val="0"/>
          <w:sz w:val="16"/>
          <w:szCs w:val="16"/>
          <w14:ligatures w14:val="none"/>
        </w:rPr>
        <w:t xml:space="preserve"> perspective is: Which values should shape the future? I would argue that we should prefer it to be shaped by liberal democratic values. This is not to say that the current democracy-dominated world is </w:t>
      </w:r>
      <w:proofErr w:type="gramStart"/>
      <w:r w:rsidRPr="00481F97">
        <w:rPr>
          <w:rFonts w:ascii="Calibri" w:hAnsi="Calibri"/>
          <w:kern w:val="0"/>
          <w:sz w:val="16"/>
          <w:szCs w:val="16"/>
          <w14:ligatures w14:val="none"/>
        </w:rPr>
        <w:t>perfect—</w:t>
      </w:r>
      <w:proofErr w:type="gramEnd"/>
      <w:r w:rsidRPr="00481F97">
        <w:rPr>
          <w:rFonts w:ascii="Calibri" w:hAnsi="Calibri"/>
          <w:kern w:val="0"/>
          <w:sz w:val="16"/>
          <w:szCs w:val="16"/>
          <w14:ligatures w14:val="none"/>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481F97">
        <w:rPr>
          <w:rFonts w:ascii="Calibri" w:hAnsi="Calibri"/>
          <w:kern w:val="0"/>
          <w:sz w:val="16"/>
          <w:szCs w:val="16"/>
          <w14:ligatures w14:val="none"/>
        </w:rPr>
        <w:t>longterm</w:t>
      </w:r>
      <w:proofErr w:type="spellEnd"/>
      <w:r w:rsidRPr="00481F97">
        <w:rPr>
          <w:rFonts w:ascii="Calibri" w:hAnsi="Calibri"/>
          <w:kern w:val="0"/>
          <w:sz w:val="16"/>
          <w:szCs w:val="16"/>
          <w14:ligatures w14:val="none"/>
        </w:rPr>
        <w:t xml:space="preserve"> potential. A totalitarian-dominated world, on the other hand, would reduce the space for resistance and progress—distorting the human trajectory. </w:t>
      </w:r>
      <w:r w:rsidRPr="00481F97">
        <w:rPr>
          <w:rFonts w:ascii="Calibri" w:hAnsi="Calibri"/>
          <w:kern w:val="0"/>
          <w:sz w:val="22"/>
          <w:szCs w:val="22"/>
          <w:u w:val="single"/>
          <w14:ligatures w14:val="none"/>
        </w:rPr>
        <w:t>We should be particularly concerned about “</w:t>
      </w:r>
      <w:r w:rsidRPr="00481F97">
        <w:rPr>
          <w:rFonts w:ascii="Calibri" w:hAnsi="Calibri"/>
          <w:b/>
          <w:iCs/>
          <w:kern w:val="0"/>
          <w:sz w:val="22"/>
          <w:szCs w:val="22"/>
          <w:highlight w:val="green"/>
          <w:u w:val="single"/>
          <w14:ligatures w14:val="none"/>
        </w:rPr>
        <w:t>bottlenecks</w:t>
      </w:r>
      <w:r w:rsidRPr="00481F97">
        <w:rPr>
          <w:rFonts w:ascii="Calibri" w:hAnsi="Calibri"/>
          <w:kern w:val="0"/>
          <w:sz w:val="22"/>
          <w:szCs w:val="22"/>
          <w:u w:val="single"/>
          <w14:ligatures w14:val="none"/>
        </w:rPr>
        <w:t>” at which values are particularly important—where there is a risk of “</w:t>
      </w:r>
      <w:r w:rsidRPr="00481F97">
        <w:rPr>
          <w:rFonts w:ascii="Calibri" w:hAnsi="Calibri"/>
          <w:b/>
          <w:iCs/>
          <w:kern w:val="0"/>
          <w:sz w:val="22"/>
          <w:szCs w:val="22"/>
          <w:u w:val="single"/>
          <w14:ligatures w14:val="none"/>
        </w:rPr>
        <w:t>locking-in</w:t>
      </w:r>
      <w:r w:rsidRPr="00481F97">
        <w:rPr>
          <w:rFonts w:ascii="Calibri" w:hAnsi="Calibri"/>
          <w:kern w:val="0"/>
          <w:sz w:val="22"/>
          <w:szCs w:val="22"/>
          <w:u w:val="single"/>
          <w14:ligatures w14:val="none"/>
        </w:rPr>
        <w:t>”</w:t>
      </w:r>
      <w:r w:rsidRPr="00481F97">
        <w:rPr>
          <w:rFonts w:ascii="Calibri" w:hAnsi="Calibri"/>
          <w:kern w:val="0"/>
          <w:sz w:val="16"/>
          <w:szCs w:val="16"/>
          <w14:ligatures w14:val="none"/>
        </w:rPr>
        <w:t xml:space="preserve"> some </w:t>
      </w:r>
      <w:proofErr w:type="gramStart"/>
      <w:r w:rsidRPr="00481F97">
        <w:rPr>
          <w:rFonts w:ascii="Calibri" w:hAnsi="Calibri"/>
          <w:kern w:val="0"/>
          <w:sz w:val="16"/>
          <w:szCs w:val="16"/>
          <w14:ligatures w14:val="none"/>
        </w:rPr>
        <w:t>particular set</w:t>
      </w:r>
      <w:proofErr w:type="gramEnd"/>
      <w:r w:rsidRPr="00481F97">
        <w:rPr>
          <w:rFonts w:ascii="Calibri" w:hAnsi="Calibri"/>
          <w:kern w:val="0"/>
          <w:sz w:val="16"/>
          <w:szCs w:val="16"/>
          <w14:ligatures w14:val="none"/>
        </w:rPr>
        <w:t xml:space="preserve"> of (possibly far from optimal) </w:t>
      </w:r>
      <w:r w:rsidRPr="00481F97">
        <w:rPr>
          <w:rFonts w:ascii="Calibri" w:hAnsi="Calibri"/>
          <w:kern w:val="0"/>
          <w:sz w:val="22"/>
          <w:szCs w:val="22"/>
          <w:u w:val="single"/>
          <w14:ligatures w14:val="none"/>
        </w:rPr>
        <w:t>values</w:t>
      </w:r>
      <w:r w:rsidRPr="00481F97">
        <w:rPr>
          <w:rFonts w:ascii="Calibri" w:hAnsi="Calibri"/>
          <w:kern w:val="0"/>
          <w:sz w:val="16"/>
          <w:szCs w:val="16"/>
          <w14:ligatures w14:val="none"/>
        </w:rPr>
        <w:t xml:space="preserve">. While they are currently far-off, </w:t>
      </w:r>
      <w:r w:rsidRPr="00481F97">
        <w:rPr>
          <w:rFonts w:ascii="Calibri" w:hAnsi="Calibri"/>
          <w:b/>
          <w:iCs/>
          <w:kern w:val="0"/>
          <w:sz w:val="22"/>
          <w:szCs w:val="22"/>
          <w:u w:val="single"/>
          <w14:ligatures w14:val="none"/>
        </w:rPr>
        <w:t>future technologies</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 xml:space="preserve">such as </w:t>
      </w:r>
      <w:r w:rsidRPr="00481F97">
        <w:rPr>
          <w:rFonts w:ascii="Calibri" w:hAnsi="Calibri"/>
          <w:b/>
          <w:iCs/>
          <w:kern w:val="0"/>
          <w:sz w:val="22"/>
          <w:szCs w:val="22"/>
          <w:highlight w:val="green"/>
          <w:u w:val="single"/>
          <w14:ligatures w14:val="none"/>
        </w:rPr>
        <w:t>a</w:t>
      </w:r>
      <w:r w:rsidRPr="00481F97">
        <w:rPr>
          <w:rFonts w:ascii="Calibri" w:hAnsi="Calibri"/>
          <w:kern w:val="0"/>
          <w:sz w:val="22"/>
          <w:szCs w:val="22"/>
          <w:u w:val="single"/>
          <w14:ligatures w14:val="none"/>
        </w:rPr>
        <w:t xml:space="preserve">rtificial </w:t>
      </w:r>
      <w:r w:rsidRPr="00481F97">
        <w:rPr>
          <w:rFonts w:ascii="Calibri" w:hAnsi="Calibri"/>
          <w:b/>
          <w:iCs/>
          <w:kern w:val="0"/>
          <w:sz w:val="22"/>
          <w:szCs w:val="22"/>
          <w:highlight w:val="green"/>
          <w:u w:val="single"/>
          <w14:ligatures w14:val="none"/>
        </w:rPr>
        <w:t>g</w:t>
      </w:r>
      <w:r w:rsidRPr="00481F97">
        <w:rPr>
          <w:rFonts w:ascii="Calibri" w:hAnsi="Calibri"/>
          <w:kern w:val="0"/>
          <w:sz w:val="22"/>
          <w:szCs w:val="22"/>
          <w:u w:val="single"/>
          <w14:ligatures w14:val="none"/>
        </w:rPr>
        <w:t xml:space="preserve">eneral </w:t>
      </w:r>
      <w:r w:rsidRPr="00481F97">
        <w:rPr>
          <w:rFonts w:ascii="Calibri" w:hAnsi="Calibri"/>
          <w:b/>
          <w:iCs/>
          <w:kern w:val="0"/>
          <w:sz w:val="22"/>
          <w:szCs w:val="22"/>
          <w:highlight w:val="green"/>
          <w:u w:val="single"/>
          <w14:ligatures w14:val="none"/>
        </w:rPr>
        <w:t>i</w:t>
      </w:r>
      <w:r w:rsidRPr="00481F97">
        <w:rPr>
          <w:rFonts w:ascii="Calibri" w:hAnsi="Calibri"/>
          <w:kern w:val="0"/>
          <w:sz w:val="22"/>
          <w:szCs w:val="22"/>
          <w:u w:val="single"/>
          <w14:ligatures w14:val="none"/>
        </w:rPr>
        <w:t>ntelligence,</w:t>
      </w:r>
      <w:r w:rsidRPr="00481F97">
        <w:rPr>
          <w:rFonts w:ascii="Calibri" w:hAnsi="Calibri"/>
          <w:kern w:val="0"/>
          <w:sz w:val="16"/>
          <w:szCs w:val="16"/>
          <w14:ligatures w14:val="none"/>
        </w:rPr>
        <w:t xml:space="preserve"> </w:t>
      </w:r>
      <w:r w:rsidRPr="00481F97">
        <w:rPr>
          <w:rFonts w:ascii="Calibri" w:hAnsi="Calibri"/>
          <w:b/>
          <w:iCs/>
          <w:kern w:val="0"/>
          <w:sz w:val="22"/>
          <w:szCs w:val="22"/>
          <w:u w:val="single"/>
          <w14:ligatures w14:val="none"/>
        </w:rPr>
        <w:t>space settlement</w:t>
      </w:r>
      <w:r w:rsidRPr="00481F97">
        <w:rPr>
          <w:rFonts w:ascii="Calibri" w:hAnsi="Calibri"/>
          <w:kern w:val="0"/>
          <w:sz w:val="22"/>
          <w:szCs w:val="22"/>
          <w:u w:val="single"/>
          <w14:ligatures w14:val="none"/>
        </w:rPr>
        <w:t xml:space="preserve">, </w:t>
      </w:r>
      <w:r w:rsidRPr="00481F97">
        <w:rPr>
          <w:rFonts w:ascii="Calibri" w:hAnsi="Calibri"/>
          <w:b/>
          <w:iCs/>
          <w:kern w:val="0"/>
          <w:sz w:val="22"/>
          <w:szCs w:val="22"/>
          <w:highlight w:val="green"/>
          <w:u w:val="single"/>
          <w14:ligatures w14:val="none"/>
        </w:rPr>
        <w:t>life extension</w:t>
      </w:r>
      <w:r w:rsidRPr="00481F97">
        <w:rPr>
          <w:rFonts w:ascii="Calibri" w:hAnsi="Calibri"/>
          <w:kern w:val="0"/>
          <w:sz w:val="22"/>
          <w:szCs w:val="22"/>
          <w:u w:val="single"/>
          <w14:ligatures w14:val="none"/>
        </w:rPr>
        <w:t xml:space="preserve"> (of autocrats), </w:t>
      </w:r>
      <w:r w:rsidRPr="00481F97">
        <w:rPr>
          <w:rFonts w:ascii="Calibri" w:hAnsi="Calibri"/>
          <w:kern w:val="0"/>
          <w:sz w:val="22"/>
          <w:szCs w:val="22"/>
          <w:highlight w:val="green"/>
          <w:u w:val="single"/>
          <w14:ligatures w14:val="none"/>
        </w:rPr>
        <w:t>or</w:t>
      </w:r>
      <w:r w:rsidRPr="00481F97">
        <w:rPr>
          <w:rFonts w:ascii="Calibri" w:hAnsi="Calibri"/>
          <w:kern w:val="0"/>
          <w:sz w:val="22"/>
          <w:szCs w:val="22"/>
          <w:u w:val="single"/>
          <w14:ligatures w14:val="none"/>
        </w:rPr>
        <w:t xml:space="preserve"> much </w:t>
      </w:r>
      <w:r w:rsidRPr="00481F97">
        <w:rPr>
          <w:rFonts w:ascii="Calibri" w:hAnsi="Calibri"/>
          <w:b/>
          <w:iCs/>
          <w:kern w:val="0"/>
          <w:sz w:val="22"/>
          <w:szCs w:val="22"/>
          <w:u w:val="single"/>
          <w14:ligatures w14:val="none"/>
        </w:rPr>
        <w:t xml:space="preserve">better </w:t>
      </w:r>
      <w:r w:rsidRPr="00481F97">
        <w:rPr>
          <w:rFonts w:ascii="Calibri" w:hAnsi="Calibri"/>
          <w:b/>
          <w:iCs/>
          <w:kern w:val="0"/>
          <w:sz w:val="22"/>
          <w:szCs w:val="22"/>
          <w:highlight w:val="green"/>
          <w:u w:val="single"/>
          <w14:ligatures w14:val="none"/>
        </w:rPr>
        <w:t>surveillance</w:t>
      </w:r>
      <w:r w:rsidRPr="00481F97">
        <w:rPr>
          <w:rFonts w:ascii="Calibri" w:hAnsi="Calibri"/>
          <w:kern w:val="0"/>
          <w:sz w:val="22"/>
          <w:szCs w:val="22"/>
          <w:u w:val="single"/>
          <w14:ligatures w14:val="none"/>
        </w:rPr>
        <w:t xml:space="preserve"> could enable lock-in</w:t>
      </w:r>
      <w:r w:rsidRPr="00481F97">
        <w:rPr>
          <w:rFonts w:ascii="Calibri" w:hAnsi="Calibri"/>
          <w:kern w:val="0"/>
          <w:sz w:val="16"/>
          <w:szCs w:val="16"/>
          <w14:ligatures w14:val="none"/>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481F97">
        <w:rPr>
          <w:rFonts w:ascii="Calibri" w:hAnsi="Calibri"/>
          <w:kern w:val="0"/>
          <w:sz w:val="16"/>
          <w:szCs w:val="16"/>
          <w14:ligatures w14:val="none"/>
        </w:rPr>
        <w:t>living—</w:t>
      </w:r>
      <w:proofErr w:type="gramEnd"/>
      <w:r w:rsidRPr="00481F97">
        <w:rPr>
          <w:rFonts w:ascii="Calibri" w:hAnsi="Calibri"/>
          <w:kern w:val="0"/>
          <w:sz w:val="16"/>
          <w:szCs w:val="16"/>
          <w14:ligatures w14:val="none"/>
        </w:rPr>
        <w:t xml:space="preserve">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481F97">
        <w:rPr>
          <w:rFonts w:ascii="Calibri" w:hAnsi="Calibri"/>
          <w:kern w:val="0"/>
          <w:sz w:val="16"/>
          <w:szCs w:val="16"/>
          <w14:ligatures w14:val="none"/>
        </w:rPr>
        <w:t>Eastasia</w:t>
      </w:r>
      <w:proofErr w:type="spellEnd"/>
      <w:r w:rsidRPr="00481F97">
        <w:rPr>
          <w:rFonts w:ascii="Calibri" w:hAnsi="Calibri"/>
          <w:kern w:val="0"/>
          <w:sz w:val="16"/>
          <w:szCs w:val="16"/>
          <w14:ligatures w14:val="none"/>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481F97">
        <w:rPr>
          <w:rFonts w:ascii="Calibri" w:hAnsi="Calibri"/>
          <w:kern w:val="0"/>
          <w:sz w:val="22"/>
          <w:szCs w:val="22"/>
          <w:u w:val="single"/>
          <w14:ligatures w14:val="none"/>
        </w:rPr>
        <w:t xml:space="preserve">A long-lasting </w:t>
      </w:r>
      <w:r w:rsidRPr="00481F97">
        <w:rPr>
          <w:rFonts w:ascii="Calibri" w:hAnsi="Calibri"/>
          <w:kern w:val="0"/>
          <w:sz w:val="22"/>
          <w:szCs w:val="22"/>
          <w:highlight w:val="green"/>
          <w:u w:val="single"/>
          <w14:ligatures w14:val="none"/>
        </w:rPr>
        <w:t>totalitarian</w:t>
      </w:r>
      <w:r w:rsidRPr="00481F97">
        <w:rPr>
          <w:rFonts w:ascii="Calibri" w:hAnsi="Calibri"/>
          <w:kern w:val="0"/>
          <w:sz w:val="22"/>
          <w:szCs w:val="22"/>
          <w:u w:val="single"/>
          <w14:ligatures w14:val="none"/>
        </w:rPr>
        <w:t xml:space="preserve">-dominated world </w:t>
      </w:r>
      <w:r w:rsidRPr="00481F97">
        <w:rPr>
          <w:rFonts w:ascii="Calibri" w:hAnsi="Calibri"/>
          <w:kern w:val="0"/>
          <w:sz w:val="22"/>
          <w:szCs w:val="22"/>
          <w:highlight w:val="green"/>
          <w:u w:val="single"/>
          <w14:ligatures w14:val="none"/>
        </w:rPr>
        <w:t xml:space="preserve">would </w:t>
      </w:r>
      <w:r w:rsidRPr="00481F97">
        <w:rPr>
          <w:rFonts w:ascii="Calibri" w:hAnsi="Calibri"/>
          <w:kern w:val="0"/>
          <w:sz w:val="22"/>
          <w:szCs w:val="22"/>
          <w:u w:val="single"/>
          <w14:ligatures w14:val="none"/>
        </w:rPr>
        <w:t xml:space="preserve">extend the </w:t>
      </w:r>
      <w:proofErr w:type="gramStart"/>
      <w:r w:rsidRPr="00481F97">
        <w:rPr>
          <w:rFonts w:ascii="Calibri" w:hAnsi="Calibri"/>
          <w:kern w:val="0"/>
          <w:sz w:val="22"/>
          <w:szCs w:val="22"/>
          <w:u w:val="single"/>
          <w14:ligatures w14:val="none"/>
        </w:rPr>
        <w:t>period of time</w:t>
      </w:r>
      <w:proofErr w:type="gramEnd"/>
      <w:r w:rsidRPr="00481F97">
        <w:rPr>
          <w:rFonts w:ascii="Calibri" w:hAnsi="Calibri"/>
          <w:kern w:val="0"/>
          <w:sz w:val="22"/>
          <w:szCs w:val="22"/>
          <w:u w:val="single"/>
          <w14:ligatures w14:val="none"/>
        </w:rPr>
        <w:t xml:space="preserve"> humanity would spend with a </w:t>
      </w:r>
      <w:r w:rsidRPr="00481F97">
        <w:rPr>
          <w:rFonts w:ascii="Calibri" w:hAnsi="Calibri"/>
          <w:b/>
          <w:iCs/>
          <w:kern w:val="0"/>
          <w:sz w:val="22"/>
          <w:szCs w:val="22"/>
          <w:u w:val="single"/>
          <w14:ligatures w14:val="none"/>
        </w:rPr>
        <w:t xml:space="preserve">heightened </w:t>
      </w:r>
      <w:r w:rsidRPr="00481F97">
        <w:rPr>
          <w:rFonts w:ascii="Calibri" w:hAnsi="Calibri"/>
          <w:b/>
          <w:iCs/>
          <w:kern w:val="0"/>
          <w:sz w:val="22"/>
          <w:szCs w:val="22"/>
          <w:highlight w:val="green"/>
          <w:u w:val="single"/>
          <w14:ligatures w14:val="none"/>
        </w:rPr>
        <w:t>risk</w:t>
      </w:r>
      <w:r w:rsidRPr="00481F97">
        <w:rPr>
          <w:rFonts w:ascii="Calibri" w:hAnsi="Calibri"/>
          <w:kern w:val="0"/>
          <w:sz w:val="22"/>
          <w:szCs w:val="22"/>
          <w:highlight w:val="green"/>
          <w:u w:val="single"/>
          <w14:ligatures w14:val="none"/>
        </w:rPr>
        <w:t xml:space="preserve"> </w:t>
      </w:r>
      <w:r w:rsidRPr="00481F97">
        <w:rPr>
          <w:rFonts w:ascii="Calibri" w:hAnsi="Calibri"/>
          <w:kern w:val="0"/>
          <w:sz w:val="22"/>
          <w:szCs w:val="22"/>
          <w:u w:val="single"/>
          <w14:ligatures w14:val="none"/>
        </w:rPr>
        <w:t xml:space="preserve">of collapse or </w:t>
      </w:r>
      <w:r w:rsidRPr="00481F97">
        <w:rPr>
          <w:rFonts w:ascii="Calibri" w:hAnsi="Calibri"/>
          <w:b/>
          <w:iCs/>
          <w:kern w:val="0"/>
          <w:sz w:val="22"/>
          <w:szCs w:val="22"/>
          <w:highlight w:val="green"/>
          <w:u w:val="single"/>
          <w14:ligatures w14:val="none"/>
        </w:rPr>
        <w:t>extinction</w:t>
      </w:r>
      <w:r w:rsidRPr="00481F97">
        <w:rPr>
          <w:rFonts w:ascii="Calibri" w:hAnsi="Calibri"/>
          <w:kern w:val="0"/>
          <w:sz w:val="22"/>
          <w:szCs w:val="22"/>
          <w:u w:val="single"/>
          <w14:ligatures w14:val="none"/>
        </w:rPr>
        <w:t>, as well as increased potential for</w:t>
      </w:r>
      <w:r w:rsidRPr="00481F97">
        <w:rPr>
          <w:rFonts w:ascii="Calibri" w:hAnsi="Calibri"/>
          <w:kern w:val="0"/>
          <w:sz w:val="16"/>
          <w:szCs w:val="16"/>
          <w14:ligatures w14:val="none"/>
        </w:rPr>
        <w:t xml:space="preserve"> distortion of the human trajectory and the possibility that a “</w:t>
      </w:r>
      <w:r w:rsidRPr="00481F97">
        <w:rPr>
          <w:rFonts w:ascii="Calibri" w:hAnsi="Calibri"/>
          <w:b/>
          <w:iCs/>
          <w:kern w:val="0"/>
          <w:sz w:val="22"/>
          <w:szCs w:val="22"/>
          <w:u w:val="single"/>
          <w14:ligatures w14:val="none"/>
        </w:rPr>
        <w:t>lock-in</w:t>
      </w:r>
      <w:r w:rsidRPr="00481F97">
        <w:rPr>
          <w:rFonts w:ascii="Calibri" w:hAnsi="Calibri"/>
          <w:kern w:val="0"/>
          <w:sz w:val="16"/>
          <w:szCs w:val="16"/>
          <w14:ligatures w14:val="none"/>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481F97">
        <w:rPr>
          <w:rFonts w:ascii="Calibri" w:hAnsi="Calibri"/>
          <w:kern w:val="0"/>
          <w:sz w:val="16"/>
          <w:szCs w:val="16"/>
          <w14:ligatures w14:val="none"/>
        </w:rPr>
        <w:t>longterm</w:t>
      </w:r>
      <w:proofErr w:type="spellEnd"/>
      <w:r w:rsidRPr="00481F97">
        <w:rPr>
          <w:rFonts w:ascii="Calibri" w:hAnsi="Calibri"/>
          <w:kern w:val="0"/>
          <w:sz w:val="16"/>
          <w:szCs w:val="16"/>
          <w14:ligatures w14:val="none"/>
        </w:rPr>
        <w:t xml:space="preserve"> potential.</w:t>
      </w:r>
    </w:p>
    <w:p w14:paraId="040A9942"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Econ decline causes </w:t>
      </w:r>
      <w:r w:rsidRPr="00481F97">
        <w:rPr>
          <w:rFonts w:ascii="Calibri" w:eastAsia="DengXian Light" w:hAnsi="Calibri" w:cs="Times New Roman"/>
          <w:b/>
          <w:iCs/>
          <w:kern w:val="0"/>
          <w:sz w:val="26"/>
          <w:szCs w:val="22"/>
          <w:u w:val="single"/>
          <w14:ligatures w14:val="none"/>
        </w:rPr>
        <w:t>extinction</w:t>
      </w:r>
      <w:r w:rsidRPr="00481F97">
        <w:rPr>
          <w:rFonts w:ascii="Calibri" w:eastAsia="DengXian Light" w:hAnsi="Calibri" w:cs="Times New Roman"/>
          <w:b/>
          <w:iCs/>
          <w:kern w:val="0"/>
          <w:sz w:val="26"/>
          <w:szCs w:val="22"/>
          <w14:ligatures w14:val="none"/>
        </w:rPr>
        <w:t>.</w:t>
      </w:r>
    </w:p>
    <w:p w14:paraId="25A62410" w14:textId="77777777" w:rsidR="00481F97" w:rsidRPr="00481F97" w:rsidRDefault="00481F97" w:rsidP="00481F97">
      <w:pPr>
        <w:spacing w:line="256" w:lineRule="auto"/>
        <w:rPr>
          <w:rFonts w:ascii="Calibri" w:eastAsia="Aptos" w:hAnsi="Calibri"/>
          <w:kern w:val="0"/>
          <w:sz w:val="22"/>
          <w:szCs w:val="22"/>
          <w14:ligatures w14:val="none"/>
        </w:rPr>
      </w:pPr>
      <w:proofErr w:type="spellStart"/>
      <w:r w:rsidRPr="00481F97">
        <w:rPr>
          <w:rFonts w:ascii="Calibri" w:eastAsia="Aptos" w:hAnsi="Calibri"/>
          <w:b/>
          <w:bCs/>
          <w:kern w:val="0"/>
          <w:sz w:val="26"/>
          <w:szCs w:val="22"/>
          <w14:ligatures w14:val="none"/>
        </w:rPr>
        <w:t>Weidokal</w:t>
      </w:r>
      <w:proofErr w:type="spellEnd"/>
      <w:r w:rsidRPr="00481F97">
        <w:rPr>
          <w:rFonts w:ascii="Calibri" w:eastAsia="Aptos" w:hAnsi="Calibri"/>
          <w:b/>
          <w:bCs/>
          <w:kern w:val="0"/>
          <w:sz w:val="26"/>
          <w:szCs w:val="22"/>
          <w14:ligatures w14:val="none"/>
        </w:rPr>
        <w:t xml:space="preserve"> 24</w:t>
      </w:r>
      <w:r w:rsidRPr="00481F97">
        <w:rPr>
          <w:rFonts w:ascii="Calibri" w:eastAsia="Aptos" w:hAnsi="Calibri"/>
          <w:kern w:val="0"/>
          <w:sz w:val="22"/>
          <w:szCs w:val="22"/>
          <w14:ligatures w14:val="none"/>
        </w:rPr>
        <w:t xml:space="preserve">, MBA in International Strategy and </w:t>
      </w:r>
      <w:proofErr w:type="gramStart"/>
      <w:r w:rsidRPr="00481F97">
        <w:rPr>
          <w:rFonts w:ascii="Calibri" w:eastAsia="Aptos" w:hAnsi="Calibri"/>
          <w:kern w:val="0"/>
          <w:sz w:val="22"/>
          <w:szCs w:val="22"/>
          <w14:ligatures w14:val="none"/>
        </w:rPr>
        <w:t>Economics @</w:t>
      </w:r>
      <w:proofErr w:type="gramEnd"/>
      <w:r w:rsidRPr="00481F97">
        <w:rPr>
          <w:rFonts w:ascii="Calibri" w:eastAsia="Aptos" w:hAnsi="Calibri"/>
          <w:kern w:val="0"/>
          <w:sz w:val="22"/>
          <w:szCs w:val="22"/>
          <w14:ligatures w14:val="none"/>
        </w:rPr>
        <w:t xml:space="preserve"> University of South Carolina and the Economics University of Vienna; founder of International Strategic Analysis, former Visiting </w:t>
      </w:r>
      <w:proofErr w:type="gramStart"/>
      <w:r w:rsidRPr="00481F97">
        <w:rPr>
          <w:rFonts w:ascii="Calibri" w:eastAsia="Aptos" w:hAnsi="Calibri"/>
          <w:kern w:val="0"/>
          <w:sz w:val="22"/>
          <w:szCs w:val="22"/>
          <w14:ligatures w14:val="none"/>
        </w:rPr>
        <w:t>Professor @</w:t>
      </w:r>
      <w:proofErr w:type="gramEnd"/>
      <w:r w:rsidRPr="00481F97">
        <w:rPr>
          <w:rFonts w:ascii="Calibri" w:eastAsia="Aptos" w:hAnsi="Calibri"/>
          <w:kern w:val="0"/>
          <w:sz w:val="22"/>
          <w:szCs w:val="22"/>
          <w14:ligatures w14:val="none"/>
        </w:rPr>
        <w:t xml:space="preserve"> Baldwin Wallace University; 31 endorsements on LinkedIn. (Michael, “Chapter Fifteen: Implications for the Future,” in The Coming Decline: A World Without Economic Growth, Published by International Strategic Analysis, KU Libraries)</w:t>
      </w:r>
    </w:p>
    <w:p w14:paraId="71C23E4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As we look ahead, one cannot help but wonder if this threat of long-term </w:t>
      </w:r>
      <w:r w:rsidRPr="00481F97">
        <w:rPr>
          <w:rFonts w:ascii="Calibri" w:eastAsia="Aptos" w:hAnsi="Calibri"/>
          <w:b/>
          <w:iCs/>
          <w:kern w:val="0"/>
          <w:sz w:val="22"/>
          <w:szCs w:val="22"/>
          <w:highlight w:val="green"/>
          <w:u w:val="single"/>
          <w:bdr w:val="single" w:sz="8" w:space="0" w:color="auto" w:frame="1"/>
          <w14:ligatures w14:val="none"/>
        </w:rPr>
        <w:t>econ</w:t>
      </w:r>
      <w:r w:rsidRPr="00481F97">
        <w:rPr>
          <w:rFonts w:ascii="Calibri" w:eastAsia="Aptos" w:hAnsi="Calibri"/>
          <w:b/>
          <w:iCs/>
          <w:kern w:val="0"/>
          <w:sz w:val="22"/>
          <w:szCs w:val="22"/>
          <w:u w:val="single"/>
          <w:bdr w:val="single" w:sz="8" w:space="0" w:color="auto" w:frame="1"/>
          <w14:ligatures w14:val="none"/>
        </w:rPr>
        <w:t>omic</w:t>
      </w:r>
      <w:r w:rsidRPr="00481F97">
        <w:rPr>
          <w:rFonts w:ascii="Calibri" w:eastAsia="Aptos" w:hAnsi="Calibri"/>
          <w:kern w:val="0"/>
          <w:sz w:val="16"/>
          <w:szCs w:val="22"/>
          <w14:ligatures w14:val="none"/>
        </w:rPr>
        <w:t xml:space="preserve"> stagnation and </w:t>
      </w:r>
      <w:r w:rsidRPr="00481F97">
        <w:rPr>
          <w:rFonts w:ascii="Calibri" w:eastAsia="Aptos" w:hAnsi="Calibri"/>
          <w:b/>
          <w:iCs/>
          <w:kern w:val="0"/>
          <w:sz w:val="22"/>
          <w:szCs w:val="22"/>
          <w:highlight w:val="green"/>
          <w:u w:val="single"/>
          <w:bdr w:val="single" w:sz="8" w:space="0" w:color="auto" w:frame="1"/>
          <w14:ligatures w14:val="none"/>
        </w:rPr>
        <w:t>decline</w:t>
      </w:r>
      <w:r w:rsidRPr="00481F97">
        <w:rPr>
          <w:rFonts w:ascii="Calibri" w:eastAsia="Aptos" w:hAnsi="Calibri"/>
          <w:kern w:val="0"/>
          <w:sz w:val="22"/>
          <w:szCs w:val="22"/>
          <w:highlight w:val="green"/>
          <w:u w:val="single"/>
          <w14:ligatures w14:val="none"/>
        </w:rPr>
        <w:t xml:space="preserve"> will</w:t>
      </w:r>
      <w:r w:rsidRPr="00481F97">
        <w:rPr>
          <w:rFonts w:ascii="Calibri" w:eastAsia="Aptos" w:hAnsi="Calibri"/>
          <w:kern w:val="0"/>
          <w:sz w:val="16"/>
          <w:szCs w:val="22"/>
          <w14:ligatures w14:val="none"/>
        </w:rPr>
        <w:t xml:space="preserve"> not </w:t>
      </w:r>
      <w:r w:rsidRPr="00481F97">
        <w:rPr>
          <w:rFonts w:ascii="Calibri" w:eastAsia="Aptos" w:hAnsi="Calibri"/>
          <w:kern w:val="0"/>
          <w:sz w:val="22"/>
          <w:szCs w:val="22"/>
          <w:highlight w:val="green"/>
          <w:u w:val="single"/>
          <w14:ligatures w14:val="none"/>
        </w:rPr>
        <w:t xml:space="preserve">be the </w:t>
      </w:r>
      <w:r w:rsidRPr="00481F97">
        <w:rPr>
          <w:rFonts w:ascii="Calibri" w:eastAsia="Aptos" w:hAnsi="Calibri"/>
          <w:b/>
          <w:iCs/>
          <w:kern w:val="0"/>
          <w:sz w:val="22"/>
          <w:szCs w:val="22"/>
          <w:highlight w:val="green"/>
          <w:u w:val="single"/>
          <w:bdr w:val="single" w:sz="8" w:space="0" w:color="auto" w:frame="1"/>
          <w14:ligatures w14:val="none"/>
        </w:rPr>
        <w:t>catalyst</w:t>
      </w:r>
      <w:r w:rsidRPr="00481F97">
        <w:rPr>
          <w:rFonts w:ascii="Calibri" w:eastAsia="Aptos" w:hAnsi="Calibri"/>
          <w:kern w:val="0"/>
          <w:sz w:val="22"/>
          <w:szCs w:val="22"/>
          <w:highlight w:val="green"/>
          <w:u w:val="single"/>
          <w14:ligatures w14:val="none"/>
        </w:rPr>
        <w:t xml:space="preserve"> for </w:t>
      </w:r>
      <w:r w:rsidRPr="00481F97">
        <w:rPr>
          <w:rFonts w:ascii="Calibri" w:eastAsia="Aptos" w:hAnsi="Calibri"/>
          <w:b/>
          <w:iCs/>
          <w:kern w:val="0"/>
          <w:sz w:val="22"/>
          <w:szCs w:val="22"/>
          <w:highlight w:val="green"/>
          <w:u w:val="single"/>
          <w:bdr w:val="single" w:sz="8" w:space="0" w:color="auto" w:frame="1"/>
          <w14:ligatures w14:val="none"/>
        </w:rPr>
        <w:t>major conflicts</w:t>
      </w:r>
      <w:r w:rsidRPr="00481F97">
        <w:rPr>
          <w:rFonts w:ascii="Calibri" w:eastAsia="Aptos" w:hAnsi="Calibri"/>
          <w:kern w:val="0"/>
          <w:sz w:val="16"/>
          <w:szCs w:val="22"/>
          <w14:ligatures w14:val="none"/>
        </w:rPr>
        <w:t xml:space="preserve"> in the future. For one, such </w:t>
      </w:r>
      <w:r w:rsidRPr="00481F97">
        <w:rPr>
          <w:rFonts w:ascii="Calibri" w:eastAsia="Aptos" w:hAnsi="Calibri"/>
          <w:kern w:val="0"/>
          <w:sz w:val="22"/>
          <w:szCs w:val="22"/>
          <w:u w:val="single"/>
          <w14:ligatures w14:val="none"/>
        </w:rPr>
        <w:t xml:space="preserve">economic </w:t>
      </w:r>
      <w:r w:rsidRPr="00481F97">
        <w:rPr>
          <w:rFonts w:ascii="Calibri" w:eastAsia="Aptos" w:hAnsi="Calibri"/>
          <w:kern w:val="0"/>
          <w:sz w:val="22"/>
          <w:szCs w:val="22"/>
          <w:highlight w:val="green"/>
          <w:u w:val="single"/>
          <w14:ligatures w14:val="none"/>
        </w:rPr>
        <w:t>troubles</w:t>
      </w:r>
      <w:r w:rsidRPr="00481F97">
        <w:rPr>
          <w:rFonts w:ascii="Calibri" w:eastAsia="Aptos" w:hAnsi="Calibri"/>
          <w:kern w:val="0"/>
          <w:sz w:val="22"/>
          <w:szCs w:val="22"/>
          <w:u w:val="single"/>
          <w14:ligatures w14:val="none"/>
        </w:rPr>
        <w:t xml:space="preserve"> could </w:t>
      </w:r>
      <w:r w:rsidRPr="00481F97">
        <w:rPr>
          <w:rFonts w:ascii="Calibri" w:eastAsia="Aptos" w:hAnsi="Calibri"/>
          <w:b/>
          <w:iCs/>
          <w:kern w:val="0"/>
          <w:sz w:val="22"/>
          <w:szCs w:val="22"/>
          <w:highlight w:val="green"/>
          <w:u w:val="single"/>
          <w:bdr w:val="single" w:sz="8" w:space="0" w:color="auto" w:frame="1"/>
          <w14:ligatures w14:val="none"/>
        </w:rPr>
        <w:t>fuel</w:t>
      </w:r>
      <w:r w:rsidRPr="00481F97">
        <w:rPr>
          <w:rFonts w:ascii="Calibri" w:eastAsia="Aptos" w:hAnsi="Calibri"/>
          <w:kern w:val="0"/>
          <w:sz w:val="16"/>
          <w:szCs w:val="22"/>
          <w14:ligatures w14:val="none"/>
        </w:rPr>
        <w:t xml:space="preserve"> political </w:t>
      </w:r>
      <w:r w:rsidRPr="00481F97">
        <w:rPr>
          <w:rFonts w:ascii="Calibri" w:eastAsia="Aptos" w:hAnsi="Calibri"/>
          <w:b/>
          <w:iCs/>
          <w:kern w:val="0"/>
          <w:sz w:val="22"/>
          <w:szCs w:val="22"/>
          <w:highlight w:val="green"/>
          <w:u w:val="single"/>
          <w:bdr w:val="single" w:sz="8" w:space="0" w:color="auto" w:frame="1"/>
          <w14:ligatures w14:val="none"/>
        </w:rPr>
        <w:t>radicalism</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as it did in the</w:t>
      </w:r>
      <w:r w:rsidRPr="00481F97">
        <w:rPr>
          <w:rFonts w:ascii="Calibri" w:eastAsia="Aptos" w:hAnsi="Calibri"/>
          <w:kern w:val="0"/>
          <w:sz w:val="16"/>
          <w:szCs w:val="22"/>
          <w14:ligatures w14:val="none"/>
        </w:rPr>
        <w:t xml:space="preserve"> 1920s and </w:t>
      </w:r>
      <w:r w:rsidRPr="00481F97">
        <w:rPr>
          <w:rFonts w:ascii="Calibri" w:eastAsia="Aptos" w:hAnsi="Calibri"/>
          <w:b/>
          <w:iCs/>
          <w:kern w:val="0"/>
          <w:sz w:val="22"/>
          <w:szCs w:val="22"/>
          <w:u w:val="single"/>
          <w:bdr w:val="single" w:sz="8" w:space="0" w:color="auto" w:frame="1"/>
          <w14:ligatures w14:val="none"/>
        </w:rPr>
        <w:t>1930s</w:t>
      </w:r>
      <w:r w:rsidRPr="00481F97">
        <w:rPr>
          <w:rFonts w:ascii="Calibri" w:eastAsia="Aptos" w:hAnsi="Calibri"/>
          <w:kern w:val="0"/>
          <w:sz w:val="16"/>
          <w:szCs w:val="22"/>
          <w14:ligatures w14:val="none"/>
        </w:rPr>
        <w:t xml:space="preserve">. At the same time, </w:t>
      </w:r>
      <w:r w:rsidRPr="00481F97">
        <w:rPr>
          <w:rFonts w:ascii="Calibri" w:eastAsia="Aptos" w:hAnsi="Calibri"/>
          <w:kern w:val="0"/>
          <w:sz w:val="22"/>
          <w:szCs w:val="22"/>
          <w:highlight w:val="green"/>
          <w:u w:val="single"/>
          <w14:ligatures w14:val="none"/>
        </w:rPr>
        <w:t>rising</w:t>
      </w:r>
      <w:r w:rsidRPr="00481F97">
        <w:rPr>
          <w:rFonts w:ascii="Calibri" w:eastAsia="Aptos" w:hAnsi="Calibri"/>
          <w:kern w:val="0"/>
          <w:sz w:val="22"/>
          <w:szCs w:val="22"/>
          <w:u w:val="single"/>
          <w14:ligatures w14:val="none"/>
        </w:rPr>
        <w:t xml:space="preserve"> levels of </w:t>
      </w:r>
      <w:r w:rsidRPr="00481F97">
        <w:rPr>
          <w:rFonts w:ascii="Calibri" w:eastAsia="Aptos" w:hAnsi="Calibri"/>
          <w:b/>
          <w:iCs/>
          <w:kern w:val="0"/>
          <w:sz w:val="22"/>
          <w:szCs w:val="22"/>
          <w:u w:val="single"/>
          <w:bdr w:val="single" w:sz="8" w:space="0" w:color="auto" w:frame="1"/>
          <w14:ligatures w14:val="none"/>
        </w:rPr>
        <w:t>protectionism</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highlight w:val="green"/>
          <w:u w:val="single"/>
          <w:bdr w:val="single" w:sz="8" w:space="0" w:color="auto" w:frame="1"/>
          <w14:ligatures w14:val="none"/>
        </w:rPr>
        <w:t>nationalism</w:t>
      </w:r>
      <w:r w:rsidRPr="00481F97">
        <w:rPr>
          <w:rFonts w:ascii="Calibri" w:eastAsia="Aptos" w:hAnsi="Calibri"/>
          <w:kern w:val="0"/>
          <w:sz w:val="22"/>
          <w:szCs w:val="22"/>
          <w:u w:val="single"/>
          <w14:ligatures w14:val="none"/>
        </w:rPr>
        <w:t xml:space="preserve"> could </w:t>
      </w:r>
      <w:r w:rsidRPr="00481F97">
        <w:rPr>
          <w:rFonts w:ascii="Calibri" w:eastAsia="Aptos" w:hAnsi="Calibri"/>
          <w:kern w:val="0"/>
          <w:sz w:val="22"/>
          <w:szCs w:val="22"/>
          <w:highlight w:val="green"/>
          <w:u w:val="single"/>
          <w14:ligatures w14:val="none"/>
        </w:rPr>
        <w:t>lead to</w:t>
      </w:r>
      <w:r w:rsidRPr="00481F97">
        <w:rPr>
          <w:rFonts w:ascii="Calibri" w:eastAsia="Aptos" w:hAnsi="Calibri"/>
          <w:kern w:val="0"/>
          <w:sz w:val="22"/>
          <w:szCs w:val="22"/>
          <w:u w:val="single"/>
          <w14:ligatures w14:val="none"/>
        </w:rPr>
        <w:t xml:space="preserve"> far worse trade </w:t>
      </w:r>
      <w:r w:rsidRPr="00481F97">
        <w:rPr>
          <w:rFonts w:ascii="Calibri" w:eastAsia="Aptos" w:hAnsi="Calibri"/>
          <w:kern w:val="0"/>
          <w:sz w:val="22"/>
          <w:szCs w:val="22"/>
          <w:highlight w:val="green"/>
          <w:u w:val="single"/>
          <w14:ligatures w14:val="none"/>
        </w:rPr>
        <w:t>disputes</w:t>
      </w:r>
      <w:r w:rsidRPr="00481F97">
        <w:rPr>
          <w:rFonts w:ascii="Calibri" w:eastAsia="Aptos" w:hAnsi="Calibri"/>
          <w:kern w:val="0"/>
          <w:sz w:val="16"/>
          <w:szCs w:val="22"/>
          <w14:ligatures w14:val="none"/>
        </w:rPr>
        <w:t xml:space="preserve"> than we have seen in recent years, </w:t>
      </w:r>
      <w:r w:rsidRPr="00481F97">
        <w:rPr>
          <w:rFonts w:ascii="Calibri" w:eastAsia="Aptos" w:hAnsi="Calibri"/>
          <w:kern w:val="0"/>
          <w:sz w:val="22"/>
          <w:szCs w:val="22"/>
          <w:u w:val="single"/>
          <w14:ligatures w14:val="none"/>
        </w:rPr>
        <w:t>something that could</w:t>
      </w:r>
      <w:r w:rsidRPr="00481F97">
        <w:rPr>
          <w:rFonts w:ascii="Calibri" w:eastAsia="Aptos" w:hAnsi="Calibri"/>
          <w:kern w:val="0"/>
          <w:sz w:val="16"/>
          <w:szCs w:val="22"/>
          <w14:ligatures w14:val="none"/>
        </w:rPr>
        <w:t xml:space="preserve"> also </w:t>
      </w:r>
      <w:r w:rsidRPr="00481F97">
        <w:rPr>
          <w:rFonts w:ascii="Calibri" w:eastAsia="Aptos" w:hAnsi="Calibri"/>
          <w:kern w:val="0"/>
          <w:sz w:val="22"/>
          <w:szCs w:val="22"/>
          <w:u w:val="single"/>
          <w14:ligatures w14:val="none"/>
        </w:rPr>
        <w:t>turn an economic dispute into a military conflict</w:t>
      </w:r>
      <w:r w:rsidRPr="00481F97">
        <w:rPr>
          <w:rFonts w:ascii="Calibri" w:eastAsia="Aptos" w:hAnsi="Calibri"/>
          <w:kern w:val="0"/>
          <w:sz w:val="16"/>
          <w:szCs w:val="22"/>
          <w14:ligatures w14:val="none"/>
        </w:rPr>
        <w:t xml:space="preserve">. Finally,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 xml:space="preserve">battle for </w:t>
      </w:r>
      <w:r w:rsidRPr="00481F97">
        <w:rPr>
          <w:rFonts w:ascii="Calibri" w:eastAsia="Aptos" w:hAnsi="Calibri"/>
          <w:b/>
          <w:iCs/>
          <w:kern w:val="0"/>
          <w:sz w:val="22"/>
          <w:szCs w:val="22"/>
          <w:highlight w:val="green"/>
          <w:u w:val="single"/>
          <w:bdr w:val="single" w:sz="8" w:space="0" w:color="auto" w:frame="1"/>
          <w14:ligatures w14:val="none"/>
        </w:rPr>
        <w:t>control</w:t>
      </w:r>
      <w:r w:rsidRPr="00481F97">
        <w:rPr>
          <w:rFonts w:ascii="Calibri" w:eastAsia="Aptos" w:hAnsi="Calibri"/>
          <w:kern w:val="0"/>
          <w:sz w:val="22"/>
          <w:szCs w:val="22"/>
          <w:highlight w:val="green"/>
          <w:u w:val="single"/>
          <w14:ligatures w14:val="none"/>
        </w:rPr>
        <w:t xml:space="preserve"> </w:t>
      </w:r>
      <w:r w:rsidRPr="00481F97">
        <w:rPr>
          <w:rFonts w:ascii="Calibri" w:eastAsia="Aptos" w:hAnsi="Calibri"/>
          <w:kern w:val="0"/>
          <w:sz w:val="22"/>
          <w:szCs w:val="22"/>
          <w:u w:val="single"/>
          <w14:ligatures w14:val="none"/>
        </w:rPr>
        <w:t xml:space="preserve">of </w:t>
      </w:r>
      <w:r w:rsidRPr="00481F97">
        <w:rPr>
          <w:rFonts w:ascii="Calibri" w:eastAsia="Aptos" w:hAnsi="Calibri"/>
          <w:b/>
          <w:iCs/>
          <w:kern w:val="0"/>
          <w:sz w:val="22"/>
          <w:szCs w:val="22"/>
          <w:u w:val="single"/>
          <w:bdr w:val="single" w:sz="8" w:space="0" w:color="auto" w:frame="1"/>
          <w14:ligatures w14:val="none"/>
        </w:rPr>
        <w:t>strategic resources</w:t>
      </w:r>
      <w:r w:rsidRPr="00481F97">
        <w:rPr>
          <w:rFonts w:ascii="Calibri" w:eastAsia="Aptos" w:hAnsi="Calibri"/>
          <w:kern w:val="0"/>
          <w:sz w:val="22"/>
          <w:szCs w:val="22"/>
          <w:u w:val="single"/>
          <w14:ligatures w14:val="none"/>
        </w:rPr>
        <w:t xml:space="preserve"> such as </w:t>
      </w:r>
      <w:r w:rsidRPr="00481F97">
        <w:rPr>
          <w:rFonts w:ascii="Calibri" w:eastAsia="Aptos" w:hAnsi="Calibri"/>
          <w:kern w:val="0"/>
          <w:sz w:val="22"/>
          <w:szCs w:val="22"/>
          <w:highlight w:val="green"/>
          <w:u w:val="single"/>
          <w14:ligatures w14:val="none"/>
        </w:rPr>
        <w:t>oil</w:t>
      </w:r>
      <w:r w:rsidRPr="00481F97">
        <w:rPr>
          <w:rFonts w:ascii="Calibri" w:eastAsia="Aptos" w:hAnsi="Calibri"/>
          <w:kern w:val="0"/>
          <w:sz w:val="22"/>
          <w:szCs w:val="22"/>
          <w:u w:val="single"/>
          <w14:ligatures w14:val="none"/>
        </w:rPr>
        <w:t xml:space="preserve">, water, land </w:t>
      </w:r>
      <w:r w:rsidRPr="00481F97">
        <w:rPr>
          <w:rFonts w:ascii="Calibri" w:eastAsia="Aptos" w:hAnsi="Calibri"/>
          <w:kern w:val="0"/>
          <w:sz w:val="22"/>
          <w:szCs w:val="22"/>
          <w:highlight w:val="green"/>
          <w:u w:val="single"/>
          <w14:ligatures w14:val="none"/>
        </w:rPr>
        <w:t xml:space="preserve">or </w:t>
      </w:r>
      <w:r w:rsidRPr="00481F97">
        <w:rPr>
          <w:rFonts w:ascii="Calibri" w:eastAsia="Aptos" w:hAnsi="Calibri"/>
          <w:b/>
          <w:iCs/>
          <w:kern w:val="0"/>
          <w:sz w:val="22"/>
          <w:szCs w:val="22"/>
          <w:highlight w:val="green"/>
          <w:u w:val="single"/>
          <w:bdr w:val="single" w:sz="8" w:space="0" w:color="auto" w:frame="1"/>
          <w14:ligatures w14:val="none"/>
        </w:rPr>
        <w:t>rare-earth</w:t>
      </w:r>
      <w:r w:rsidRPr="00481F97">
        <w:rPr>
          <w:rFonts w:ascii="Calibri" w:eastAsia="Aptos" w:hAnsi="Calibri"/>
          <w:kern w:val="0"/>
          <w:sz w:val="16"/>
          <w:szCs w:val="22"/>
          <w14:ligatures w14:val="none"/>
        </w:rPr>
        <w:t xml:space="preserve"> element</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could </w:t>
      </w:r>
      <w:r w:rsidRPr="00481F97">
        <w:rPr>
          <w:rFonts w:ascii="Calibri" w:eastAsia="Aptos" w:hAnsi="Calibri"/>
          <w:b/>
          <w:iCs/>
          <w:kern w:val="0"/>
          <w:sz w:val="22"/>
          <w:szCs w:val="22"/>
          <w:highlight w:val="green"/>
          <w:u w:val="single"/>
          <w:bdr w:val="single" w:sz="8" w:space="0" w:color="auto" w:frame="1"/>
          <w14:ligatures w14:val="none"/>
        </w:rPr>
        <w:t>intensify</w:t>
      </w:r>
      <w:r w:rsidRPr="00481F97">
        <w:rPr>
          <w:rFonts w:ascii="Calibri" w:eastAsia="Aptos" w:hAnsi="Calibri"/>
          <w:b/>
          <w:iCs/>
          <w:kern w:val="0"/>
          <w:sz w:val="22"/>
          <w:szCs w:val="22"/>
          <w:u w:val="single"/>
          <w:bdr w:val="single" w:sz="8" w:space="0" w:color="auto" w:frame="1"/>
          <w14:ligatures w14:val="none"/>
        </w:rPr>
        <w:t xml:space="preserve"> as</w:t>
      </w:r>
      <w:r w:rsidRPr="00481F97">
        <w:rPr>
          <w:rFonts w:ascii="Calibri" w:eastAsia="Aptos" w:hAnsi="Calibri"/>
          <w:kern w:val="0"/>
          <w:sz w:val="16"/>
          <w:szCs w:val="22"/>
          <w14:ligatures w14:val="none"/>
        </w:rPr>
        <w:t xml:space="preserve"> economic </w:t>
      </w:r>
      <w:r w:rsidRPr="00481F97">
        <w:rPr>
          <w:rFonts w:ascii="Calibri" w:eastAsia="Aptos" w:hAnsi="Calibri"/>
          <w:b/>
          <w:iCs/>
          <w:kern w:val="0"/>
          <w:sz w:val="22"/>
          <w:szCs w:val="22"/>
          <w:u w:val="single"/>
          <w:bdr w:val="single" w:sz="8" w:space="0" w:color="auto" w:frame="1"/>
          <w14:ligatures w14:val="none"/>
        </w:rPr>
        <w:t>growth</w:t>
      </w:r>
      <w:r w:rsidRPr="00481F97">
        <w:rPr>
          <w:rFonts w:ascii="Calibri" w:eastAsia="Aptos" w:hAnsi="Calibri"/>
          <w:kern w:val="0"/>
          <w:sz w:val="22"/>
          <w:szCs w:val="22"/>
          <w:u w:val="single"/>
          <w14:ligatures w14:val="none"/>
        </w:rPr>
        <w:t xml:space="preserve"> slows, resulting in conflicts over</w:t>
      </w:r>
      <w:r w:rsidRPr="00481F97">
        <w:rPr>
          <w:rFonts w:ascii="Calibri" w:eastAsia="Aptos" w:hAnsi="Calibri"/>
          <w:kern w:val="0"/>
          <w:sz w:val="16"/>
          <w:szCs w:val="22"/>
          <w14:ligatures w14:val="none"/>
        </w:rPr>
        <w:t xml:space="preserve"> the control of these </w:t>
      </w:r>
      <w:r w:rsidRPr="00481F97">
        <w:rPr>
          <w:rFonts w:ascii="Calibri" w:eastAsia="Aptos" w:hAnsi="Calibri"/>
          <w:b/>
          <w:iCs/>
          <w:kern w:val="0"/>
          <w:sz w:val="22"/>
          <w:szCs w:val="22"/>
          <w:u w:val="single"/>
          <w:bdr w:val="single" w:sz="8" w:space="0" w:color="auto" w:frame="1"/>
          <w14:ligatures w14:val="none"/>
        </w:rPr>
        <w:t>resources</w:t>
      </w:r>
      <w:r w:rsidRPr="00481F97">
        <w:rPr>
          <w:rFonts w:ascii="Calibri" w:eastAsia="Aptos" w:hAnsi="Calibri"/>
          <w:kern w:val="0"/>
          <w:sz w:val="16"/>
          <w:szCs w:val="22"/>
          <w14:ligatures w14:val="none"/>
        </w:rPr>
        <w:t>.</w:t>
      </w:r>
    </w:p>
    <w:p w14:paraId="43DCC43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There are many examples of</w:t>
      </w:r>
      <w:r w:rsidRPr="00481F97">
        <w:rPr>
          <w:rFonts w:ascii="Calibri" w:eastAsia="Aptos" w:hAnsi="Calibri"/>
          <w:kern w:val="0"/>
          <w:sz w:val="16"/>
          <w:szCs w:val="22"/>
          <w14:ligatures w14:val="none"/>
        </w:rPr>
        <w:t xml:space="preserve"> potential </w:t>
      </w:r>
      <w:r w:rsidRPr="00481F97">
        <w:rPr>
          <w:rFonts w:ascii="Calibri" w:eastAsia="Aptos" w:hAnsi="Calibri"/>
          <w:kern w:val="0"/>
          <w:sz w:val="22"/>
          <w:szCs w:val="22"/>
          <w:highlight w:val="green"/>
          <w:u w:val="single"/>
          <w14:ligatures w14:val="none"/>
        </w:rPr>
        <w:t>conflicts</w:t>
      </w:r>
      <w:r w:rsidRPr="00481F97">
        <w:rPr>
          <w:rFonts w:ascii="Calibri" w:eastAsia="Aptos" w:hAnsi="Calibri"/>
          <w:kern w:val="0"/>
          <w:sz w:val="22"/>
          <w:szCs w:val="22"/>
          <w:u w:val="single"/>
          <w14:ligatures w14:val="none"/>
        </w:rPr>
        <w:t xml:space="preserve"> between large</w:t>
      </w:r>
      <w:r w:rsidRPr="00481F97">
        <w:rPr>
          <w:rFonts w:ascii="Calibri" w:eastAsia="Aptos" w:hAnsi="Calibri"/>
          <w:kern w:val="0"/>
          <w:sz w:val="16"/>
          <w:szCs w:val="22"/>
          <w14:ligatures w14:val="none"/>
        </w:rPr>
        <w:t xml:space="preserve"> economic </w:t>
      </w:r>
      <w:r w:rsidRPr="00481F97">
        <w:rPr>
          <w:rFonts w:ascii="Calibri" w:eastAsia="Aptos" w:hAnsi="Calibri"/>
          <w:kern w:val="0"/>
          <w:sz w:val="22"/>
          <w:szCs w:val="22"/>
          <w:u w:val="single"/>
          <w14:ligatures w14:val="none"/>
        </w:rPr>
        <w:t xml:space="preserve">powers that could </w:t>
      </w:r>
      <w:r w:rsidRPr="00481F97">
        <w:rPr>
          <w:rFonts w:ascii="Calibri" w:eastAsia="Aptos" w:hAnsi="Calibri"/>
          <w:b/>
          <w:iCs/>
          <w:kern w:val="0"/>
          <w:sz w:val="22"/>
          <w:szCs w:val="22"/>
          <w:highlight w:val="green"/>
          <w:u w:val="single"/>
          <w:bdr w:val="single" w:sz="8" w:space="0" w:color="auto" w:frame="1"/>
          <w14:ligatures w14:val="none"/>
        </w:rPr>
        <w:t>erupt</w:t>
      </w:r>
      <w:r w:rsidRPr="00481F97">
        <w:rPr>
          <w:rFonts w:ascii="Calibri" w:eastAsia="Aptos" w:hAnsi="Calibri"/>
          <w:kern w:val="0"/>
          <w:sz w:val="16"/>
          <w:szCs w:val="22"/>
          <w14:ligatures w14:val="none"/>
        </w:rPr>
        <w:t xml:space="preserve"> in the years and decades ahead, </w:t>
      </w:r>
      <w:r w:rsidRPr="00481F97">
        <w:rPr>
          <w:rFonts w:ascii="Calibri" w:eastAsia="Aptos" w:hAnsi="Calibri"/>
          <w:b/>
          <w:iCs/>
          <w:kern w:val="0"/>
          <w:sz w:val="22"/>
          <w:szCs w:val="22"/>
          <w:u w:val="single"/>
          <w:bdr w:val="single" w:sz="8" w:space="0" w:color="auto" w:frame="1"/>
          <w14:ligatures w14:val="none"/>
        </w:rPr>
        <w:t>particularly</w:t>
      </w:r>
      <w:r w:rsidRPr="00481F97">
        <w:rPr>
          <w:rFonts w:ascii="Calibri" w:eastAsia="Aptos" w:hAnsi="Calibri"/>
          <w:kern w:val="0"/>
          <w:sz w:val="22"/>
          <w:szCs w:val="22"/>
          <w:u w:val="single"/>
          <w14:ligatures w14:val="none"/>
        </w:rPr>
        <w:t xml:space="preserve"> if</w:t>
      </w:r>
      <w:r w:rsidRPr="00481F97">
        <w:rPr>
          <w:rFonts w:ascii="Calibri" w:eastAsia="Aptos" w:hAnsi="Calibri"/>
          <w:kern w:val="0"/>
          <w:sz w:val="16"/>
          <w:szCs w:val="22"/>
          <w14:ligatures w14:val="none"/>
        </w:rPr>
        <w:t xml:space="preserve"> economic </w:t>
      </w:r>
      <w:r w:rsidRPr="00481F97">
        <w:rPr>
          <w:rFonts w:ascii="Calibri" w:eastAsia="Aptos" w:hAnsi="Calibri"/>
          <w:b/>
          <w:iCs/>
          <w:kern w:val="0"/>
          <w:sz w:val="22"/>
          <w:szCs w:val="22"/>
          <w:u w:val="single"/>
          <w:bdr w:val="single" w:sz="8" w:space="0" w:color="auto" w:frame="1"/>
          <w14:ligatures w14:val="none"/>
        </w:rPr>
        <w:t>growth</w:t>
      </w:r>
      <w:r w:rsidRPr="00481F97">
        <w:rPr>
          <w:rFonts w:ascii="Calibri" w:eastAsia="Aptos" w:hAnsi="Calibri"/>
          <w:kern w:val="0"/>
          <w:sz w:val="22"/>
          <w:szCs w:val="22"/>
          <w:u w:val="single"/>
          <w14:ligatures w14:val="none"/>
        </w:rPr>
        <w:t xml:space="preserve"> continues to slow</w:t>
      </w:r>
      <w:r w:rsidRPr="00481F97">
        <w:rPr>
          <w:rFonts w:ascii="Calibri" w:eastAsia="Aptos" w:hAnsi="Calibri"/>
          <w:kern w:val="0"/>
          <w:sz w:val="16"/>
          <w:szCs w:val="22"/>
          <w14:ligatures w14:val="none"/>
        </w:rPr>
        <w:t xml:space="preserve"> over the </w:t>
      </w:r>
      <w:proofErr w:type="gramStart"/>
      <w:r w:rsidRPr="00481F97">
        <w:rPr>
          <w:rFonts w:ascii="Calibri" w:eastAsia="Aptos" w:hAnsi="Calibri"/>
          <w:kern w:val="0"/>
          <w:sz w:val="16"/>
          <w:szCs w:val="22"/>
          <w14:ligatures w14:val="none"/>
        </w:rPr>
        <w:t>longer-term</w:t>
      </w:r>
      <w:proofErr w:type="gramEnd"/>
      <w:r w:rsidRPr="00481F97">
        <w:rPr>
          <w:rFonts w:ascii="Calibri" w:eastAsia="Aptos" w:hAnsi="Calibri"/>
          <w:kern w:val="0"/>
          <w:sz w:val="16"/>
          <w:szCs w:val="22"/>
          <w14:ligatures w14:val="none"/>
        </w:rPr>
        <w:t xml:space="preserve">. For example, tensions between the world’s two superpowers, </w:t>
      </w: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u w:val="single"/>
          <w14:ligatures w14:val="none"/>
        </w:rPr>
        <w:t xml:space="preserve">and </w:t>
      </w:r>
      <w:r w:rsidRPr="00481F97">
        <w:rPr>
          <w:rFonts w:ascii="Calibri" w:eastAsia="Aptos" w:hAnsi="Calibri"/>
          <w:b/>
          <w:iCs/>
          <w:kern w:val="0"/>
          <w:sz w:val="22"/>
          <w:szCs w:val="22"/>
          <w:u w:val="single"/>
          <w:bdr w:val="single" w:sz="8" w:space="0" w:color="auto" w:frame="1"/>
          <w14:ligatures w14:val="none"/>
        </w:rPr>
        <w:t>China</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have risen</w:t>
      </w:r>
      <w:r w:rsidRPr="00481F97">
        <w:rPr>
          <w:rFonts w:ascii="Calibri" w:eastAsia="Aptos" w:hAnsi="Calibri"/>
          <w:kern w:val="0"/>
          <w:sz w:val="16"/>
          <w:szCs w:val="22"/>
          <w14:ligatures w14:val="none"/>
        </w:rPr>
        <w:t xml:space="preserve"> steadily in recent years, due in part to US concerns about China’s rising economic and military power. As </w:t>
      </w:r>
      <w:r w:rsidRPr="00481F97">
        <w:rPr>
          <w:rFonts w:ascii="Calibri" w:eastAsia="Aptos" w:hAnsi="Calibri"/>
          <w:kern w:val="0"/>
          <w:sz w:val="22"/>
          <w:szCs w:val="22"/>
          <w:highlight w:val="green"/>
          <w:u w:val="single"/>
          <w14:ligatures w14:val="none"/>
        </w:rPr>
        <w:t>there are</w:t>
      </w:r>
      <w:r w:rsidRPr="00481F97">
        <w:rPr>
          <w:rFonts w:ascii="Calibri" w:eastAsia="Aptos" w:hAnsi="Calibri"/>
          <w:kern w:val="0"/>
          <w:sz w:val="22"/>
          <w:szCs w:val="22"/>
          <w:u w:val="single"/>
          <w14:ligatures w14:val="none"/>
        </w:rPr>
        <w:t xml:space="preserve"> </w:t>
      </w:r>
      <w:proofErr w:type="gramStart"/>
      <w:r w:rsidRPr="00481F97">
        <w:rPr>
          <w:rFonts w:ascii="Calibri" w:eastAsia="Aptos" w:hAnsi="Calibri"/>
          <w:kern w:val="0"/>
          <w:sz w:val="22"/>
          <w:szCs w:val="22"/>
          <w:u w:val="single"/>
          <w14:ligatures w14:val="none"/>
        </w:rPr>
        <w:t>a large number of</w:t>
      </w:r>
      <w:proofErr w:type="gramEnd"/>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flashpoints</w:t>
      </w:r>
      <w:r w:rsidRPr="00481F97">
        <w:rPr>
          <w:rFonts w:ascii="Calibri" w:eastAsia="Aptos" w:hAnsi="Calibri"/>
          <w:kern w:val="0"/>
          <w:sz w:val="22"/>
          <w:szCs w:val="22"/>
          <w:highlight w:val="green"/>
          <w:u w:val="single"/>
          <w14:ligatures w14:val="none"/>
        </w:rPr>
        <w:t xml:space="preserve"> that could bring</w:t>
      </w:r>
      <w:r w:rsidRPr="00481F97">
        <w:rPr>
          <w:rFonts w:ascii="Calibri" w:eastAsia="Aptos" w:hAnsi="Calibri"/>
          <w:kern w:val="0"/>
          <w:sz w:val="22"/>
          <w:szCs w:val="22"/>
          <w:u w:val="single"/>
          <w14:ligatures w14:val="none"/>
        </w:rPr>
        <w:t xml:space="preserve"> these two</w:t>
      </w:r>
      <w:r w:rsidRPr="00481F97">
        <w:rPr>
          <w:rFonts w:ascii="Calibri" w:eastAsia="Aptos" w:hAnsi="Calibri"/>
          <w:kern w:val="0"/>
          <w:sz w:val="16"/>
          <w:szCs w:val="22"/>
          <w14:ligatures w14:val="none"/>
        </w:rPr>
        <w:t xml:space="preserve"> giant </w:t>
      </w:r>
      <w:r w:rsidRPr="00481F97">
        <w:rPr>
          <w:rFonts w:ascii="Calibri" w:eastAsia="Aptos" w:hAnsi="Calibri"/>
          <w:kern w:val="0"/>
          <w:sz w:val="22"/>
          <w:szCs w:val="22"/>
          <w:highlight w:val="green"/>
          <w:u w:val="single"/>
          <w14:ligatures w14:val="none"/>
        </w:rPr>
        <w:t>powers into conflict</w:t>
      </w:r>
      <w:r w:rsidRPr="00481F97">
        <w:rPr>
          <w:rFonts w:ascii="Calibri" w:eastAsia="Aptos" w:hAnsi="Calibri"/>
          <w:kern w:val="0"/>
          <w:sz w:val="16"/>
          <w:szCs w:val="22"/>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Taiwan</w:t>
      </w:r>
      <w:r w:rsidRPr="00481F97">
        <w:rPr>
          <w:rFonts w:ascii="Calibri" w:eastAsia="Aptos" w:hAnsi="Calibri"/>
          <w:kern w:val="0"/>
          <w:sz w:val="16"/>
          <w:szCs w:val="22"/>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No</w:t>
      </w:r>
      <w:r w:rsidRPr="00481F97">
        <w:rPr>
          <w:rFonts w:ascii="Calibri" w:eastAsia="Aptos" w:hAnsi="Calibri"/>
          <w:kern w:val="0"/>
          <w:sz w:val="16"/>
          <w:szCs w:val="22"/>
          <w14:ligatures w14:val="none"/>
        </w:rPr>
        <w:t xml:space="preserve">rth </w:t>
      </w:r>
      <w:r w:rsidRPr="00481F97">
        <w:rPr>
          <w:rFonts w:ascii="Calibri" w:eastAsia="Aptos" w:hAnsi="Calibri"/>
          <w:b/>
          <w:iCs/>
          <w:kern w:val="0"/>
          <w:sz w:val="22"/>
          <w:szCs w:val="22"/>
          <w:highlight w:val="green"/>
          <w:u w:val="single"/>
          <w:bdr w:val="single" w:sz="8" w:space="0" w:color="auto" w:frame="1"/>
          <w14:ligatures w14:val="none"/>
        </w:rPr>
        <w:t>Ko</w:t>
      </w:r>
      <w:r w:rsidRPr="00481F97">
        <w:rPr>
          <w:rFonts w:ascii="Calibri" w:eastAsia="Aptos" w:hAnsi="Calibri"/>
          <w:kern w:val="0"/>
          <w:sz w:val="16"/>
          <w:szCs w:val="22"/>
          <w14:ligatures w14:val="none"/>
        </w:rPr>
        <w:t xml:space="preserve">rea,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outh </w:t>
      </w:r>
      <w:r w:rsidRPr="00481F97">
        <w:rPr>
          <w:rFonts w:ascii="Calibri" w:eastAsia="Aptos" w:hAnsi="Calibri"/>
          <w:b/>
          <w:iCs/>
          <w:kern w:val="0"/>
          <w:sz w:val="22"/>
          <w:szCs w:val="22"/>
          <w:highlight w:val="green"/>
          <w:u w:val="single"/>
          <w:bdr w:val="single" w:sz="8" w:space="0" w:color="auto" w:frame="1"/>
          <w14:ligatures w14:val="none"/>
        </w:rPr>
        <w:t>C</w:t>
      </w:r>
      <w:r w:rsidRPr="00481F97">
        <w:rPr>
          <w:rFonts w:ascii="Calibri" w:eastAsia="Aptos" w:hAnsi="Calibri"/>
          <w:kern w:val="0"/>
          <w:sz w:val="16"/>
          <w:szCs w:val="22"/>
          <w14:ligatures w14:val="none"/>
        </w:rPr>
        <w:t xml:space="preserve">hina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ea, etc.), </w:t>
      </w:r>
      <w:r w:rsidRPr="00481F97">
        <w:rPr>
          <w:rFonts w:ascii="Calibri" w:eastAsia="Aptos" w:hAnsi="Calibri"/>
          <w:kern w:val="0"/>
          <w:sz w:val="22"/>
          <w:szCs w:val="22"/>
          <w:u w:val="single"/>
          <w14:ligatures w14:val="none"/>
        </w:rPr>
        <w:t>the likelihood of a superpower conflict is</w:t>
      </w:r>
      <w:r w:rsidRPr="00481F97">
        <w:rPr>
          <w:rFonts w:ascii="Calibri" w:eastAsia="Aptos" w:hAnsi="Calibri"/>
          <w:kern w:val="0"/>
          <w:sz w:val="16"/>
          <w:szCs w:val="22"/>
          <w14:ligatures w14:val="none"/>
        </w:rPr>
        <w:t xml:space="preserve"> now </w:t>
      </w:r>
      <w:r w:rsidRPr="00481F97">
        <w:rPr>
          <w:rFonts w:ascii="Calibri" w:eastAsia="Aptos" w:hAnsi="Calibri"/>
          <w:kern w:val="0"/>
          <w:sz w:val="22"/>
          <w:szCs w:val="22"/>
          <w:u w:val="single"/>
          <w14:ligatures w14:val="none"/>
        </w:rPr>
        <w:t>greater</w:t>
      </w:r>
      <w:r w:rsidRPr="00481F97">
        <w:rPr>
          <w:rFonts w:ascii="Calibri" w:eastAsia="Aptos" w:hAnsi="Calibri"/>
          <w:kern w:val="0"/>
          <w:sz w:val="16"/>
          <w:szCs w:val="22"/>
          <w14:ligatures w14:val="none"/>
        </w:rPr>
        <w:t xml:space="preserve"> than it has been at any time since the early 1980s.</w:t>
      </w:r>
    </w:p>
    <w:p w14:paraId="075FA33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This is not the only potential great power conflict</w:t>
      </w:r>
      <w:r w:rsidRPr="00481F97">
        <w:rPr>
          <w:rFonts w:ascii="Calibri" w:eastAsia="Aptos" w:hAnsi="Calibri"/>
          <w:kern w:val="0"/>
          <w:sz w:val="16"/>
          <w:szCs w:val="22"/>
          <w14:ligatures w14:val="none"/>
        </w:rPr>
        <w:t xml:space="preserve"> that the world faces today. For example, </w:t>
      </w:r>
      <w:r w:rsidRPr="00481F97">
        <w:rPr>
          <w:rFonts w:ascii="Calibri" w:eastAsia="Aptos" w:hAnsi="Calibri"/>
          <w:kern w:val="0"/>
          <w:sz w:val="22"/>
          <w:szCs w:val="22"/>
          <w:u w:val="single"/>
          <w14:ligatures w14:val="none"/>
        </w:rPr>
        <w:t xml:space="preserve">tensions between </w:t>
      </w:r>
      <w:r w:rsidRPr="00481F97">
        <w:rPr>
          <w:rFonts w:ascii="Calibri" w:eastAsia="Aptos" w:hAnsi="Calibri"/>
          <w:kern w:val="0"/>
          <w:sz w:val="22"/>
          <w:szCs w:val="22"/>
          <w:highlight w:val="green"/>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highlight w:val="green"/>
          <w:u w:val="single"/>
          <w14:ligatures w14:val="none"/>
        </w:rPr>
        <w:t xml:space="preserve">and </w:t>
      </w:r>
      <w:r w:rsidRPr="00481F97">
        <w:rPr>
          <w:rFonts w:ascii="Calibri" w:eastAsia="Aptos" w:hAnsi="Calibri"/>
          <w:b/>
          <w:iCs/>
          <w:kern w:val="0"/>
          <w:sz w:val="22"/>
          <w:szCs w:val="22"/>
          <w:highlight w:val="green"/>
          <w:u w:val="single"/>
          <w:bdr w:val="single" w:sz="8" w:space="0" w:color="auto" w:frame="1"/>
          <w14:ligatures w14:val="none"/>
        </w:rPr>
        <w:t>Russia</w:t>
      </w:r>
      <w:r w:rsidRPr="00481F97">
        <w:rPr>
          <w:rFonts w:ascii="Calibri" w:eastAsia="Aptos" w:hAnsi="Calibri"/>
          <w:kern w:val="0"/>
          <w:sz w:val="22"/>
          <w:szCs w:val="22"/>
          <w:u w:val="single"/>
          <w14:ligatures w14:val="none"/>
        </w:rPr>
        <w:t xml:space="preserve"> have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also been rising</w:t>
      </w:r>
      <w:r w:rsidRPr="00481F97">
        <w:rPr>
          <w:rFonts w:ascii="Calibri" w:eastAsia="Aptos" w:hAnsi="Calibri"/>
          <w:kern w:val="0"/>
          <w:sz w:val="16"/>
          <w:szCs w:val="22"/>
          <w14:ligatures w14:val="none"/>
        </w:rPr>
        <w:t xml:space="preserve"> as the latter seeks to regain some of the geopolitical importance and influence that it lost in the wake of the dissolution of the Soviet Union. </w:t>
      </w:r>
      <w:r w:rsidRPr="00481F97">
        <w:rPr>
          <w:rFonts w:ascii="Calibri" w:eastAsia="Aptos" w:hAnsi="Calibri"/>
          <w:kern w:val="0"/>
          <w:sz w:val="22"/>
          <w:szCs w:val="22"/>
          <w:u w:val="single"/>
          <w14:ligatures w14:val="none"/>
        </w:rPr>
        <w:t xml:space="preserve">The growing rivalry between </w:t>
      </w:r>
      <w:r w:rsidRPr="00481F97">
        <w:rPr>
          <w:rFonts w:ascii="Calibri" w:eastAsia="Aptos" w:hAnsi="Calibri"/>
          <w:b/>
          <w:iCs/>
          <w:kern w:val="0"/>
          <w:sz w:val="22"/>
          <w:szCs w:val="22"/>
          <w:highlight w:val="green"/>
          <w:u w:val="single"/>
          <w:bdr w:val="single" w:sz="8" w:space="0" w:color="auto" w:frame="1"/>
          <w14:ligatures w14:val="none"/>
        </w:rPr>
        <w:t>China and India</w:t>
      </w:r>
      <w:r w:rsidRPr="00481F97">
        <w:rPr>
          <w:rFonts w:ascii="Calibri" w:eastAsia="Aptos" w:hAnsi="Calibri"/>
          <w:kern w:val="0"/>
          <w:sz w:val="22"/>
          <w:szCs w:val="22"/>
          <w:u w:val="single"/>
          <w14:ligatures w14:val="none"/>
        </w:rPr>
        <w:t xml:space="preserve"> is another flashpoint that has the potential to </w:t>
      </w:r>
      <w:r w:rsidRPr="00481F97">
        <w:rPr>
          <w:rFonts w:ascii="Calibri" w:eastAsia="Aptos" w:hAnsi="Calibri"/>
          <w:b/>
          <w:iCs/>
          <w:kern w:val="0"/>
          <w:sz w:val="22"/>
          <w:szCs w:val="22"/>
          <w:u w:val="single"/>
          <w:bdr w:val="single" w:sz="8" w:space="0" w:color="auto" w:frame="1"/>
          <w14:ligatures w14:val="none"/>
        </w:rPr>
        <w:t>erupt</w:t>
      </w:r>
      <w:r w:rsidRPr="00481F97">
        <w:rPr>
          <w:rFonts w:ascii="Calibri" w:eastAsia="Aptos" w:hAnsi="Calibri"/>
          <w:kern w:val="0"/>
          <w:sz w:val="16"/>
          <w:szCs w:val="22"/>
          <w14:ligatures w14:val="none"/>
        </w:rPr>
        <w:t xml:space="preserve"> into a conflict between two major economic powers, particularly </w:t>
      </w:r>
      <w:proofErr w:type="gramStart"/>
      <w:r w:rsidRPr="00481F97">
        <w:rPr>
          <w:rFonts w:ascii="Calibri" w:eastAsia="Aptos" w:hAnsi="Calibri"/>
          <w:kern w:val="0"/>
          <w:sz w:val="22"/>
          <w:szCs w:val="22"/>
          <w:u w:val="single"/>
          <w14:ligatures w14:val="none"/>
        </w:rPr>
        <w:t>in light of</w:t>
      </w:r>
      <w:proofErr w:type="gramEnd"/>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numerous border disputes</w:t>
      </w:r>
      <w:r w:rsidRPr="00481F97">
        <w:rPr>
          <w:rFonts w:ascii="Calibri" w:eastAsia="Aptos" w:hAnsi="Calibri"/>
          <w:kern w:val="0"/>
          <w:sz w:val="16"/>
          <w:szCs w:val="22"/>
          <w14:ligatures w14:val="none"/>
        </w:rPr>
        <w:t xml:space="preserve"> between those two Asian giants. In fact, </w:t>
      </w:r>
      <w:r w:rsidRPr="00481F97">
        <w:rPr>
          <w:rFonts w:ascii="Calibri" w:eastAsia="Aptos" w:hAnsi="Calibri"/>
          <w:kern w:val="0"/>
          <w:sz w:val="22"/>
          <w:szCs w:val="22"/>
          <w:u w:val="single"/>
          <w14:ligatures w14:val="none"/>
        </w:rPr>
        <w:t xml:space="preserve">there are </w:t>
      </w:r>
      <w:proofErr w:type="gramStart"/>
      <w:r w:rsidRPr="00481F97">
        <w:rPr>
          <w:rFonts w:ascii="Calibri" w:eastAsia="Aptos" w:hAnsi="Calibri"/>
          <w:kern w:val="0"/>
          <w:sz w:val="22"/>
          <w:szCs w:val="22"/>
          <w:u w:val="single"/>
          <w14:ligatures w14:val="none"/>
        </w:rPr>
        <w:t>a number of</w:t>
      </w:r>
      <w:proofErr w:type="gramEnd"/>
      <w:r w:rsidRPr="00481F97">
        <w:rPr>
          <w:rFonts w:ascii="Calibri" w:eastAsia="Aptos" w:hAnsi="Calibri"/>
          <w:kern w:val="0"/>
          <w:sz w:val="16"/>
          <w:szCs w:val="22"/>
          <w14:ligatures w14:val="none"/>
        </w:rPr>
        <w:t xml:space="preserve"> potential </w:t>
      </w:r>
      <w:r w:rsidRPr="00481F97">
        <w:rPr>
          <w:rFonts w:ascii="Calibri" w:eastAsia="Aptos" w:hAnsi="Calibri"/>
          <w:kern w:val="0"/>
          <w:sz w:val="22"/>
          <w:szCs w:val="22"/>
          <w:highlight w:val="green"/>
          <w:u w:val="single"/>
          <w14:ligatures w14:val="none"/>
        </w:rPr>
        <w:t>conflicts</w:t>
      </w:r>
      <w:r w:rsidRPr="00481F97">
        <w:rPr>
          <w:rFonts w:ascii="Calibri" w:eastAsia="Aptos" w:hAnsi="Calibri"/>
          <w:kern w:val="0"/>
          <w:sz w:val="22"/>
          <w:szCs w:val="22"/>
          <w:u w:val="single"/>
          <w14:ligatures w14:val="none"/>
        </w:rPr>
        <w:t xml:space="preserve"> involving</w:t>
      </w:r>
      <w:r w:rsidRPr="00481F97">
        <w:rPr>
          <w:rFonts w:ascii="Calibri" w:eastAsia="Aptos" w:hAnsi="Calibri"/>
          <w:kern w:val="0"/>
          <w:sz w:val="16"/>
          <w:szCs w:val="22"/>
          <w14:ligatures w14:val="none"/>
        </w:rPr>
        <w:t xml:space="preserve"> two or more </w:t>
      </w:r>
      <w:r w:rsidRPr="00481F97">
        <w:rPr>
          <w:rFonts w:ascii="Calibri" w:eastAsia="Aptos" w:hAnsi="Calibri"/>
          <w:kern w:val="0"/>
          <w:sz w:val="22"/>
          <w:szCs w:val="22"/>
          <w:u w:val="single"/>
          <w14:ligatures w14:val="none"/>
        </w:rPr>
        <w:t xml:space="preserve">major economies that </w:t>
      </w:r>
      <w:r w:rsidRPr="00481F97">
        <w:rPr>
          <w:rFonts w:ascii="Calibri" w:eastAsia="Aptos" w:hAnsi="Calibri"/>
          <w:kern w:val="0"/>
          <w:sz w:val="22"/>
          <w:szCs w:val="22"/>
          <w:highlight w:val="green"/>
          <w:u w:val="single"/>
          <w14:ligatures w14:val="none"/>
        </w:rPr>
        <w:t xml:space="preserve">could </w:t>
      </w:r>
      <w:r w:rsidRPr="00481F97">
        <w:rPr>
          <w:rFonts w:ascii="Calibri" w:eastAsia="Aptos" w:hAnsi="Calibri"/>
          <w:b/>
          <w:iCs/>
          <w:kern w:val="0"/>
          <w:sz w:val="22"/>
          <w:szCs w:val="22"/>
          <w:highlight w:val="green"/>
          <w:u w:val="single"/>
          <w:bdr w:val="single" w:sz="8" w:space="0" w:color="auto" w:frame="1"/>
          <w14:ligatures w14:val="none"/>
        </w:rPr>
        <w:t>erupt</w:t>
      </w:r>
      <w:r w:rsidRPr="00481F97">
        <w:rPr>
          <w:rFonts w:ascii="Calibri" w:eastAsia="Aptos" w:hAnsi="Calibri"/>
          <w:kern w:val="0"/>
          <w:sz w:val="22"/>
          <w:szCs w:val="22"/>
          <w:u w:val="single"/>
          <w14:ligatures w14:val="none"/>
        </w:rPr>
        <w:t xml:space="preserve"> in the </w:t>
      </w:r>
      <w:proofErr w:type="gramStart"/>
      <w:r w:rsidRPr="00481F97">
        <w:rPr>
          <w:rFonts w:ascii="Calibri" w:eastAsia="Aptos" w:hAnsi="Calibri"/>
          <w:kern w:val="0"/>
          <w:sz w:val="22"/>
          <w:szCs w:val="22"/>
          <w:u w:val="single"/>
          <w14:ligatures w14:val="none"/>
        </w:rPr>
        <w:t>near-future</w:t>
      </w:r>
      <w:proofErr w:type="gramEnd"/>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any of which would</w:t>
      </w:r>
      <w:r w:rsidRPr="00481F97">
        <w:rPr>
          <w:rFonts w:ascii="Calibri" w:eastAsia="Aptos" w:hAnsi="Calibri"/>
          <w:kern w:val="0"/>
          <w:sz w:val="16"/>
          <w:szCs w:val="22"/>
          <w14:ligatures w14:val="none"/>
        </w:rPr>
        <w:t xml:space="preserve"> not only </w:t>
      </w:r>
      <w:r w:rsidRPr="00481F97">
        <w:rPr>
          <w:rFonts w:ascii="Calibri" w:eastAsia="Aptos" w:hAnsi="Calibri"/>
          <w:kern w:val="0"/>
          <w:sz w:val="22"/>
          <w:szCs w:val="22"/>
          <w:u w:val="single"/>
          <w14:ligatures w14:val="none"/>
        </w:rPr>
        <w:t xml:space="preserve">be </w:t>
      </w:r>
      <w:r w:rsidRPr="00481F97">
        <w:rPr>
          <w:rFonts w:ascii="Calibri" w:eastAsia="Aptos" w:hAnsi="Calibri"/>
          <w:kern w:val="0"/>
          <w:sz w:val="22"/>
          <w:szCs w:val="22"/>
          <w:highlight w:val="green"/>
          <w:u w:val="single"/>
          <w14:ligatures w14:val="none"/>
        </w:rPr>
        <w:t xml:space="preserve">influenced by </w:t>
      </w:r>
      <w:r w:rsidRPr="00481F97">
        <w:rPr>
          <w:rFonts w:ascii="Calibri" w:eastAsia="Aptos" w:hAnsi="Calibri"/>
          <w:b/>
          <w:iCs/>
          <w:kern w:val="0"/>
          <w:sz w:val="22"/>
          <w:szCs w:val="22"/>
          <w:highlight w:val="green"/>
          <w:u w:val="single"/>
          <w:bdr w:val="single" w:sz="8" w:space="0" w:color="auto" w:frame="1"/>
          <w14:ligatures w14:val="none"/>
        </w:rPr>
        <w:t>econ</w:t>
      </w:r>
      <w:r w:rsidRPr="00481F97">
        <w:rPr>
          <w:rFonts w:ascii="Calibri" w:eastAsia="Aptos" w:hAnsi="Calibri"/>
          <w:b/>
          <w:iCs/>
          <w:kern w:val="0"/>
          <w:sz w:val="22"/>
          <w:szCs w:val="22"/>
          <w:u w:val="single"/>
          <w:bdr w:val="single" w:sz="8" w:space="0" w:color="auto" w:frame="1"/>
          <w14:ligatures w14:val="none"/>
        </w:rPr>
        <w:t xml:space="preserve">omic </w:t>
      </w:r>
      <w:proofErr w:type="gramStart"/>
      <w:r w:rsidRPr="00481F97">
        <w:rPr>
          <w:rFonts w:ascii="Calibri" w:eastAsia="Aptos" w:hAnsi="Calibri"/>
          <w:b/>
          <w:iCs/>
          <w:kern w:val="0"/>
          <w:sz w:val="22"/>
          <w:szCs w:val="22"/>
          <w:u w:val="single"/>
          <w:bdr w:val="single" w:sz="8" w:space="0" w:color="auto" w:frame="1"/>
          <w14:ligatures w14:val="none"/>
        </w:rPr>
        <w:t>factors</w:t>
      </w:r>
      <w:r w:rsidRPr="00481F97">
        <w:rPr>
          <w:rFonts w:ascii="Calibri" w:eastAsia="Aptos" w:hAnsi="Calibri"/>
          <w:kern w:val="0"/>
          <w:sz w:val="16"/>
          <w:szCs w:val="22"/>
          <w14:ligatures w14:val="none"/>
        </w:rPr>
        <w:t>, but</w:t>
      </w:r>
      <w:proofErr w:type="gramEnd"/>
      <w:r w:rsidRPr="00481F97">
        <w:rPr>
          <w:rFonts w:ascii="Calibri" w:eastAsia="Aptos" w:hAnsi="Calibri"/>
          <w:kern w:val="0"/>
          <w:sz w:val="16"/>
          <w:szCs w:val="22"/>
          <w14:ligatures w14:val="none"/>
        </w:rPr>
        <w:t xml:space="preserve"> would also have a major impact on the economies of the combatants, as well as on the global </w:t>
      </w:r>
      <w:proofErr w:type="gramStart"/>
      <w:r w:rsidRPr="00481F97">
        <w:rPr>
          <w:rFonts w:ascii="Calibri" w:eastAsia="Aptos" w:hAnsi="Calibri"/>
          <w:kern w:val="0"/>
          <w:sz w:val="16"/>
          <w:szCs w:val="22"/>
          <w14:ligatures w14:val="none"/>
        </w:rPr>
        <w:t>economy as a whole</w:t>
      </w:r>
      <w:proofErr w:type="gramEnd"/>
      <w:r w:rsidRPr="00481F97">
        <w:rPr>
          <w:rFonts w:ascii="Calibri" w:eastAsia="Aptos" w:hAnsi="Calibri"/>
          <w:kern w:val="0"/>
          <w:sz w:val="16"/>
          <w:szCs w:val="22"/>
          <w14:ligatures w14:val="none"/>
        </w:rPr>
        <w:t>.</w:t>
      </w:r>
    </w:p>
    <w:p w14:paraId="7B05EBF1" w14:textId="77777777" w:rsidR="00481F97" w:rsidRPr="00481F97" w:rsidRDefault="00481F97" w:rsidP="00481F97">
      <w:pPr>
        <w:keepNext/>
        <w:keepLines/>
        <w:spacing w:before="40" w:after="0" w:line="259" w:lineRule="auto"/>
        <w:outlineLvl w:val="3"/>
        <w:rPr>
          <w:rFonts w:ascii="Calibri" w:eastAsiaTheme="majorEastAsia" w:hAnsi="Calibri" w:cstheme="majorBidi"/>
          <w:b/>
          <w:iCs/>
          <w:kern w:val="0"/>
          <w:sz w:val="26"/>
          <w:szCs w:val="22"/>
          <w14:ligatures w14:val="none"/>
        </w:rPr>
      </w:pPr>
      <w:r w:rsidRPr="00481F97">
        <w:rPr>
          <w:rFonts w:ascii="Calibri" w:eastAsiaTheme="majorEastAsia" w:hAnsi="Calibri" w:cstheme="majorBidi"/>
          <w:b/>
          <w:iCs/>
          <w:kern w:val="0"/>
          <w:sz w:val="26"/>
          <w:szCs w:val="22"/>
          <w14:ligatures w14:val="none"/>
        </w:rPr>
        <w:t>Aff solves by increasing enforcement --- allows regulation and surveillance</w:t>
      </w:r>
    </w:p>
    <w:p w14:paraId="2D3970C4" w14:textId="77777777" w:rsidR="00481F97" w:rsidRPr="00481F97" w:rsidRDefault="00481F97" w:rsidP="00481F97">
      <w:pPr>
        <w:spacing w:line="259" w:lineRule="auto"/>
        <w:rPr>
          <w:rFonts w:ascii="Calibri" w:hAnsi="Calibri"/>
          <w:kern w:val="0"/>
          <w:sz w:val="22"/>
          <w:szCs w:val="22"/>
          <w14:ligatures w14:val="none"/>
        </w:rPr>
      </w:pPr>
      <w:proofErr w:type="spellStart"/>
      <w:r w:rsidRPr="00481F97">
        <w:rPr>
          <w:rFonts w:ascii="Calibri" w:hAnsi="Calibri"/>
          <w:b/>
          <w:bCs/>
          <w:kern w:val="0"/>
          <w:sz w:val="26"/>
          <w:szCs w:val="22"/>
          <w14:ligatures w14:val="none"/>
        </w:rPr>
        <w:t>Pezard</w:t>
      </w:r>
      <w:proofErr w:type="spellEnd"/>
      <w:r w:rsidRPr="00481F97">
        <w:rPr>
          <w:rFonts w:ascii="Calibri" w:hAnsi="Calibri"/>
          <w:b/>
          <w:bCs/>
          <w:kern w:val="0"/>
          <w:sz w:val="26"/>
          <w:szCs w:val="22"/>
          <w14:ligatures w14:val="none"/>
        </w:rPr>
        <w:t xml:space="preserve"> </w:t>
      </w:r>
      <w:r w:rsidRPr="00481F97">
        <w:rPr>
          <w:rFonts w:ascii="Calibri" w:hAnsi="Calibri"/>
          <w:kern w:val="0"/>
          <w:sz w:val="26"/>
          <w:szCs w:val="22"/>
          <w14:ligatures w14:val="none"/>
        </w:rPr>
        <w:t>et al.</w:t>
      </w:r>
      <w:r w:rsidRPr="00481F97">
        <w:rPr>
          <w:rFonts w:ascii="Calibri" w:hAnsi="Calibri"/>
          <w:b/>
          <w:bCs/>
          <w:i/>
          <w:iCs/>
          <w:kern w:val="0"/>
          <w:sz w:val="26"/>
          <w:szCs w:val="22"/>
          <w14:ligatures w14:val="none"/>
        </w:rPr>
        <w:t xml:space="preserve"> </w:t>
      </w:r>
      <w:r w:rsidRPr="00481F97">
        <w:rPr>
          <w:rFonts w:ascii="Calibri" w:hAnsi="Calibri"/>
          <w:b/>
          <w:bCs/>
          <w:kern w:val="0"/>
          <w:sz w:val="26"/>
          <w:szCs w:val="22"/>
          <w14:ligatures w14:val="none"/>
        </w:rPr>
        <w:t>’25</w:t>
      </w:r>
      <w:r w:rsidRPr="00481F97">
        <w:rPr>
          <w:rFonts w:ascii="Calibri" w:hAnsi="Calibri"/>
          <w:kern w:val="0"/>
          <w:sz w:val="22"/>
          <w:szCs w:val="22"/>
          <w14:ligatures w14:val="none"/>
        </w:rPr>
        <w:t xml:space="preserve"> Policy and foreign relations analyst at RAND(Stephanie Pezard, Scott R. Stephenson, Eric Cooper, Katherine Anania, Zachary Barry, Kristen Gunness, Brian Sattler, 7/30/25, “The Future of Maritime Presence in the Central Arctic Ocean”, RAND, https://www.rand.org/pubs/research_reports/RRA3323-1.html) / </w:t>
      </w:r>
      <w:proofErr w:type="spellStart"/>
      <w:r w:rsidRPr="00481F97">
        <w:rPr>
          <w:rFonts w:ascii="Calibri" w:hAnsi="Calibri"/>
          <w:kern w:val="0"/>
          <w:sz w:val="22"/>
          <w:szCs w:val="22"/>
          <w14:ligatures w14:val="none"/>
        </w:rPr>
        <w:t>keyron</w:t>
      </w:r>
      <w:proofErr w:type="spellEnd"/>
    </w:p>
    <w:p w14:paraId="0FA7DE8E" w14:textId="77777777" w:rsidR="00481F97" w:rsidRPr="00481F97" w:rsidRDefault="00481F97" w:rsidP="00481F97">
      <w:pPr>
        <w:spacing w:line="259" w:lineRule="auto"/>
        <w:rPr>
          <w:rFonts w:ascii="Calibri" w:hAnsi="Calibri"/>
          <w:kern w:val="0"/>
          <w:sz w:val="16"/>
          <w:szCs w:val="22"/>
          <w14:ligatures w14:val="none"/>
        </w:rPr>
      </w:pPr>
      <w:r w:rsidRPr="00481F97">
        <w:rPr>
          <w:rFonts w:ascii="Calibri" w:hAnsi="Calibri"/>
          <w:kern w:val="0"/>
          <w:sz w:val="22"/>
          <w:szCs w:val="22"/>
          <w:highlight w:val="green"/>
          <w:u w:val="single"/>
          <w14:ligatures w14:val="none"/>
        </w:rPr>
        <w:t xml:space="preserve">Increased access to </w:t>
      </w:r>
      <w:r w:rsidRPr="00481F97">
        <w:rPr>
          <w:rFonts w:ascii="Calibri" w:hAnsi="Calibri"/>
          <w:kern w:val="0"/>
          <w:sz w:val="22"/>
          <w:szCs w:val="22"/>
          <w:u w:val="single"/>
          <w14:ligatures w14:val="none"/>
        </w:rPr>
        <w:t xml:space="preserve">the </w:t>
      </w:r>
      <w:r w:rsidRPr="00481F97">
        <w:rPr>
          <w:rFonts w:ascii="Calibri" w:hAnsi="Calibri"/>
          <w:kern w:val="0"/>
          <w:sz w:val="22"/>
          <w:szCs w:val="22"/>
          <w:highlight w:val="green"/>
          <w:u w:val="single"/>
          <w14:ligatures w14:val="none"/>
        </w:rPr>
        <w:t>Arctic</w:t>
      </w:r>
      <w:r w:rsidRPr="00481F97">
        <w:rPr>
          <w:rFonts w:ascii="Calibri" w:hAnsi="Calibri"/>
          <w:kern w:val="0"/>
          <w:sz w:val="22"/>
          <w:szCs w:val="22"/>
          <w:u w:val="single"/>
          <w14:ligatures w14:val="none"/>
        </w:rPr>
        <w:t xml:space="preserve"> may be </w:t>
      </w:r>
      <w:r w:rsidRPr="00481F97">
        <w:rPr>
          <w:rFonts w:ascii="Calibri" w:hAnsi="Calibri"/>
          <w:kern w:val="0"/>
          <w:sz w:val="22"/>
          <w:szCs w:val="22"/>
          <w:highlight w:val="green"/>
          <w:u w:val="single"/>
          <w14:ligatures w14:val="none"/>
        </w:rPr>
        <w:t>accompanied by</w:t>
      </w:r>
      <w:r w:rsidRPr="00481F97">
        <w:rPr>
          <w:rFonts w:ascii="Calibri" w:hAnsi="Calibri"/>
          <w:kern w:val="0"/>
          <w:sz w:val="22"/>
          <w:szCs w:val="22"/>
          <w:u w:val="single"/>
          <w14:ligatures w14:val="none"/>
        </w:rPr>
        <w:t xml:space="preserve"> increases in </w:t>
      </w:r>
      <w:r w:rsidRPr="00481F97">
        <w:rPr>
          <w:rFonts w:ascii="Calibri" w:hAnsi="Calibri"/>
          <w:b/>
          <w:bCs/>
          <w:kern w:val="0"/>
          <w:sz w:val="22"/>
          <w:szCs w:val="22"/>
          <w:highlight w:val="green"/>
          <w:u w:val="single"/>
          <w14:ligatures w14:val="none"/>
        </w:rPr>
        <w:t>illegal</w:t>
      </w:r>
      <w:r w:rsidRPr="00481F97">
        <w:rPr>
          <w:rFonts w:ascii="Calibri" w:hAnsi="Calibri"/>
          <w:kern w:val="0"/>
          <w:sz w:val="22"/>
          <w:szCs w:val="22"/>
          <w:highlight w:val="green"/>
          <w:u w:val="single"/>
          <w14:ligatures w14:val="none"/>
        </w:rPr>
        <w:t xml:space="preserve"> maritime activity</w:t>
      </w:r>
      <w:r w:rsidRPr="00481F97">
        <w:rPr>
          <w:rFonts w:ascii="Calibri" w:hAnsi="Calibri"/>
          <w:kern w:val="0"/>
          <w:sz w:val="22"/>
          <w:szCs w:val="22"/>
          <w:u w:val="single"/>
          <w14:ligatures w14:val="none"/>
        </w:rPr>
        <w:t xml:space="preserve"> observed in other areas of the world</w:t>
      </w:r>
      <w:r w:rsidRPr="00481F97">
        <w:rPr>
          <w:rFonts w:ascii="Calibri" w:hAnsi="Calibri"/>
          <w:kern w:val="0"/>
          <w:sz w:val="16"/>
          <w:szCs w:val="22"/>
          <w14:ligatures w14:val="none"/>
        </w:rPr>
        <w:t xml:space="preserve">, such as smuggling, transnational threats, and terrorism. Most of these activities will drive an increase in maritime law enforcement presence from coast guards and other similar agencies. Arctic sea routes may be shorter than southern routes for reaching some illicit markets and offer reduced risk of at-sea interdiction and boarding because of challenging conditions and remoteness. </w:t>
      </w:r>
      <w:r w:rsidRPr="00481F97">
        <w:rPr>
          <w:rFonts w:ascii="Calibri" w:hAnsi="Calibri"/>
          <w:kern w:val="0"/>
          <w:sz w:val="22"/>
          <w:szCs w:val="22"/>
          <w:u w:val="single"/>
          <w14:ligatures w14:val="none"/>
        </w:rPr>
        <w:t xml:space="preserve">Increased access and </w:t>
      </w:r>
      <w:r w:rsidRPr="00481F97">
        <w:rPr>
          <w:rFonts w:ascii="Calibri" w:hAnsi="Calibri"/>
          <w:kern w:val="0"/>
          <w:sz w:val="22"/>
          <w:szCs w:val="22"/>
          <w:highlight w:val="green"/>
          <w:u w:val="single"/>
          <w14:ligatures w14:val="none"/>
        </w:rPr>
        <w:t>commercial activity</w:t>
      </w:r>
      <w:r w:rsidRPr="00481F97">
        <w:rPr>
          <w:rFonts w:ascii="Calibri" w:hAnsi="Calibri"/>
          <w:kern w:val="0"/>
          <w:sz w:val="22"/>
          <w:szCs w:val="22"/>
          <w:u w:val="single"/>
          <w14:ligatures w14:val="none"/>
        </w:rPr>
        <w:t xml:space="preserve"> may </w:t>
      </w:r>
      <w:r w:rsidRPr="00481F97">
        <w:rPr>
          <w:rFonts w:ascii="Calibri" w:hAnsi="Calibri"/>
          <w:kern w:val="0"/>
          <w:sz w:val="22"/>
          <w:szCs w:val="22"/>
          <w:highlight w:val="green"/>
          <w:u w:val="single"/>
          <w14:ligatures w14:val="none"/>
        </w:rPr>
        <w:t xml:space="preserve">also increase </w:t>
      </w:r>
      <w:r w:rsidRPr="00481F97">
        <w:rPr>
          <w:rFonts w:ascii="Calibri" w:hAnsi="Calibri"/>
          <w:b/>
          <w:bCs/>
          <w:kern w:val="0"/>
          <w:sz w:val="22"/>
          <w:szCs w:val="22"/>
          <w:highlight w:val="green"/>
          <w:u w:val="single"/>
          <w14:ligatures w14:val="none"/>
        </w:rPr>
        <w:t>vulnerability to</w:t>
      </w:r>
      <w:r w:rsidRPr="00481F97">
        <w:rPr>
          <w:rFonts w:ascii="Calibri" w:hAnsi="Calibri"/>
          <w:b/>
          <w:bCs/>
          <w:kern w:val="0"/>
          <w:sz w:val="22"/>
          <w:szCs w:val="22"/>
          <w:u w:val="single"/>
          <w14:ligatures w14:val="none"/>
        </w:rPr>
        <w:t xml:space="preserve"> acts of </w:t>
      </w:r>
      <w:r w:rsidRPr="00481F97">
        <w:rPr>
          <w:rFonts w:ascii="Calibri" w:hAnsi="Calibri"/>
          <w:b/>
          <w:bCs/>
          <w:kern w:val="0"/>
          <w:sz w:val="22"/>
          <w:szCs w:val="22"/>
          <w:highlight w:val="green"/>
          <w:u w:val="single"/>
          <w14:ligatures w14:val="none"/>
        </w:rPr>
        <w:t>disruption</w:t>
      </w:r>
      <w:r w:rsidRPr="00481F97">
        <w:rPr>
          <w:rFonts w:ascii="Calibri" w:hAnsi="Calibri"/>
          <w:kern w:val="0"/>
          <w:sz w:val="22"/>
          <w:szCs w:val="22"/>
          <w:u w:val="single"/>
          <w14:ligatures w14:val="none"/>
        </w:rPr>
        <w:t xml:space="preserve">, in both peaceful and violent ways </w:t>
      </w:r>
      <w:r w:rsidRPr="00481F97">
        <w:rPr>
          <w:rFonts w:ascii="Calibri" w:hAnsi="Calibri"/>
          <w:kern w:val="0"/>
          <w:sz w:val="22"/>
          <w:szCs w:val="22"/>
          <w:highlight w:val="green"/>
          <w:u w:val="single"/>
          <w14:ligatures w14:val="none"/>
        </w:rPr>
        <w:t xml:space="preserve">by </w:t>
      </w:r>
      <w:r w:rsidRPr="00481F97">
        <w:rPr>
          <w:rFonts w:ascii="Calibri" w:hAnsi="Calibri"/>
          <w:b/>
          <w:bCs/>
          <w:kern w:val="0"/>
          <w:sz w:val="22"/>
          <w:szCs w:val="22"/>
          <w:highlight w:val="green"/>
          <w:u w:val="single"/>
          <w14:ligatures w14:val="none"/>
        </w:rPr>
        <w:t>nonstate actors</w:t>
      </w:r>
      <w:r w:rsidRPr="00481F97">
        <w:rPr>
          <w:rFonts w:ascii="Calibri" w:hAnsi="Calibri"/>
          <w:kern w:val="0"/>
          <w:sz w:val="22"/>
          <w:szCs w:val="22"/>
          <w:highlight w:val="green"/>
          <w:u w:val="single"/>
          <w14:ligatures w14:val="none"/>
        </w:rPr>
        <w:t xml:space="preserve"> aiming to </w:t>
      </w:r>
      <w:r w:rsidRPr="00481F97">
        <w:rPr>
          <w:rFonts w:ascii="Calibri" w:hAnsi="Calibri"/>
          <w:b/>
          <w:bCs/>
          <w:kern w:val="0"/>
          <w:sz w:val="22"/>
          <w:szCs w:val="22"/>
          <w:highlight w:val="green"/>
          <w:u w:val="single"/>
          <w14:ligatures w14:val="none"/>
        </w:rPr>
        <w:t>disrupt</w:t>
      </w:r>
      <w:r w:rsidRPr="00481F97">
        <w:rPr>
          <w:rFonts w:ascii="Calibri" w:hAnsi="Calibri"/>
          <w:b/>
          <w:bCs/>
          <w:kern w:val="0"/>
          <w:sz w:val="22"/>
          <w:szCs w:val="22"/>
          <w:u w:val="single"/>
          <w14:ligatures w14:val="none"/>
        </w:rPr>
        <w:t xml:space="preserve"> the </w:t>
      </w:r>
      <w:r w:rsidRPr="00481F97">
        <w:rPr>
          <w:rFonts w:ascii="Calibri" w:hAnsi="Calibri"/>
          <w:b/>
          <w:bCs/>
          <w:kern w:val="0"/>
          <w:sz w:val="22"/>
          <w:szCs w:val="22"/>
          <w:highlight w:val="green"/>
          <w:u w:val="single"/>
          <w14:ligatures w14:val="none"/>
        </w:rPr>
        <w:t>economies of entities</w:t>
      </w:r>
      <w:r w:rsidRPr="00481F97">
        <w:rPr>
          <w:rFonts w:ascii="Calibri" w:hAnsi="Calibri"/>
          <w:b/>
          <w:bCs/>
          <w:kern w:val="0"/>
          <w:sz w:val="22"/>
          <w:szCs w:val="22"/>
          <w:u w:val="single"/>
          <w14:ligatures w14:val="none"/>
        </w:rPr>
        <w:t xml:space="preserve"> with </w:t>
      </w:r>
      <w:r w:rsidRPr="00481F97">
        <w:rPr>
          <w:rFonts w:ascii="Calibri" w:hAnsi="Calibri"/>
          <w:b/>
          <w:bCs/>
          <w:kern w:val="0"/>
          <w:sz w:val="22"/>
          <w:szCs w:val="22"/>
          <w:highlight w:val="green"/>
          <w:u w:val="single"/>
          <w14:ligatures w14:val="none"/>
        </w:rPr>
        <w:t>which they have disputes</w:t>
      </w:r>
      <w:r w:rsidRPr="00481F97">
        <w:rPr>
          <w:rFonts w:ascii="Calibri" w:hAnsi="Calibri"/>
          <w:kern w:val="0"/>
          <w:sz w:val="22"/>
          <w:szCs w:val="22"/>
          <w:u w:val="single"/>
          <w14:ligatures w14:val="none"/>
        </w:rPr>
        <w:t>.</w:t>
      </w:r>
      <w:r w:rsidRPr="00481F97">
        <w:rPr>
          <w:rFonts w:ascii="Calibri" w:hAnsi="Calibri"/>
          <w:kern w:val="0"/>
          <w:sz w:val="16"/>
          <w:szCs w:val="22"/>
          <w14:ligatures w14:val="none"/>
        </w:rPr>
        <w:t xml:space="preserve"> Such acts as Greenpeace’s disruption of a Russian Arctic oil rig in 2013, as well as more violent acts, could </w:t>
      </w:r>
      <w:r w:rsidRPr="00481F97">
        <w:rPr>
          <w:rFonts w:ascii="Calibri" w:hAnsi="Calibri"/>
          <w:kern w:val="0"/>
          <w:sz w:val="22"/>
          <w:szCs w:val="22"/>
          <w:highlight w:val="green"/>
          <w:u w:val="single"/>
          <w14:ligatures w14:val="none"/>
        </w:rPr>
        <w:t>increase</w:t>
      </w:r>
      <w:r w:rsidRPr="00481F97">
        <w:rPr>
          <w:rFonts w:ascii="Calibri" w:hAnsi="Calibri"/>
          <w:kern w:val="0"/>
          <w:sz w:val="22"/>
          <w:szCs w:val="22"/>
          <w:u w:val="single"/>
          <w14:ligatures w14:val="none"/>
        </w:rPr>
        <w:t xml:space="preserve"> the </w:t>
      </w:r>
      <w:r w:rsidRPr="00481F97">
        <w:rPr>
          <w:rFonts w:ascii="Calibri" w:hAnsi="Calibri"/>
          <w:kern w:val="0"/>
          <w:sz w:val="22"/>
          <w:szCs w:val="22"/>
          <w:highlight w:val="green"/>
          <w:u w:val="single"/>
          <w14:ligatures w14:val="none"/>
        </w:rPr>
        <w:t>demand for law enforcement</w:t>
      </w:r>
      <w:r w:rsidRPr="00481F97">
        <w:rPr>
          <w:rFonts w:ascii="Calibri" w:hAnsi="Calibri"/>
          <w:kern w:val="0"/>
          <w:sz w:val="22"/>
          <w:szCs w:val="22"/>
          <w:u w:val="single"/>
          <w14:ligatures w14:val="none"/>
        </w:rPr>
        <w:t xml:space="preserve"> assets </w:t>
      </w:r>
      <w:r w:rsidRPr="00481F97">
        <w:rPr>
          <w:rFonts w:ascii="Calibri" w:hAnsi="Calibri"/>
          <w:kern w:val="0"/>
          <w:sz w:val="22"/>
          <w:szCs w:val="22"/>
          <w:highlight w:val="green"/>
          <w:u w:val="single"/>
          <w14:ligatures w14:val="none"/>
        </w:rPr>
        <w:t>that can respond</w:t>
      </w:r>
      <w:r w:rsidRPr="00481F97">
        <w:rPr>
          <w:rFonts w:ascii="Calibri" w:hAnsi="Calibri"/>
          <w:kern w:val="0"/>
          <w:sz w:val="22"/>
          <w:szCs w:val="22"/>
          <w:u w:val="single"/>
          <w14:ligatures w14:val="none"/>
        </w:rPr>
        <w:t xml:space="preserve"> in a timely manner</w:t>
      </w:r>
      <w:r w:rsidRPr="00481F97">
        <w:rPr>
          <w:rFonts w:ascii="Calibri" w:hAnsi="Calibri"/>
          <w:kern w:val="0"/>
          <w:sz w:val="16"/>
          <w:szCs w:val="22"/>
          <w14:ligatures w14:val="none"/>
        </w:rPr>
        <w:t xml:space="preserve">.101 </w:t>
      </w:r>
      <w:r w:rsidRPr="00481F97">
        <w:rPr>
          <w:rFonts w:ascii="Calibri" w:hAnsi="Calibri"/>
          <w:kern w:val="0"/>
          <w:sz w:val="22"/>
          <w:szCs w:val="22"/>
          <w:highlight w:val="green"/>
          <w:u w:val="single"/>
          <w14:ligatures w14:val="none"/>
        </w:rPr>
        <w:t>If</w:t>
      </w:r>
      <w:r w:rsidRPr="00481F97">
        <w:rPr>
          <w:rFonts w:ascii="Calibri" w:hAnsi="Calibri"/>
          <w:kern w:val="0"/>
          <w:sz w:val="22"/>
          <w:szCs w:val="22"/>
          <w:u w:val="single"/>
          <w14:ligatures w14:val="none"/>
        </w:rPr>
        <w:t xml:space="preserve"> national </w:t>
      </w:r>
      <w:r w:rsidRPr="00481F97">
        <w:rPr>
          <w:rFonts w:ascii="Calibri" w:hAnsi="Calibri"/>
          <w:kern w:val="0"/>
          <w:sz w:val="22"/>
          <w:szCs w:val="22"/>
          <w:highlight w:val="green"/>
          <w:u w:val="single"/>
          <w14:ligatures w14:val="none"/>
        </w:rPr>
        <w:t>policy shifts toward</w:t>
      </w:r>
      <w:r w:rsidRPr="00481F97">
        <w:rPr>
          <w:rFonts w:ascii="Calibri" w:hAnsi="Calibri"/>
          <w:kern w:val="0"/>
          <w:sz w:val="22"/>
          <w:szCs w:val="22"/>
          <w:u w:val="single"/>
          <w14:ligatures w14:val="none"/>
        </w:rPr>
        <w:t xml:space="preserve"> p</w:t>
      </w:r>
      <w:r w:rsidRPr="00481F97">
        <w:rPr>
          <w:rFonts w:ascii="Calibri" w:hAnsi="Calibri"/>
          <w:kern w:val="0"/>
          <w:sz w:val="22"/>
          <w:szCs w:val="22"/>
          <w:u w:val="single"/>
          <w14:ligatures w14:val="none"/>
        </w:rPr>
        <w:tab/>
      </w:r>
      <w:proofErr w:type="spellStart"/>
      <w:r w:rsidRPr="00481F97">
        <w:rPr>
          <w:rFonts w:ascii="Calibri" w:hAnsi="Calibri"/>
          <w:kern w:val="0"/>
          <w:sz w:val="22"/>
          <w:szCs w:val="22"/>
          <w:u w:val="single"/>
          <w14:ligatures w14:val="none"/>
        </w:rPr>
        <w:t>roviding</w:t>
      </w:r>
      <w:proofErr w:type="spellEnd"/>
      <w:r w:rsidRPr="00481F97">
        <w:rPr>
          <w:rFonts w:ascii="Calibri" w:hAnsi="Calibri"/>
          <w:kern w:val="0"/>
          <w:sz w:val="22"/>
          <w:szCs w:val="22"/>
          <w:u w:val="single"/>
          <w14:ligatures w14:val="none"/>
        </w:rPr>
        <w:t xml:space="preserve"> additional resources and </w:t>
      </w:r>
      <w:r w:rsidRPr="00481F97">
        <w:rPr>
          <w:rFonts w:ascii="Calibri" w:hAnsi="Calibri"/>
          <w:kern w:val="0"/>
          <w:sz w:val="22"/>
          <w:szCs w:val="22"/>
          <w:highlight w:val="green"/>
          <w:u w:val="single"/>
          <w14:ligatures w14:val="none"/>
        </w:rPr>
        <w:t>funding to maritime law</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enforcement agencies, there will</w:t>
      </w:r>
      <w:r w:rsidRPr="00481F97">
        <w:rPr>
          <w:rFonts w:ascii="Calibri" w:hAnsi="Calibri"/>
          <w:kern w:val="0"/>
          <w:sz w:val="22"/>
          <w:szCs w:val="22"/>
          <w:u w:val="single"/>
          <w14:ligatures w14:val="none"/>
        </w:rPr>
        <w:t xml:space="preserve"> likely </w:t>
      </w:r>
      <w:r w:rsidRPr="00481F97">
        <w:rPr>
          <w:rFonts w:ascii="Calibri" w:hAnsi="Calibri"/>
          <w:kern w:val="0"/>
          <w:sz w:val="22"/>
          <w:szCs w:val="22"/>
          <w:highlight w:val="green"/>
          <w:u w:val="single"/>
          <w14:ligatures w14:val="none"/>
        </w:rPr>
        <w:t>be an increase in</w:t>
      </w:r>
      <w:r w:rsidRPr="00481F97">
        <w:rPr>
          <w:rFonts w:ascii="Calibri" w:hAnsi="Calibri"/>
          <w:kern w:val="0"/>
          <w:sz w:val="22"/>
          <w:szCs w:val="22"/>
          <w:u w:val="single"/>
          <w14:ligatures w14:val="none"/>
        </w:rPr>
        <w:t xml:space="preserve"> purpose-built </w:t>
      </w:r>
      <w:r w:rsidRPr="00481F97">
        <w:rPr>
          <w:rFonts w:ascii="Calibri" w:hAnsi="Calibri"/>
          <w:kern w:val="0"/>
          <w:sz w:val="22"/>
          <w:szCs w:val="22"/>
          <w:highlight w:val="green"/>
          <w:u w:val="single"/>
          <w14:ligatures w14:val="none"/>
        </w:rPr>
        <w:t>assets to operate in</w:t>
      </w:r>
      <w:r w:rsidRPr="00481F97">
        <w:rPr>
          <w:rFonts w:ascii="Calibri" w:hAnsi="Calibri"/>
          <w:kern w:val="0"/>
          <w:sz w:val="22"/>
          <w:szCs w:val="22"/>
          <w:u w:val="single"/>
          <w14:ligatures w14:val="none"/>
        </w:rPr>
        <w:t xml:space="preserve"> state </w:t>
      </w:r>
      <w:r w:rsidRPr="00481F97">
        <w:rPr>
          <w:rFonts w:ascii="Calibri" w:hAnsi="Calibri"/>
          <w:kern w:val="0"/>
          <w:sz w:val="22"/>
          <w:szCs w:val="22"/>
          <w:highlight w:val="green"/>
          <w:u w:val="single"/>
          <w14:ligatures w14:val="none"/>
        </w:rPr>
        <w:t>EEZs and,</w:t>
      </w:r>
      <w:r w:rsidRPr="00481F97">
        <w:rPr>
          <w:rFonts w:ascii="Calibri" w:hAnsi="Calibri"/>
          <w:kern w:val="0"/>
          <w:sz w:val="22"/>
          <w:szCs w:val="22"/>
          <w:u w:val="single"/>
          <w14:ligatures w14:val="none"/>
        </w:rPr>
        <w:t xml:space="preserve"> eventually, the </w:t>
      </w:r>
      <w:r w:rsidRPr="00481F97">
        <w:rPr>
          <w:rFonts w:ascii="Calibri" w:hAnsi="Calibri"/>
          <w:kern w:val="0"/>
          <w:sz w:val="22"/>
          <w:szCs w:val="22"/>
          <w:highlight w:val="green"/>
          <w:u w:val="single"/>
          <w14:ligatures w14:val="none"/>
        </w:rPr>
        <w:t>CAO</w:t>
      </w:r>
      <w:r w:rsidRPr="00481F97">
        <w:rPr>
          <w:rFonts w:ascii="Calibri" w:hAnsi="Calibri"/>
          <w:kern w:val="0"/>
          <w:sz w:val="16"/>
          <w:szCs w:val="22"/>
          <w14:ligatures w14:val="none"/>
        </w:rPr>
        <w:t xml:space="preserve">. This investment will likely be counterbalanced by the high cost of specialized vessels and the time required to build them, as evidenced by the United States’s delayed response in building additional icebreakers.102 In addition, </w:t>
      </w:r>
      <w:r w:rsidRPr="00481F97">
        <w:rPr>
          <w:rFonts w:ascii="Calibri" w:hAnsi="Calibri"/>
          <w:kern w:val="0"/>
          <w:sz w:val="22"/>
          <w:szCs w:val="22"/>
          <w:highlight w:val="green"/>
          <w:u w:val="single"/>
          <w14:ligatures w14:val="none"/>
        </w:rPr>
        <w:t>enforcing regulations that</w:t>
      </w:r>
      <w:r w:rsidRPr="00481F97">
        <w:rPr>
          <w:rFonts w:ascii="Calibri" w:hAnsi="Calibri"/>
          <w:kern w:val="0"/>
          <w:sz w:val="22"/>
          <w:szCs w:val="22"/>
          <w:u w:val="single"/>
          <w14:ligatures w14:val="none"/>
        </w:rPr>
        <w:t xml:space="preserve"> are meant to </w:t>
      </w:r>
      <w:r w:rsidRPr="00481F97">
        <w:rPr>
          <w:rFonts w:ascii="Calibri" w:hAnsi="Calibri"/>
          <w:b/>
          <w:bCs/>
          <w:kern w:val="0"/>
          <w:sz w:val="22"/>
          <w:szCs w:val="22"/>
          <w:highlight w:val="green"/>
          <w:u w:val="single"/>
          <w14:ligatures w14:val="none"/>
        </w:rPr>
        <w:t>reduce risk of oil spills</w:t>
      </w:r>
      <w:r w:rsidRPr="00481F97">
        <w:rPr>
          <w:rFonts w:ascii="Calibri" w:hAnsi="Calibri"/>
          <w:kern w:val="0"/>
          <w:sz w:val="22"/>
          <w:szCs w:val="22"/>
          <w:highlight w:val="green"/>
          <w:u w:val="single"/>
          <w14:ligatures w14:val="none"/>
        </w:rPr>
        <w:t xml:space="preserve"> and accidents</w:t>
      </w:r>
      <w:r w:rsidRPr="00481F97">
        <w:rPr>
          <w:rFonts w:ascii="Calibri" w:hAnsi="Calibri"/>
          <w:kern w:val="0"/>
          <w:sz w:val="22"/>
          <w:szCs w:val="22"/>
          <w:u w:val="single"/>
          <w14:ligatures w14:val="none"/>
        </w:rPr>
        <w:t xml:space="preserve"> at sea</w:t>
      </w:r>
      <w:r w:rsidRPr="00481F97">
        <w:rPr>
          <w:rFonts w:ascii="Calibri" w:hAnsi="Calibri"/>
          <w:kern w:val="0"/>
          <w:sz w:val="16"/>
          <w:szCs w:val="22"/>
          <w14:ligatures w14:val="none"/>
        </w:rPr>
        <w:t xml:space="preserve">— such as those outlined in the Polar Code—will likely </w:t>
      </w:r>
      <w:r w:rsidRPr="00481F97">
        <w:rPr>
          <w:rFonts w:ascii="Calibri" w:hAnsi="Calibri"/>
          <w:kern w:val="0"/>
          <w:sz w:val="22"/>
          <w:szCs w:val="22"/>
          <w:highlight w:val="green"/>
          <w:u w:val="single"/>
          <w14:ligatures w14:val="none"/>
        </w:rPr>
        <w:t xml:space="preserve">require enhanced </w:t>
      </w:r>
      <w:r w:rsidRPr="00481F97">
        <w:rPr>
          <w:rFonts w:ascii="Calibri" w:hAnsi="Calibri"/>
          <w:kern w:val="0"/>
          <w:sz w:val="22"/>
          <w:szCs w:val="22"/>
          <w:u w:val="single"/>
          <w14:ligatures w14:val="none"/>
        </w:rPr>
        <w:t xml:space="preserve">presence of </w:t>
      </w:r>
      <w:r w:rsidRPr="00481F97">
        <w:rPr>
          <w:rFonts w:ascii="Calibri" w:hAnsi="Calibri"/>
          <w:kern w:val="0"/>
          <w:sz w:val="22"/>
          <w:szCs w:val="22"/>
          <w:highlight w:val="green"/>
          <w:u w:val="single"/>
          <w14:ligatures w14:val="none"/>
        </w:rPr>
        <w:t>law enforcement</w:t>
      </w:r>
      <w:r w:rsidRPr="00481F97">
        <w:rPr>
          <w:rFonts w:ascii="Calibri" w:hAnsi="Calibri"/>
          <w:kern w:val="0"/>
          <w:sz w:val="22"/>
          <w:szCs w:val="22"/>
          <w:u w:val="single"/>
          <w14:ligatures w14:val="none"/>
        </w:rPr>
        <w:t xml:space="preserve"> assets, including </w:t>
      </w:r>
      <w:r w:rsidRPr="00481F97">
        <w:rPr>
          <w:rFonts w:ascii="Calibri" w:hAnsi="Calibri"/>
          <w:kern w:val="0"/>
          <w:sz w:val="22"/>
          <w:szCs w:val="22"/>
          <w:highlight w:val="green"/>
          <w:u w:val="single"/>
          <w14:ligatures w14:val="none"/>
        </w:rPr>
        <w:t>crewed and uncrewed</w:t>
      </w:r>
      <w:r w:rsidRPr="00481F97">
        <w:rPr>
          <w:rFonts w:ascii="Calibri" w:hAnsi="Calibri"/>
          <w:kern w:val="0"/>
          <w:sz w:val="22"/>
          <w:szCs w:val="22"/>
          <w:u w:val="single"/>
          <w14:ligatures w14:val="none"/>
        </w:rPr>
        <w:t xml:space="preserve"> systems, such as unmanned aircraft systems.</w:t>
      </w:r>
      <w:r w:rsidRPr="00481F97">
        <w:rPr>
          <w:rFonts w:ascii="Calibri" w:hAnsi="Calibri"/>
          <w:kern w:val="0"/>
          <w:sz w:val="16"/>
          <w:szCs w:val="22"/>
          <w14:ligatures w14:val="none"/>
        </w:rPr>
        <w:t xml:space="preserve">103 However, an increase in space-based domain awareness capabilities may reduce the required asset and infrastructure footprint by enabling a more-targeted presence in specific regions of high hazard risk and where Polar Code regulations are less likely to be followed. </w:t>
      </w:r>
      <w:r w:rsidRPr="00481F97">
        <w:rPr>
          <w:rFonts w:ascii="Calibri" w:hAnsi="Calibri"/>
          <w:kern w:val="0"/>
          <w:sz w:val="22"/>
          <w:szCs w:val="22"/>
          <w:highlight w:val="green"/>
          <w:u w:val="single"/>
          <w14:ligatures w14:val="none"/>
        </w:rPr>
        <w:t>Another</w:t>
      </w:r>
      <w:r w:rsidRPr="00481F97">
        <w:rPr>
          <w:rFonts w:ascii="Calibri" w:hAnsi="Calibri"/>
          <w:kern w:val="0"/>
          <w:sz w:val="22"/>
          <w:szCs w:val="22"/>
          <w:u w:val="single"/>
          <w14:ligatures w14:val="none"/>
        </w:rPr>
        <w:t xml:space="preserve"> area for maritime law enforcement </w:t>
      </w:r>
      <w:r w:rsidRPr="00481F97">
        <w:rPr>
          <w:rFonts w:ascii="Calibri" w:hAnsi="Calibri"/>
          <w:kern w:val="0"/>
          <w:sz w:val="22"/>
          <w:szCs w:val="22"/>
          <w:highlight w:val="green"/>
          <w:u w:val="single"/>
          <w14:ligatures w14:val="none"/>
        </w:rPr>
        <w:t>will be</w:t>
      </w:r>
      <w:r w:rsidRPr="00481F97">
        <w:rPr>
          <w:rFonts w:ascii="Calibri" w:hAnsi="Calibri"/>
          <w:kern w:val="0"/>
          <w:sz w:val="22"/>
          <w:szCs w:val="22"/>
          <w:u w:val="single"/>
          <w14:ligatures w14:val="none"/>
        </w:rPr>
        <w:t xml:space="preserve"> the </w:t>
      </w:r>
      <w:r w:rsidRPr="00481F97">
        <w:rPr>
          <w:rFonts w:ascii="Calibri" w:hAnsi="Calibri"/>
          <w:b/>
          <w:bCs/>
          <w:kern w:val="0"/>
          <w:sz w:val="22"/>
          <w:szCs w:val="22"/>
          <w:highlight w:val="green"/>
          <w:u w:val="single"/>
          <w14:ligatures w14:val="none"/>
        </w:rPr>
        <w:t>protection of</w:t>
      </w:r>
      <w:r w:rsidRPr="00481F97">
        <w:rPr>
          <w:rFonts w:ascii="Calibri" w:hAnsi="Calibri"/>
          <w:b/>
          <w:bCs/>
          <w:kern w:val="0"/>
          <w:sz w:val="22"/>
          <w:szCs w:val="22"/>
          <w:u w:val="single"/>
          <w14:ligatures w14:val="none"/>
        </w:rPr>
        <w:t xml:space="preserve"> underwater </w:t>
      </w:r>
      <w:r w:rsidRPr="00481F97">
        <w:rPr>
          <w:rFonts w:ascii="Calibri" w:hAnsi="Calibri"/>
          <w:b/>
          <w:bCs/>
          <w:kern w:val="0"/>
          <w:sz w:val="22"/>
          <w:szCs w:val="22"/>
          <w:highlight w:val="green"/>
          <w:u w:val="single"/>
          <w14:ligatures w14:val="none"/>
        </w:rPr>
        <w:t>cables</w:t>
      </w:r>
      <w:r w:rsidRPr="00481F97">
        <w:rPr>
          <w:rFonts w:ascii="Calibri" w:hAnsi="Calibri"/>
          <w:kern w:val="0"/>
          <w:sz w:val="16"/>
          <w:szCs w:val="22"/>
          <w14:ligatures w14:val="none"/>
        </w:rPr>
        <w:t xml:space="preserve">. Several Arctic cables in or adjacent to the Arctic have experienced major damage in recent years: Cables used for scientific observation off the coast of Western Norway and cables connecting Svalbard to the Norwegian mainland were severed in November 2021 and January 2022, respectively.104 </w:t>
      </w:r>
      <w:r w:rsidRPr="00481F97">
        <w:rPr>
          <w:rFonts w:ascii="Calibri" w:hAnsi="Calibri"/>
          <w:kern w:val="0"/>
          <w:sz w:val="22"/>
          <w:szCs w:val="22"/>
          <w:highlight w:val="green"/>
          <w:u w:val="single"/>
          <w14:ligatures w14:val="none"/>
        </w:rPr>
        <w:t>Cables are vulnerable to</w:t>
      </w:r>
      <w:r w:rsidRPr="00481F97">
        <w:rPr>
          <w:rFonts w:ascii="Calibri" w:hAnsi="Calibri"/>
          <w:kern w:val="0"/>
          <w:sz w:val="22"/>
          <w:szCs w:val="22"/>
          <w:u w:val="single"/>
          <w14:ligatures w14:val="none"/>
        </w:rPr>
        <w:t xml:space="preserve"> rupture because of seismic </w:t>
      </w:r>
      <w:r w:rsidRPr="00481F97">
        <w:rPr>
          <w:rFonts w:ascii="Calibri" w:hAnsi="Calibri"/>
          <w:kern w:val="0"/>
          <w:sz w:val="22"/>
          <w:szCs w:val="22"/>
          <w:highlight w:val="green"/>
          <w:u w:val="single"/>
          <w14:ligatures w14:val="none"/>
        </w:rPr>
        <w:t>activity, landslides</w:t>
      </w:r>
      <w:r w:rsidRPr="00481F97">
        <w:rPr>
          <w:rFonts w:ascii="Calibri" w:hAnsi="Calibri"/>
          <w:kern w:val="0"/>
          <w:sz w:val="22"/>
          <w:szCs w:val="22"/>
          <w:u w:val="single"/>
          <w14:ligatures w14:val="none"/>
        </w:rPr>
        <w:t xml:space="preserve">, ocean </w:t>
      </w:r>
      <w:r w:rsidRPr="00481F97">
        <w:rPr>
          <w:rFonts w:ascii="Calibri" w:hAnsi="Calibri"/>
          <w:kern w:val="0"/>
          <w:sz w:val="22"/>
          <w:szCs w:val="22"/>
          <w:highlight w:val="green"/>
          <w:u w:val="single"/>
          <w14:ligatures w14:val="none"/>
        </w:rPr>
        <w:t>currents</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and</w:t>
      </w:r>
      <w:r w:rsidRPr="00481F97">
        <w:rPr>
          <w:rFonts w:ascii="Calibri" w:hAnsi="Calibri"/>
          <w:kern w:val="0"/>
          <w:sz w:val="22"/>
          <w:szCs w:val="22"/>
          <w:u w:val="single"/>
          <w14:ligatures w14:val="none"/>
        </w:rPr>
        <w:t xml:space="preserve"> damage caused by ships’ </w:t>
      </w:r>
      <w:r w:rsidRPr="00481F97">
        <w:rPr>
          <w:rFonts w:ascii="Calibri" w:hAnsi="Calibri"/>
          <w:kern w:val="0"/>
          <w:sz w:val="22"/>
          <w:szCs w:val="22"/>
          <w:highlight w:val="green"/>
          <w:u w:val="single"/>
          <w14:ligatures w14:val="none"/>
        </w:rPr>
        <w:t>anchors</w:t>
      </w:r>
      <w:r w:rsidRPr="00481F97">
        <w:rPr>
          <w:rFonts w:ascii="Calibri" w:hAnsi="Calibri"/>
          <w:kern w:val="0"/>
          <w:sz w:val="22"/>
          <w:szCs w:val="22"/>
          <w:u w:val="single"/>
          <w14:ligatures w14:val="none"/>
        </w:rPr>
        <w:t xml:space="preserve">, </w:t>
      </w:r>
      <w:r w:rsidRPr="00481F97">
        <w:rPr>
          <w:rFonts w:ascii="Calibri" w:hAnsi="Calibri"/>
          <w:b/>
          <w:bCs/>
          <w:kern w:val="0"/>
          <w:sz w:val="22"/>
          <w:szCs w:val="22"/>
          <w:highlight w:val="green"/>
          <w:u w:val="single"/>
          <w14:ligatures w14:val="none"/>
        </w:rPr>
        <w:t>whether accidental or deliberate</w:t>
      </w:r>
      <w:r w:rsidRPr="00481F97">
        <w:rPr>
          <w:rFonts w:ascii="Calibri" w:hAnsi="Calibri"/>
          <w:kern w:val="0"/>
          <w:sz w:val="16"/>
          <w:szCs w:val="22"/>
          <w14:ligatures w14:val="none"/>
        </w:rPr>
        <w:t xml:space="preserve">. Subsea cables in the CAO would be somewhat protected by the geography and remoteness of the ocean floor. Accidental disruption of undersea cables in the CAO because of ships’ anchors would be difficult because of </w:t>
      </w:r>
      <w:proofErr w:type="gramStart"/>
      <w:r w:rsidRPr="00481F97">
        <w:rPr>
          <w:rFonts w:ascii="Calibri" w:hAnsi="Calibri"/>
          <w:kern w:val="0"/>
          <w:sz w:val="16"/>
          <w:szCs w:val="22"/>
          <w14:ligatures w14:val="none"/>
        </w:rPr>
        <w:t>its</w:t>
      </w:r>
      <w:proofErr w:type="gramEnd"/>
      <w:r w:rsidRPr="00481F97">
        <w:rPr>
          <w:rFonts w:ascii="Calibri" w:hAnsi="Calibri"/>
          <w:kern w:val="0"/>
          <w:sz w:val="16"/>
          <w:szCs w:val="22"/>
          <w14:ligatures w14:val="none"/>
        </w:rPr>
        <w:t xml:space="preserve"> depth and seasonal ice cover. However, these factors also make cable repair difficult because moving ice challenges a repair ship’s ability to remain stationary over the cable. Additionally, the depth of the CAO could prohibit the use of divers and remotely operated vehicles for repairs. The importance of these </w:t>
      </w:r>
      <w:r w:rsidRPr="00481F97">
        <w:rPr>
          <w:rFonts w:ascii="Calibri" w:hAnsi="Calibri"/>
          <w:kern w:val="0"/>
          <w:sz w:val="22"/>
          <w:szCs w:val="22"/>
          <w:highlight w:val="green"/>
          <w:u w:val="single"/>
          <w14:ligatures w14:val="none"/>
        </w:rPr>
        <w:t>cables</w:t>
      </w:r>
      <w:r w:rsidRPr="00481F97">
        <w:rPr>
          <w:rFonts w:ascii="Calibri" w:hAnsi="Calibri"/>
          <w:kern w:val="0"/>
          <w:sz w:val="22"/>
          <w:szCs w:val="22"/>
          <w:u w:val="single"/>
          <w14:ligatures w14:val="none"/>
        </w:rPr>
        <w:t xml:space="preserve"> in a highly connected world, combined with the high cost of building redundant cables on this particular route, might </w:t>
      </w:r>
      <w:r w:rsidRPr="00481F97">
        <w:rPr>
          <w:rFonts w:ascii="Calibri" w:hAnsi="Calibri"/>
          <w:kern w:val="0"/>
          <w:sz w:val="22"/>
          <w:szCs w:val="22"/>
          <w:highlight w:val="green"/>
          <w:u w:val="single"/>
          <w14:ligatures w14:val="none"/>
        </w:rPr>
        <w:t xml:space="preserve">make </w:t>
      </w:r>
      <w:r w:rsidRPr="00481F97">
        <w:rPr>
          <w:rFonts w:ascii="Calibri" w:hAnsi="Calibri"/>
          <w:kern w:val="0"/>
          <w:sz w:val="22"/>
          <w:szCs w:val="22"/>
          <w:u w:val="single"/>
          <w14:ligatures w14:val="none"/>
        </w:rPr>
        <w:t xml:space="preserve">for </w:t>
      </w:r>
      <w:r w:rsidRPr="00481F97">
        <w:rPr>
          <w:rFonts w:ascii="Calibri" w:hAnsi="Calibri"/>
          <w:kern w:val="0"/>
          <w:sz w:val="22"/>
          <w:szCs w:val="22"/>
          <w:highlight w:val="green"/>
          <w:u w:val="single"/>
          <w14:ligatures w14:val="none"/>
        </w:rPr>
        <w:t>an attractive target for saboteurs</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who may be deterred by</w:t>
      </w:r>
      <w:r w:rsidRPr="00481F97">
        <w:rPr>
          <w:rFonts w:ascii="Calibri" w:hAnsi="Calibri"/>
          <w:kern w:val="0"/>
          <w:sz w:val="22"/>
          <w:szCs w:val="22"/>
          <w:u w:val="single"/>
          <w14:ligatures w14:val="none"/>
        </w:rPr>
        <w:t xml:space="preserve"> additional </w:t>
      </w:r>
      <w:r w:rsidRPr="00481F97">
        <w:rPr>
          <w:rFonts w:ascii="Calibri" w:hAnsi="Calibri"/>
          <w:kern w:val="0"/>
          <w:sz w:val="22"/>
          <w:szCs w:val="22"/>
          <w:highlight w:val="green"/>
          <w:u w:val="single"/>
          <w14:ligatures w14:val="none"/>
        </w:rPr>
        <w:t>security</w:t>
      </w:r>
      <w:r w:rsidRPr="00481F97">
        <w:rPr>
          <w:rFonts w:ascii="Calibri" w:hAnsi="Calibri"/>
          <w:kern w:val="0"/>
          <w:sz w:val="22"/>
          <w:szCs w:val="22"/>
          <w:u w:val="single"/>
          <w14:ligatures w14:val="none"/>
        </w:rPr>
        <w:t xml:space="preserve"> presence.</w:t>
      </w:r>
      <w:r w:rsidRPr="00481F97">
        <w:rPr>
          <w:rFonts w:ascii="Calibri" w:hAnsi="Calibri"/>
          <w:kern w:val="0"/>
          <w:sz w:val="16"/>
          <w:szCs w:val="22"/>
          <w14:ligatures w14:val="none"/>
        </w:rPr>
        <w:t xml:space="preserve">105 Finally, a more hypothetical driver for a military presence in the Arctic may be the unresolved and overlapping claims around extensions of Arctic states’ continental shelves. </w:t>
      </w:r>
    </w:p>
    <w:p w14:paraId="3611AEC6" w14:textId="77777777" w:rsidR="00481F97" w:rsidRPr="00481F97" w:rsidRDefault="00481F97" w:rsidP="00481F9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481F97">
        <w:rPr>
          <w:rFonts w:ascii="Calibri" w:eastAsiaTheme="majorEastAsia" w:hAnsi="Calibri" w:cstheme="majorBidi"/>
          <w:b/>
          <w:kern w:val="0"/>
          <w:sz w:val="32"/>
          <w:u w:val="single"/>
          <w14:ligatures w14:val="none"/>
        </w:rPr>
        <w:t>1AC --- Plan</w:t>
      </w:r>
    </w:p>
    <w:p w14:paraId="5F6ABCD1" w14:textId="2C9EEEF4" w:rsidR="00481F97" w:rsidRPr="00481F97" w:rsidRDefault="00481F97" w:rsidP="00481F97">
      <w:pPr>
        <w:spacing w:line="259" w:lineRule="auto"/>
        <w:rPr>
          <w:rFonts w:ascii="Calibri" w:hAnsi="Calibri"/>
          <w:b/>
          <w:bCs/>
          <w:kern w:val="0"/>
          <w:sz w:val="26"/>
          <w:szCs w:val="26"/>
          <w14:ligatures w14:val="none"/>
        </w:rPr>
      </w:pPr>
      <w:r w:rsidRPr="00481F97">
        <w:rPr>
          <w:rFonts w:ascii="Calibri" w:hAnsi="Calibri"/>
          <w:b/>
          <w:bCs/>
          <w:kern w:val="0"/>
          <w:sz w:val="26"/>
          <w:szCs w:val="26"/>
          <w14:ligatures w14:val="none"/>
        </w:rPr>
        <w:t xml:space="preserve">Thus: The United States federal government should increase its maritime law development of the </w:t>
      </w:r>
      <w:r w:rsidR="000A5934">
        <w:rPr>
          <w:rFonts w:ascii="Calibri" w:hAnsi="Calibri"/>
          <w:b/>
          <w:bCs/>
          <w:kern w:val="0"/>
          <w:sz w:val="26"/>
          <w:szCs w:val="26"/>
          <w14:ligatures w14:val="none"/>
        </w:rPr>
        <w:t>A</w:t>
      </w:r>
      <w:r w:rsidRPr="00481F97">
        <w:rPr>
          <w:rFonts w:ascii="Calibri" w:hAnsi="Calibri"/>
          <w:b/>
          <w:bCs/>
          <w:kern w:val="0"/>
          <w:sz w:val="26"/>
          <w:szCs w:val="26"/>
          <w14:ligatures w14:val="none"/>
        </w:rPr>
        <w:t>rctic</w:t>
      </w:r>
    </w:p>
    <w:p w14:paraId="1CDA846E" w14:textId="77777777" w:rsidR="00481F97" w:rsidRPr="00481F97" w:rsidRDefault="00481F97" w:rsidP="00481F9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481F97">
        <w:rPr>
          <w:rFonts w:ascii="Calibri" w:eastAsiaTheme="majorEastAsia" w:hAnsi="Calibri" w:cstheme="majorBidi"/>
          <w:b/>
          <w:kern w:val="0"/>
          <w:sz w:val="32"/>
          <w:u w:val="single"/>
          <w14:ligatures w14:val="none"/>
        </w:rPr>
        <w:t>1AC --- Spills</w:t>
      </w:r>
    </w:p>
    <w:p w14:paraId="06173606" w14:textId="77777777" w:rsidR="00481F97" w:rsidRPr="00481F97" w:rsidRDefault="00481F97" w:rsidP="00481F97">
      <w:pPr>
        <w:spacing w:line="259" w:lineRule="auto"/>
        <w:rPr>
          <w:rFonts w:ascii="Calibri" w:hAnsi="Calibri"/>
          <w:b/>
          <w:bCs/>
          <w:kern w:val="0"/>
          <w:sz w:val="26"/>
          <w:szCs w:val="26"/>
          <w:u w:val="single"/>
          <w14:ligatures w14:val="none"/>
        </w:rPr>
      </w:pPr>
      <w:r w:rsidRPr="00481F97">
        <w:rPr>
          <w:rFonts w:ascii="Calibri" w:hAnsi="Calibri"/>
          <w:b/>
          <w:bCs/>
          <w:kern w:val="0"/>
          <w:sz w:val="26"/>
          <w:szCs w:val="26"/>
          <w14:ligatures w14:val="none"/>
        </w:rPr>
        <w:t xml:space="preserve">Advantage two </w:t>
      </w:r>
      <w:proofErr w:type="gramStart"/>
      <w:r w:rsidRPr="00481F97">
        <w:rPr>
          <w:rFonts w:ascii="Calibri" w:hAnsi="Calibri"/>
          <w:b/>
          <w:bCs/>
          <w:kern w:val="0"/>
          <w:sz w:val="26"/>
          <w:szCs w:val="26"/>
          <w14:ligatures w14:val="none"/>
        </w:rPr>
        <w:t>is</w:t>
      </w:r>
      <w:proofErr w:type="gramEnd"/>
      <w:r w:rsidRPr="00481F97">
        <w:rPr>
          <w:rFonts w:ascii="Calibri" w:hAnsi="Calibri"/>
          <w:b/>
          <w:bCs/>
          <w:kern w:val="0"/>
          <w:sz w:val="26"/>
          <w:szCs w:val="26"/>
          <w14:ligatures w14:val="none"/>
        </w:rPr>
        <w:t xml:space="preserve"> </w:t>
      </w:r>
      <w:r w:rsidRPr="00481F97">
        <w:rPr>
          <w:rFonts w:ascii="Calibri" w:hAnsi="Calibri"/>
          <w:b/>
          <w:bCs/>
          <w:kern w:val="0"/>
          <w:sz w:val="26"/>
          <w:szCs w:val="26"/>
          <w:u w:val="single"/>
          <w14:ligatures w14:val="none"/>
        </w:rPr>
        <w:t>SPILLS:</w:t>
      </w:r>
    </w:p>
    <w:p w14:paraId="43803149" w14:textId="77777777" w:rsidR="00481F97" w:rsidRPr="00481F97" w:rsidRDefault="00481F97" w:rsidP="00481F97">
      <w:pPr>
        <w:keepNext/>
        <w:keepLines/>
        <w:spacing w:before="40" w:after="0" w:line="259"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Increased shipping </w:t>
      </w:r>
      <w:r w:rsidRPr="00481F97">
        <w:rPr>
          <w:rFonts w:ascii="Calibri" w:eastAsia="Times New Roman" w:hAnsi="Calibri" w:cs="Times New Roman"/>
          <w:b/>
          <w:iCs/>
          <w:kern w:val="0"/>
          <w:sz w:val="26"/>
          <w:szCs w:val="22"/>
          <w:u w:val="single"/>
          <w14:ligatures w14:val="none"/>
        </w:rPr>
        <w:t>guarantee</w:t>
      </w:r>
      <w:r w:rsidRPr="00481F97">
        <w:rPr>
          <w:rFonts w:ascii="Calibri" w:eastAsia="Times New Roman" w:hAnsi="Calibri" w:cs="Times New Roman"/>
          <w:b/>
          <w:iCs/>
          <w:kern w:val="0"/>
          <w:sz w:val="26"/>
          <w:szCs w:val="22"/>
          <w14:ligatures w14:val="none"/>
        </w:rPr>
        <w:t xml:space="preserve"> oil spills without </w:t>
      </w:r>
      <w:r w:rsidRPr="00481F97">
        <w:rPr>
          <w:rFonts w:ascii="Calibri" w:eastAsia="Times New Roman" w:hAnsi="Calibri" w:cs="Times New Roman"/>
          <w:b/>
          <w:iCs/>
          <w:kern w:val="0"/>
          <w:sz w:val="26"/>
          <w:szCs w:val="22"/>
          <w:u w:val="single"/>
          <w14:ligatures w14:val="none"/>
        </w:rPr>
        <w:t>change</w:t>
      </w:r>
      <w:r w:rsidRPr="00481F97">
        <w:rPr>
          <w:rFonts w:ascii="Calibri" w:eastAsia="Times New Roman" w:hAnsi="Calibri" w:cs="Times New Roman"/>
          <w:b/>
          <w:iCs/>
          <w:kern w:val="0"/>
          <w:sz w:val="26"/>
          <w:szCs w:val="22"/>
          <w14:ligatures w14:val="none"/>
        </w:rPr>
        <w:t xml:space="preserve">---Maritime governance is </w:t>
      </w:r>
      <w:r w:rsidRPr="00481F97">
        <w:rPr>
          <w:rFonts w:ascii="Calibri" w:eastAsia="Times New Roman" w:hAnsi="Calibri" w:cs="Times New Roman"/>
          <w:b/>
          <w:iCs/>
          <w:kern w:val="0"/>
          <w:sz w:val="26"/>
          <w:szCs w:val="22"/>
          <w:u w:val="single"/>
          <w14:ligatures w14:val="none"/>
        </w:rPr>
        <w:t>key</w:t>
      </w:r>
      <w:r w:rsidRPr="00481F97">
        <w:rPr>
          <w:rFonts w:ascii="Calibri" w:eastAsia="Times New Roman" w:hAnsi="Calibri" w:cs="Times New Roman"/>
          <w:b/>
          <w:iCs/>
          <w:kern w:val="0"/>
          <w:sz w:val="26"/>
          <w:szCs w:val="22"/>
          <w14:ligatures w14:val="none"/>
        </w:rPr>
        <w:t xml:space="preserve"> to solve.</w:t>
      </w:r>
    </w:p>
    <w:p w14:paraId="27EFA4B3" w14:textId="77777777" w:rsidR="00481F97" w:rsidRPr="00481F97" w:rsidRDefault="00481F97" w:rsidP="00481F97">
      <w:pPr>
        <w:spacing w:line="259"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Chen </w:t>
      </w:r>
      <w:r w:rsidRPr="00481F97">
        <w:rPr>
          <w:rFonts w:ascii="Calibri" w:eastAsia="Calibri" w:hAnsi="Calibri"/>
          <w:kern w:val="0"/>
          <w:sz w:val="26"/>
          <w:szCs w:val="22"/>
          <w14:ligatures w14:val="none"/>
        </w:rPr>
        <w:t>et al.</w:t>
      </w:r>
      <w:r w:rsidRPr="00481F97">
        <w:rPr>
          <w:rFonts w:ascii="Calibri" w:eastAsia="Calibri" w:hAnsi="Calibri"/>
          <w:b/>
          <w:bCs/>
          <w:kern w:val="0"/>
          <w:sz w:val="26"/>
          <w:szCs w:val="22"/>
          <w14:ligatures w14:val="none"/>
        </w:rPr>
        <w:t xml:space="preserve"> 22</w:t>
      </w:r>
      <w:r w:rsidRPr="00481F97">
        <w:rPr>
          <w:rFonts w:ascii="Calibri" w:eastAsia="Calibri" w:hAnsi="Calibri"/>
          <w:kern w:val="0"/>
          <w:sz w:val="22"/>
          <w:szCs w:val="22"/>
          <w14:ligatures w14:val="none"/>
        </w:rPr>
        <w:t xml:space="preserve"> (</w:t>
      </w:r>
      <w:proofErr w:type="spellStart"/>
      <w:r w:rsidRPr="00481F97">
        <w:rPr>
          <w:rFonts w:ascii="Calibri" w:eastAsia="Calibri" w:hAnsi="Calibri"/>
          <w:kern w:val="0"/>
          <w:sz w:val="22"/>
          <w:szCs w:val="22"/>
          <w14:ligatures w14:val="none"/>
        </w:rPr>
        <w:t>Xinqiang</w:t>
      </w:r>
      <w:proofErr w:type="spellEnd"/>
      <w:r w:rsidRPr="00481F97">
        <w:rPr>
          <w:rFonts w:ascii="Calibri" w:eastAsia="Calibri" w:hAnsi="Calibri"/>
          <w:kern w:val="0"/>
          <w:sz w:val="22"/>
          <w:szCs w:val="22"/>
          <w14:ligatures w14:val="none"/>
        </w:rPr>
        <w:t xml:space="preserve">, 9-1-2022, "Quantifying Arctic oil spilling event risk by integrating an analytic network process and a fuzzy comprehensive evaluation model", Elsevier, https://www.sciencedirect.com/science/article/pii/S0964569122003027) / </w:t>
      </w:r>
      <w:proofErr w:type="spellStart"/>
      <w:r w:rsidRPr="00481F97">
        <w:rPr>
          <w:rFonts w:ascii="Calibri" w:eastAsia="Calibri" w:hAnsi="Calibri"/>
          <w:kern w:val="0"/>
          <w:sz w:val="22"/>
          <w:szCs w:val="22"/>
          <w14:ligatures w14:val="none"/>
        </w:rPr>
        <w:t>keyron</w:t>
      </w:r>
      <w:proofErr w:type="spellEnd"/>
    </w:p>
    <w:p w14:paraId="2F8E1F13" w14:textId="77777777" w:rsidR="00481F97" w:rsidRPr="00481F97" w:rsidRDefault="00481F97" w:rsidP="00481F97">
      <w:pPr>
        <w:spacing w:line="259" w:lineRule="auto"/>
        <w:rPr>
          <w:rFonts w:ascii="Calibri" w:eastAsia="Calibri" w:hAnsi="Calibri"/>
          <w:kern w:val="0"/>
          <w:sz w:val="14"/>
          <w:szCs w:val="22"/>
          <w14:ligatures w14:val="none"/>
        </w:rPr>
      </w:pPr>
      <w:r w:rsidRPr="00481F97">
        <w:rPr>
          <w:rFonts w:ascii="Calibri" w:eastAsia="Calibri" w:hAnsi="Calibri"/>
          <w:kern w:val="0"/>
          <w:sz w:val="22"/>
          <w:szCs w:val="22"/>
          <w:highlight w:val="green"/>
          <w:u w:val="single"/>
          <w14:ligatures w14:val="none"/>
        </w:rPr>
        <w:t>Arctic</w:t>
      </w:r>
      <w:r w:rsidRPr="00481F97">
        <w:rPr>
          <w:rFonts w:ascii="Calibri" w:eastAsia="Calibri" w:hAnsi="Calibri"/>
          <w:kern w:val="0"/>
          <w:sz w:val="22"/>
          <w:szCs w:val="22"/>
          <w:u w:val="single"/>
          <w14:ligatures w14:val="none"/>
        </w:rPr>
        <w:t xml:space="preserve"> area is considered as a </w:t>
      </w:r>
      <w:r w:rsidRPr="00481F97">
        <w:rPr>
          <w:rFonts w:ascii="Calibri" w:eastAsia="Calibri" w:hAnsi="Calibri"/>
          <w:kern w:val="0"/>
          <w:sz w:val="22"/>
          <w:szCs w:val="22"/>
          <w:highlight w:val="green"/>
          <w:u w:val="single"/>
          <w14:ligatures w14:val="none"/>
        </w:rPr>
        <w:t>cost-effective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waterway</w:t>
      </w:r>
      <w:r w:rsidRPr="00481F97">
        <w:rPr>
          <w:rFonts w:ascii="Calibri" w:eastAsia="Calibri" w:hAnsi="Calibri"/>
          <w:kern w:val="0"/>
          <w:sz w:val="22"/>
          <w:szCs w:val="22"/>
          <w:u w:val="single"/>
          <w14:ligatures w14:val="none"/>
        </w:rPr>
        <w:t xml:space="preserve"> for transferring goods among different countries due to the advantage of </w:t>
      </w:r>
      <w:proofErr w:type="gramStart"/>
      <w:r w:rsidRPr="00481F97">
        <w:rPr>
          <w:rFonts w:ascii="Calibri" w:eastAsia="Calibri" w:hAnsi="Calibri"/>
          <w:kern w:val="0"/>
          <w:sz w:val="22"/>
          <w:szCs w:val="22"/>
          <w:u w:val="single"/>
          <w14:ligatures w14:val="none"/>
        </w:rPr>
        <w:t>significant</w:t>
      </w:r>
      <w:proofErr w:type="gramEnd"/>
      <w:r w:rsidRPr="00481F97">
        <w:rPr>
          <w:rFonts w:ascii="Calibri" w:eastAsia="Calibri" w:hAnsi="Calibri"/>
          <w:kern w:val="0"/>
          <w:sz w:val="22"/>
          <w:szCs w:val="22"/>
          <w:u w:val="single"/>
          <w14:ligatures w14:val="none"/>
        </w:rPr>
        <w:t xml:space="preserve"> less traveling distance</w:t>
      </w:r>
      <w:r w:rsidRPr="00481F97">
        <w:rPr>
          <w:rFonts w:ascii="Calibri" w:eastAsia="Calibri" w:hAnsi="Calibri"/>
          <w:kern w:val="0"/>
          <w:sz w:val="14"/>
          <w:szCs w:val="22"/>
          <w14:ligatures w14:val="none"/>
        </w:rPr>
        <w:t xml:space="preserve">. It is noted that ice in the Arctic area experience an increasing melting tendency, which motivates varied exploitation activities in the Arctic area. In that manner, the </w:t>
      </w:r>
      <w:proofErr w:type="gramStart"/>
      <w:r w:rsidRPr="00481F97">
        <w:rPr>
          <w:rFonts w:ascii="Calibri" w:eastAsia="Calibri" w:hAnsi="Calibri"/>
          <w:kern w:val="0"/>
          <w:sz w:val="14"/>
          <w:szCs w:val="22"/>
          <w14:ligatures w14:val="none"/>
        </w:rPr>
        <w:t>potentially-performed</w:t>
      </w:r>
      <w:proofErr w:type="gramEnd"/>
      <w:r w:rsidRPr="00481F97">
        <w:rPr>
          <w:rFonts w:ascii="Calibri" w:eastAsia="Calibri" w:hAnsi="Calibri"/>
          <w:kern w:val="0"/>
          <w:sz w:val="14"/>
          <w:szCs w:val="22"/>
          <w14:ligatures w14:val="none"/>
        </w:rPr>
        <w:t xml:space="preserve"> maritime activities may impose additional threat to the Arctic environment protection (Panahi et al., 2021). More specifically, potential pollution caused by maritime accidents, such as ship collision, may impose serious </w:t>
      </w:r>
      <w:proofErr w:type="gramStart"/>
      <w:r w:rsidRPr="00481F97">
        <w:rPr>
          <w:rFonts w:ascii="Calibri" w:eastAsia="Calibri" w:hAnsi="Calibri"/>
          <w:kern w:val="0"/>
          <w:sz w:val="14"/>
          <w:szCs w:val="22"/>
          <w14:ligatures w14:val="none"/>
        </w:rPr>
        <w:t>threat</w:t>
      </w:r>
      <w:proofErr w:type="gramEnd"/>
      <w:r w:rsidRPr="00481F97">
        <w:rPr>
          <w:rFonts w:ascii="Calibri" w:eastAsia="Calibri" w:hAnsi="Calibri"/>
          <w:kern w:val="0"/>
          <w:sz w:val="14"/>
          <w:szCs w:val="22"/>
          <w14:ligatures w14:val="none"/>
        </w:rPr>
        <w:t xml:space="preserve"> to human health, economic development, and thus </w:t>
      </w:r>
      <w:proofErr w:type="gramStart"/>
      <w:r w:rsidRPr="00481F97">
        <w:rPr>
          <w:rFonts w:ascii="Calibri" w:eastAsia="Calibri" w:hAnsi="Calibri"/>
          <w:kern w:val="0"/>
          <w:sz w:val="14"/>
          <w:szCs w:val="22"/>
          <w14:ligatures w14:val="none"/>
        </w:rPr>
        <w:t>obtains</w:t>
      </w:r>
      <w:proofErr w:type="gramEnd"/>
      <w:r w:rsidRPr="00481F97">
        <w:rPr>
          <w:rFonts w:ascii="Calibri" w:eastAsia="Calibri" w:hAnsi="Calibri"/>
          <w:kern w:val="0"/>
          <w:sz w:val="14"/>
          <w:szCs w:val="22"/>
          <w14:ligatures w14:val="none"/>
        </w:rPr>
        <w:t xml:space="preserve"> many focuses in the field (Yu et al., 2021). </w:t>
      </w:r>
      <w:r w:rsidRPr="00481F97">
        <w:rPr>
          <w:rFonts w:ascii="Calibri" w:eastAsia="Calibri" w:hAnsi="Calibri"/>
          <w:kern w:val="0"/>
          <w:sz w:val="22"/>
          <w:szCs w:val="22"/>
          <w:highlight w:val="green"/>
          <w:u w:val="single"/>
          <w14:ligatures w14:val="none"/>
        </w:rPr>
        <w:t>Oil leakage</w:t>
      </w:r>
      <w:r w:rsidRPr="00481F97">
        <w:rPr>
          <w:rFonts w:ascii="Calibri" w:eastAsia="Calibri" w:hAnsi="Calibri"/>
          <w:kern w:val="0"/>
          <w:sz w:val="22"/>
          <w:szCs w:val="22"/>
          <w:u w:val="single"/>
          <w14:ligatures w14:val="none"/>
        </w:rPr>
        <w:t xml:space="preserve"> is a straightforward </w:t>
      </w:r>
      <w:r w:rsidRPr="00481F97">
        <w:rPr>
          <w:rFonts w:ascii="Calibri" w:eastAsia="Calibri" w:hAnsi="Calibri"/>
          <w:kern w:val="0"/>
          <w:sz w:val="22"/>
          <w:szCs w:val="22"/>
          <w:highlight w:val="green"/>
          <w:u w:val="single"/>
          <w14:ligatures w14:val="none"/>
        </w:rPr>
        <w:t>result</w:t>
      </w:r>
      <w:r w:rsidRPr="00481F97">
        <w:rPr>
          <w:rFonts w:ascii="Calibri" w:eastAsia="Calibri" w:hAnsi="Calibri"/>
          <w:kern w:val="0"/>
          <w:sz w:val="22"/>
          <w:szCs w:val="22"/>
          <w:u w:val="single"/>
          <w14:ligatures w14:val="none"/>
        </w:rPr>
        <w:t xml:space="preserve"> in a ship collision event, which may </w:t>
      </w:r>
      <w:r w:rsidRPr="00481F97">
        <w:rPr>
          <w:rFonts w:ascii="Calibri" w:eastAsia="Calibri" w:hAnsi="Calibri"/>
          <w:b/>
          <w:bCs/>
          <w:kern w:val="0"/>
          <w:sz w:val="22"/>
          <w:szCs w:val="22"/>
          <w:highlight w:val="green"/>
          <w:u w:val="single"/>
          <w14:ligatures w14:val="none"/>
        </w:rPr>
        <w:t>permanently pollute</w:t>
      </w:r>
      <w:r w:rsidRPr="00481F97">
        <w:rPr>
          <w:rFonts w:ascii="Calibri" w:eastAsia="Calibri" w:hAnsi="Calibri"/>
          <w:b/>
          <w:bCs/>
          <w:kern w:val="0"/>
          <w:sz w:val="22"/>
          <w:szCs w:val="22"/>
          <w:u w:val="single"/>
          <w14:ligatures w14:val="none"/>
        </w:rPr>
        <w:t xml:space="preserve"> the </w:t>
      </w:r>
      <w:r w:rsidRPr="00481F97">
        <w:rPr>
          <w:rFonts w:ascii="Calibri" w:eastAsia="Calibri" w:hAnsi="Calibri"/>
          <w:b/>
          <w:bCs/>
          <w:kern w:val="0"/>
          <w:sz w:val="22"/>
          <w:szCs w:val="22"/>
          <w:highlight w:val="green"/>
          <w:u w:val="single"/>
          <w14:ligatures w14:val="none"/>
        </w:rPr>
        <w:t>eco</w:t>
      </w:r>
      <w:r w:rsidRPr="00481F97">
        <w:rPr>
          <w:rFonts w:ascii="Calibri" w:eastAsia="Calibri" w:hAnsi="Calibri"/>
          <w:b/>
          <w:bCs/>
          <w:kern w:val="0"/>
          <w:sz w:val="22"/>
          <w:szCs w:val="22"/>
          <w:u w:val="single"/>
          <w14:ligatures w14:val="none"/>
        </w:rPr>
        <w:t>logical environment</w:t>
      </w:r>
      <w:r w:rsidRPr="00481F97">
        <w:rPr>
          <w:rFonts w:ascii="Calibri" w:eastAsia="Calibri" w:hAnsi="Calibri"/>
          <w:kern w:val="0"/>
          <w:sz w:val="22"/>
          <w:szCs w:val="22"/>
          <w:u w:val="single"/>
          <w14:ligatures w14:val="none"/>
        </w:rPr>
        <w:t xml:space="preserve"> in the </w:t>
      </w:r>
      <w:r w:rsidRPr="00481F97">
        <w:rPr>
          <w:rFonts w:ascii="Calibri" w:eastAsia="Calibri" w:hAnsi="Calibri"/>
          <w:kern w:val="0"/>
          <w:sz w:val="22"/>
          <w:szCs w:val="22"/>
          <w:highlight w:val="green"/>
          <w:u w:val="single"/>
          <w14:ligatures w14:val="none"/>
        </w:rPr>
        <w:t>Arctic</w:t>
      </w:r>
      <w:r w:rsidRPr="00481F97">
        <w:rPr>
          <w:rFonts w:ascii="Calibri" w:eastAsia="Calibri" w:hAnsi="Calibri"/>
          <w:kern w:val="0"/>
          <w:sz w:val="22"/>
          <w:szCs w:val="22"/>
          <w:u w:val="single"/>
          <w14:ligatures w14:val="none"/>
        </w:rPr>
        <w:t xml:space="preserve"> region</w:t>
      </w:r>
      <w:r w:rsidRPr="00481F97">
        <w:rPr>
          <w:rFonts w:ascii="Calibri" w:eastAsia="Calibri" w:hAnsi="Calibri"/>
          <w:kern w:val="0"/>
          <w:sz w:val="14"/>
          <w:szCs w:val="22"/>
          <w14:ligatures w14:val="none"/>
        </w:rPr>
        <w:t xml:space="preserve"> (e.g., permanent permafrost zone) (Ma et al., 2020). </w:t>
      </w:r>
      <w:r w:rsidRPr="00481F97">
        <w:rPr>
          <w:rFonts w:ascii="Calibri" w:eastAsia="Calibri" w:hAnsi="Calibri"/>
          <w:kern w:val="0"/>
          <w:sz w:val="22"/>
          <w:szCs w:val="22"/>
          <w:u w:val="single"/>
          <w14:ligatures w14:val="none"/>
        </w:rPr>
        <w:t xml:space="preserve">Ship </w:t>
      </w:r>
      <w:r w:rsidRPr="00481F97">
        <w:rPr>
          <w:rFonts w:ascii="Calibri" w:eastAsia="Calibri" w:hAnsi="Calibri"/>
          <w:kern w:val="0"/>
          <w:sz w:val="22"/>
          <w:szCs w:val="22"/>
          <w:highlight w:val="green"/>
          <w:u w:val="single"/>
          <w14:ligatures w14:val="none"/>
        </w:rPr>
        <w:t>oil-spilling</w:t>
      </w:r>
      <w:r w:rsidRPr="00481F97">
        <w:rPr>
          <w:rFonts w:ascii="Calibri" w:eastAsia="Calibri" w:hAnsi="Calibri"/>
          <w:kern w:val="0"/>
          <w:sz w:val="22"/>
          <w:szCs w:val="22"/>
          <w:u w:val="single"/>
          <w14:ligatures w14:val="none"/>
        </w:rPr>
        <w:t xml:space="preserve"> pollution is considered as a type of </w:t>
      </w:r>
      <w:r w:rsidRPr="00481F97">
        <w:rPr>
          <w:rFonts w:ascii="Calibri" w:eastAsia="Calibri" w:hAnsi="Calibri"/>
          <w:kern w:val="0"/>
          <w:sz w:val="22"/>
          <w:szCs w:val="22"/>
          <w:highlight w:val="green"/>
          <w:u w:val="single"/>
          <w14:ligatures w14:val="none"/>
        </w:rPr>
        <w:t>primary</w:t>
      </w:r>
      <w:r w:rsidRPr="00481F97">
        <w:rPr>
          <w:rFonts w:ascii="Calibri" w:eastAsia="Calibri" w:hAnsi="Calibri"/>
          <w:kern w:val="0"/>
          <w:sz w:val="22"/>
          <w:szCs w:val="22"/>
          <w:u w:val="single"/>
          <w14:ligatures w14:val="none"/>
        </w:rPr>
        <w:t xml:space="preserve"> environmental pollution sources around the Arctic regio</w:t>
      </w:r>
      <w:r w:rsidRPr="00481F97">
        <w:rPr>
          <w:rFonts w:ascii="Calibri" w:eastAsia="Calibri" w:hAnsi="Calibri"/>
          <w:kern w:val="0"/>
          <w:sz w:val="14"/>
          <w:szCs w:val="22"/>
          <w14:ligatures w14:val="none"/>
        </w:rPr>
        <w:t xml:space="preserve">n (Ma et al., 2021a).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 xml:space="preserve">increasing </w:t>
      </w:r>
      <w:r w:rsidRPr="00481F97">
        <w:rPr>
          <w:rFonts w:ascii="Calibri" w:eastAsia="Calibri" w:hAnsi="Calibri"/>
          <w:kern w:val="0"/>
          <w:sz w:val="22"/>
          <w:szCs w:val="22"/>
          <w:u w:val="single"/>
          <w14:ligatures w14:val="none"/>
        </w:rPr>
        <w:t xml:space="preserve">maritime </w:t>
      </w:r>
      <w:r w:rsidRPr="00481F97">
        <w:rPr>
          <w:rFonts w:ascii="Calibri" w:eastAsia="Calibri" w:hAnsi="Calibri"/>
          <w:kern w:val="0"/>
          <w:sz w:val="22"/>
          <w:szCs w:val="22"/>
          <w:highlight w:val="green"/>
          <w:u w:val="single"/>
          <w14:ligatures w14:val="none"/>
        </w:rPr>
        <w:t>traffic</w:t>
      </w:r>
      <w:r w:rsidRPr="00481F97">
        <w:rPr>
          <w:rFonts w:ascii="Calibri" w:eastAsia="Calibri" w:hAnsi="Calibri"/>
          <w:kern w:val="0"/>
          <w:sz w:val="22"/>
          <w:szCs w:val="22"/>
          <w:u w:val="single"/>
          <w14:ligatures w14:val="none"/>
        </w:rPr>
        <w:t xml:space="preserve"> volume in the region </w:t>
      </w:r>
      <w:r w:rsidRPr="00481F97">
        <w:rPr>
          <w:rFonts w:ascii="Calibri" w:eastAsia="Calibri" w:hAnsi="Calibri"/>
          <w:kern w:val="0"/>
          <w:sz w:val="22"/>
          <w:szCs w:val="22"/>
          <w:highlight w:val="green"/>
          <w:u w:val="single"/>
          <w14:ligatures w14:val="none"/>
        </w:rPr>
        <w:t>stimulates</w:t>
      </w:r>
      <w:r w:rsidRPr="00481F97">
        <w:rPr>
          <w:rFonts w:ascii="Calibri" w:eastAsia="Calibri" w:hAnsi="Calibri"/>
          <w:kern w:val="0"/>
          <w:sz w:val="22"/>
          <w:szCs w:val="22"/>
          <w:u w:val="single"/>
          <w14:ligatures w14:val="none"/>
        </w:rPr>
        <w:t xml:space="preserve"> additional </w:t>
      </w:r>
      <w:r w:rsidRPr="00481F97">
        <w:rPr>
          <w:rFonts w:ascii="Calibri" w:eastAsia="Calibri" w:hAnsi="Calibri"/>
          <w:kern w:val="0"/>
          <w:sz w:val="22"/>
          <w:szCs w:val="22"/>
          <w:highlight w:val="green"/>
          <w:u w:val="single"/>
          <w14:ligatures w14:val="none"/>
        </w:rPr>
        <w:t>concern</w:t>
      </w:r>
      <w:r w:rsidRPr="00481F97">
        <w:rPr>
          <w:rFonts w:ascii="Calibri" w:eastAsia="Calibri" w:hAnsi="Calibri"/>
          <w:kern w:val="0"/>
          <w:sz w:val="22"/>
          <w:szCs w:val="22"/>
          <w:u w:val="single"/>
          <w14:ligatures w14:val="none"/>
        </w:rPr>
        <w:t xml:space="preserve"> about </w:t>
      </w:r>
      <w:r w:rsidRPr="00481F97">
        <w:rPr>
          <w:rFonts w:ascii="Calibri" w:eastAsia="Calibri" w:hAnsi="Calibri"/>
          <w:kern w:val="0"/>
          <w:sz w:val="22"/>
          <w:szCs w:val="22"/>
          <w:highlight w:val="green"/>
          <w:u w:val="single"/>
          <w14:ligatures w14:val="none"/>
        </w:rPr>
        <w:t>the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potential</w:t>
      </w:r>
      <w:r w:rsidRPr="00481F97">
        <w:rPr>
          <w:rFonts w:ascii="Calibri" w:eastAsia="Calibri" w:hAnsi="Calibri"/>
          <w:kern w:val="0"/>
          <w:sz w:val="22"/>
          <w:szCs w:val="22"/>
          <w:u w:val="single"/>
          <w14:ligatures w14:val="none"/>
        </w:rPr>
        <w:t xml:space="preserve"> environment issues</w:t>
      </w:r>
      <w:r w:rsidRPr="00481F97">
        <w:rPr>
          <w:rFonts w:ascii="Calibri" w:eastAsia="Calibri" w:hAnsi="Calibri"/>
          <w:kern w:val="0"/>
          <w:sz w:val="14"/>
          <w:szCs w:val="22"/>
          <w14:ligatures w14:val="none"/>
        </w:rPr>
        <w:t xml:space="preserve"> (Chen et al., 2020; Ma et al., 2021b; Zhang et al., 2021). There is a growing </w:t>
      </w:r>
      <w:r w:rsidRPr="00481F97">
        <w:rPr>
          <w:rFonts w:ascii="Calibri" w:eastAsia="Calibri" w:hAnsi="Calibri"/>
          <w:kern w:val="0"/>
          <w:sz w:val="22"/>
          <w:szCs w:val="22"/>
          <w:highlight w:val="green"/>
          <w:u w:val="single"/>
          <w14:ligatures w14:val="none"/>
        </w:rPr>
        <w:t>possibility</w:t>
      </w:r>
      <w:r w:rsidRPr="00481F97">
        <w:rPr>
          <w:rFonts w:ascii="Calibri" w:eastAsia="Calibri" w:hAnsi="Calibri"/>
          <w:kern w:val="0"/>
          <w:sz w:val="22"/>
          <w:szCs w:val="22"/>
          <w:u w:val="single"/>
          <w14:ligatures w14:val="none"/>
        </w:rPr>
        <w:t xml:space="preserve"> of </w:t>
      </w:r>
      <w:r w:rsidRPr="00481F97">
        <w:rPr>
          <w:rFonts w:ascii="Calibri" w:eastAsia="Calibri" w:hAnsi="Calibri"/>
          <w:kern w:val="0"/>
          <w:sz w:val="22"/>
          <w:szCs w:val="22"/>
          <w:highlight w:val="green"/>
          <w:u w:val="single"/>
          <w14:ligatures w14:val="none"/>
        </w:rPr>
        <w:t>triggering</w:t>
      </w:r>
      <w:r w:rsidRPr="00481F97">
        <w:rPr>
          <w:rFonts w:ascii="Calibri" w:eastAsia="Calibri" w:hAnsi="Calibri"/>
          <w:kern w:val="0"/>
          <w:sz w:val="22"/>
          <w:szCs w:val="22"/>
          <w:u w:val="single"/>
          <w14:ligatures w14:val="none"/>
        </w:rPr>
        <w:t xml:space="preserve"> severe maritime </w:t>
      </w:r>
      <w:r w:rsidRPr="00481F97">
        <w:rPr>
          <w:rFonts w:ascii="Calibri" w:eastAsia="Calibri" w:hAnsi="Calibri"/>
          <w:kern w:val="0"/>
          <w:sz w:val="22"/>
          <w:szCs w:val="22"/>
          <w:highlight w:val="green"/>
          <w:u w:val="single"/>
          <w14:ligatures w14:val="none"/>
        </w:rPr>
        <w:t>accident</w:t>
      </w:r>
      <w:r w:rsidRPr="00481F97">
        <w:rPr>
          <w:rFonts w:ascii="Calibri" w:eastAsia="Calibri" w:hAnsi="Calibri"/>
          <w:kern w:val="0"/>
          <w:sz w:val="22"/>
          <w:szCs w:val="22"/>
          <w:u w:val="single"/>
          <w14:ligatures w14:val="none"/>
        </w:rPr>
        <w:t xml:space="preserve"> events </w:t>
      </w:r>
      <w:r w:rsidRPr="00481F97">
        <w:rPr>
          <w:rFonts w:ascii="Calibri" w:eastAsia="Calibri" w:hAnsi="Calibri"/>
          <w:kern w:val="0"/>
          <w:sz w:val="22"/>
          <w:szCs w:val="22"/>
          <w:highlight w:val="green"/>
          <w:u w:val="single"/>
          <w14:ligatures w14:val="none"/>
        </w:rPr>
        <w:t>due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to</w:t>
      </w:r>
      <w:r w:rsidRPr="00481F97">
        <w:rPr>
          <w:rFonts w:ascii="Calibri" w:eastAsia="Calibri" w:hAnsi="Calibri"/>
          <w:kern w:val="0"/>
          <w:sz w:val="22"/>
          <w:szCs w:val="22"/>
          <w:u w:val="single"/>
          <w14:ligatures w14:val="none"/>
        </w:rPr>
        <w:t xml:space="preserve"> the </w:t>
      </w:r>
      <w:r w:rsidRPr="00481F97">
        <w:rPr>
          <w:rFonts w:ascii="Calibri" w:eastAsia="Calibri" w:hAnsi="Calibri"/>
          <w:kern w:val="0"/>
          <w:sz w:val="22"/>
          <w:szCs w:val="22"/>
          <w:highlight w:val="green"/>
          <w:u w:val="single"/>
          <w14:ligatures w14:val="none"/>
        </w:rPr>
        <w:t>development of the Arctic</w:t>
      </w:r>
      <w:r w:rsidRPr="00481F97">
        <w:rPr>
          <w:rFonts w:ascii="Calibri" w:eastAsia="Calibri" w:hAnsi="Calibri"/>
          <w:kern w:val="0"/>
          <w:sz w:val="22"/>
          <w:szCs w:val="22"/>
          <w:u w:val="single"/>
          <w14:ligatures w14:val="none"/>
        </w:rPr>
        <w:t xml:space="preserve"> shipping activities</w:t>
      </w:r>
      <w:r w:rsidRPr="00481F97">
        <w:rPr>
          <w:rFonts w:ascii="Calibri" w:eastAsia="Calibri" w:hAnsi="Calibri"/>
          <w:kern w:val="0"/>
          <w:sz w:val="14"/>
          <w:szCs w:val="22"/>
          <w14:ligatures w14:val="none"/>
        </w:rPr>
        <w:t xml:space="preserve">, which may impose serious threat to the marine environment and human health (Liu et al., 2021b). It is difficult to completely </w:t>
      </w:r>
      <w:proofErr w:type="gramStart"/>
      <w:r w:rsidRPr="00481F97">
        <w:rPr>
          <w:rFonts w:ascii="Calibri" w:eastAsia="Calibri" w:hAnsi="Calibri"/>
          <w:kern w:val="0"/>
          <w:sz w:val="14"/>
          <w:szCs w:val="22"/>
          <w14:ligatures w14:val="none"/>
        </w:rPr>
        <w:t>dispose</w:t>
      </w:r>
      <w:proofErr w:type="gramEnd"/>
      <w:r w:rsidRPr="00481F97">
        <w:rPr>
          <w:rFonts w:ascii="Calibri" w:eastAsia="Calibri" w:hAnsi="Calibri"/>
          <w:kern w:val="0"/>
          <w:sz w:val="14"/>
          <w:szCs w:val="22"/>
          <w14:ligatures w14:val="none"/>
        </w:rPr>
        <w:t xml:space="preserve"> spilled oil and recover environment in the Arctic region due to its </w:t>
      </w:r>
      <w:proofErr w:type="gramStart"/>
      <w:r w:rsidRPr="00481F97">
        <w:rPr>
          <w:rFonts w:ascii="Calibri" w:eastAsia="Calibri" w:hAnsi="Calibri"/>
          <w:kern w:val="0"/>
          <w:sz w:val="14"/>
          <w:szCs w:val="22"/>
          <w14:ligatures w14:val="none"/>
        </w:rPr>
        <w:t>particular geographical</w:t>
      </w:r>
      <w:proofErr w:type="gramEnd"/>
      <w:r w:rsidRPr="00481F97">
        <w:rPr>
          <w:rFonts w:ascii="Calibri" w:eastAsia="Calibri" w:hAnsi="Calibri"/>
          <w:kern w:val="0"/>
          <w:sz w:val="14"/>
          <w:szCs w:val="22"/>
          <w14:ligatures w14:val="none"/>
        </w:rPr>
        <w:t xml:space="preserve"> surroundings (e.g., difficult to dispatch oil-spill rescue facilities) (Zheng et al., 2021a). Moreover, the potential compensation fund cannot make </w:t>
      </w:r>
      <w:proofErr w:type="gramStart"/>
      <w:r w:rsidRPr="00481F97">
        <w:rPr>
          <w:rFonts w:ascii="Calibri" w:eastAsia="Calibri" w:hAnsi="Calibri"/>
          <w:kern w:val="0"/>
          <w:sz w:val="14"/>
          <w:szCs w:val="22"/>
          <w14:ligatures w14:val="none"/>
        </w:rPr>
        <w:t>up</w:t>
      </w:r>
      <w:proofErr w:type="gramEnd"/>
      <w:r w:rsidRPr="00481F97">
        <w:rPr>
          <w:rFonts w:ascii="Calibri" w:eastAsia="Calibri" w:hAnsi="Calibri"/>
          <w:kern w:val="0"/>
          <w:sz w:val="14"/>
          <w:szCs w:val="22"/>
          <w14:ligatures w14:val="none"/>
        </w:rPr>
        <w:t xml:space="preserve"> the loss caused by an oil spill event (Wu et al., 2022b). Therefore, it is critical to assess oil spill risk in an Arctic shipping activity for sustainable development and ocean environment protection. Varied shipping activities, implemented by ship manufacturers, Arctic shipping administering states, insurance companies and so on, may intensify </w:t>
      </w:r>
      <w:r w:rsidRPr="00481F97">
        <w:rPr>
          <w:rFonts w:ascii="Calibri" w:eastAsia="Calibri" w:hAnsi="Calibri"/>
          <w:kern w:val="0"/>
          <w:sz w:val="22"/>
          <w:szCs w:val="22"/>
          <w:u w:val="single"/>
          <w14:ligatures w14:val="none"/>
        </w:rPr>
        <w:t>environmental pollution due to unexpected events such as oil spil</w:t>
      </w:r>
      <w:r w:rsidRPr="00481F97">
        <w:rPr>
          <w:rFonts w:ascii="Calibri" w:eastAsia="Calibri" w:hAnsi="Calibri"/>
          <w:kern w:val="0"/>
          <w:sz w:val="14"/>
          <w:szCs w:val="22"/>
          <w14:ligatures w14:val="none"/>
        </w:rPr>
        <w:t xml:space="preserve">l. Thus, it is necessary to establish a </w:t>
      </w:r>
      <w:r w:rsidRPr="00481F97">
        <w:rPr>
          <w:rFonts w:ascii="Calibri" w:eastAsia="Calibri" w:hAnsi="Calibri"/>
          <w:kern w:val="0"/>
          <w:sz w:val="22"/>
          <w:szCs w:val="22"/>
          <w:highlight w:val="green"/>
          <w:u w:val="single"/>
          <w14:ligatures w14:val="none"/>
        </w:rPr>
        <w:t>comprehensive</w:t>
      </w:r>
      <w:r w:rsidRPr="00481F97">
        <w:rPr>
          <w:rFonts w:ascii="Calibri" w:eastAsia="Calibri" w:hAnsi="Calibri"/>
          <w:kern w:val="0"/>
          <w:sz w:val="22"/>
          <w:szCs w:val="22"/>
          <w:u w:val="single"/>
          <w14:ligatures w14:val="none"/>
        </w:rPr>
        <w:t xml:space="preserve"> oil spill </w:t>
      </w:r>
      <w:r w:rsidRPr="00481F97">
        <w:rPr>
          <w:rFonts w:ascii="Calibri" w:eastAsia="Calibri" w:hAnsi="Calibri"/>
          <w:kern w:val="0"/>
          <w:sz w:val="22"/>
          <w:szCs w:val="22"/>
          <w:highlight w:val="green"/>
          <w:u w:val="single"/>
          <w14:ligatures w14:val="none"/>
        </w:rPr>
        <w:t>risk assessment</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model</w:t>
      </w:r>
      <w:r w:rsidRPr="00481F97">
        <w:rPr>
          <w:rFonts w:ascii="Calibri" w:eastAsia="Calibri" w:hAnsi="Calibri"/>
          <w:kern w:val="0"/>
          <w:sz w:val="22"/>
          <w:szCs w:val="22"/>
          <w:u w:val="single"/>
          <w14:ligatures w14:val="none"/>
        </w:rPr>
        <w:t xml:space="preserve"> to </w:t>
      </w:r>
      <w:r w:rsidRPr="00481F97">
        <w:rPr>
          <w:rFonts w:ascii="Calibri" w:eastAsia="Calibri" w:hAnsi="Calibri"/>
          <w:kern w:val="0"/>
          <w:sz w:val="22"/>
          <w:szCs w:val="22"/>
          <w:highlight w:val="green"/>
          <w:u w:val="single"/>
          <w14:ligatures w14:val="none"/>
        </w:rPr>
        <w:t>help</w:t>
      </w:r>
      <w:r w:rsidRPr="00481F97">
        <w:rPr>
          <w:rFonts w:ascii="Calibri" w:eastAsia="Calibri" w:hAnsi="Calibri"/>
          <w:kern w:val="0"/>
          <w:sz w:val="22"/>
          <w:szCs w:val="22"/>
          <w:u w:val="single"/>
          <w14:ligatures w14:val="none"/>
        </w:rPr>
        <w:t xml:space="preserve"> shipping operators and government to </w:t>
      </w:r>
      <w:r w:rsidRPr="00481F97">
        <w:rPr>
          <w:rFonts w:ascii="Calibri" w:eastAsia="Calibri" w:hAnsi="Calibri"/>
          <w:kern w:val="0"/>
          <w:sz w:val="22"/>
          <w:szCs w:val="22"/>
          <w:highlight w:val="green"/>
          <w:u w:val="single"/>
          <w14:ligatures w14:val="none"/>
        </w:rPr>
        <w:t>suppress</w:t>
      </w:r>
      <w:r w:rsidRPr="00481F97">
        <w:rPr>
          <w:rFonts w:ascii="Calibri" w:eastAsia="Calibri" w:hAnsi="Calibri"/>
          <w:kern w:val="0"/>
          <w:sz w:val="22"/>
          <w:szCs w:val="22"/>
          <w:u w:val="single"/>
          <w14:ligatures w14:val="none"/>
        </w:rPr>
        <w:t xml:space="preserve"> potential </w:t>
      </w:r>
      <w:r w:rsidRPr="00481F97">
        <w:rPr>
          <w:rFonts w:ascii="Calibri" w:eastAsia="Calibri" w:hAnsi="Calibri"/>
          <w:kern w:val="0"/>
          <w:sz w:val="22"/>
          <w:szCs w:val="22"/>
          <w:highlight w:val="green"/>
          <w:u w:val="single"/>
          <w14:ligatures w14:val="none"/>
        </w:rPr>
        <w:t>loss</w:t>
      </w:r>
      <w:r w:rsidRPr="00481F97">
        <w:rPr>
          <w:rFonts w:ascii="Calibri" w:eastAsia="Calibri" w:hAnsi="Calibri"/>
          <w:kern w:val="0"/>
          <w:sz w:val="22"/>
          <w:szCs w:val="22"/>
          <w:u w:val="single"/>
          <w14:ligatures w14:val="none"/>
        </w:rPr>
        <w:t xml:space="preserve"> caused by oil spill </w:t>
      </w:r>
      <w:proofErr w:type="gramStart"/>
      <w:r w:rsidRPr="00481F97">
        <w:rPr>
          <w:rFonts w:ascii="Calibri" w:eastAsia="Calibri" w:hAnsi="Calibri"/>
          <w:kern w:val="0"/>
          <w:sz w:val="22"/>
          <w:szCs w:val="22"/>
          <w:u w:val="single"/>
          <w14:ligatures w14:val="none"/>
        </w:rPr>
        <w:t>event</w:t>
      </w:r>
      <w:proofErr w:type="gramEnd"/>
      <w:r w:rsidRPr="00481F97">
        <w:rPr>
          <w:rFonts w:ascii="Calibri" w:eastAsia="Calibri" w:hAnsi="Calibri"/>
          <w:kern w:val="0"/>
          <w:sz w:val="14"/>
          <w:szCs w:val="22"/>
          <w14:ligatures w14:val="none"/>
        </w:rPr>
        <w:t>. The relevant participants in Arctic shipping activities (such as ship owners, shipping companies, and the Arctic shipping management countries) are encouraged to closely cooperate to catch the opportunity of Arctic shipping development while against the possible environmental pollution risk (Chen et al., 2021; Wu et al., 2021, 2022a).</w:t>
      </w:r>
    </w:p>
    <w:p w14:paraId="7A4AF0A5" w14:textId="77777777" w:rsidR="00481F97" w:rsidRPr="00481F97" w:rsidRDefault="00481F97" w:rsidP="00481F97">
      <w:pPr>
        <w:keepNext/>
        <w:keepLines/>
        <w:spacing w:before="40" w:after="0" w:line="256" w:lineRule="auto"/>
        <w:outlineLvl w:val="3"/>
        <w:rPr>
          <w:rFonts w:ascii="Calibri" w:eastAsia="Calibri" w:hAnsi="Calibri" w:cs="Times New Roman"/>
          <w:b/>
          <w:iCs/>
          <w:kern w:val="0"/>
          <w:sz w:val="26"/>
          <w:szCs w:val="22"/>
          <w14:ligatures w14:val="none"/>
        </w:rPr>
      </w:pPr>
      <w:r w:rsidRPr="00481F97">
        <w:rPr>
          <w:rFonts w:ascii="Calibri" w:eastAsia="Calibri" w:hAnsi="Calibri" w:cs="Times New Roman"/>
          <w:b/>
          <w:iCs/>
          <w:kern w:val="0"/>
          <w:sz w:val="26"/>
          <w:szCs w:val="22"/>
          <w14:ligatures w14:val="none"/>
        </w:rPr>
        <w:t xml:space="preserve">Arctic oil spills </w:t>
      </w:r>
      <w:r w:rsidRPr="00481F97">
        <w:rPr>
          <w:rFonts w:ascii="Calibri" w:eastAsia="Calibri" w:hAnsi="Calibri" w:cs="Times New Roman"/>
          <w:b/>
          <w:iCs/>
          <w:kern w:val="0"/>
          <w:sz w:val="26"/>
          <w:szCs w:val="22"/>
          <w:u w:val="single"/>
          <w14:ligatures w14:val="none"/>
        </w:rPr>
        <w:t>destroy</w:t>
      </w:r>
      <w:r w:rsidRPr="00481F97">
        <w:rPr>
          <w:rFonts w:ascii="Calibri" w:eastAsia="Calibri" w:hAnsi="Calibri" w:cs="Times New Roman"/>
          <w:b/>
          <w:iCs/>
          <w:kern w:val="0"/>
          <w:sz w:val="26"/>
          <w:szCs w:val="22"/>
          <w14:ligatures w14:val="none"/>
        </w:rPr>
        <w:t xml:space="preserve"> biodiversity and </w:t>
      </w:r>
      <w:r w:rsidRPr="00481F97">
        <w:rPr>
          <w:rFonts w:ascii="Calibri" w:eastAsia="Calibri" w:hAnsi="Calibri" w:cs="Times New Roman"/>
          <w:b/>
          <w:iCs/>
          <w:kern w:val="0"/>
          <w:sz w:val="26"/>
          <w:szCs w:val="22"/>
          <w:u w:val="single"/>
          <w14:ligatures w14:val="none"/>
        </w:rPr>
        <w:t>lock in</w:t>
      </w:r>
      <w:r w:rsidRPr="00481F97">
        <w:rPr>
          <w:rFonts w:ascii="Calibri" w:eastAsia="Calibri" w:hAnsi="Calibri" w:cs="Times New Roman"/>
          <w:b/>
          <w:iCs/>
          <w:kern w:val="0"/>
          <w:sz w:val="26"/>
          <w:szCs w:val="22"/>
          <w14:ligatures w14:val="none"/>
        </w:rPr>
        <w:t xml:space="preserve"> warming. </w:t>
      </w:r>
    </w:p>
    <w:p w14:paraId="27FED47E"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Bi </w:t>
      </w:r>
      <w:r w:rsidRPr="00481F97">
        <w:rPr>
          <w:rFonts w:ascii="Calibri" w:eastAsia="Calibri" w:hAnsi="Calibri"/>
          <w:kern w:val="0"/>
          <w:sz w:val="26"/>
          <w:szCs w:val="22"/>
          <w14:ligatures w14:val="none"/>
        </w:rPr>
        <w:t>et al.</w:t>
      </w:r>
      <w:r w:rsidRPr="00481F97">
        <w:rPr>
          <w:rFonts w:ascii="Calibri" w:eastAsia="Calibri" w:hAnsi="Calibri"/>
          <w:b/>
          <w:bCs/>
          <w:kern w:val="0"/>
          <w:sz w:val="26"/>
          <w:szCs w:val="22"/>
          <w14:ligatures w14:val="none"/>
        </w:rPr>
        <w:t xml:space="preserve"> 25 </w:t>
      </w:r>
      <w:r w:rsidRPr="00481F97">
        <w:rPr>
          <w:rFonts w:ascii="Calibri" w:eastAsia="Calibri" w:hAnsi="Calibri"/>
          <w:kern w:val="0"/>
          <w:sz w:val="22"/>
          <w:szCs w:val="22"/>
          <w14:ligatures w14:val="none"/>
        </w:rPr>
        <w:t xml:space="preserve">(Wang, Z., Yue, R., Sui, J., Mulligan, C.N., Lee, K., Pegau, S., Chen, Z. and An, C., 2025, “Oil spills in coastal regions of the Arctic and Subarctic: Environmental impacts, response tactics, and preparedness”, Science of The Total Environment, </w:t>
      </w:r>
      <w:proofErr w:type="spellStart"/>
      <w:r w:rsidRPr="00481F97">
        <w:rPr>
          <w:rFonts w:ascii="Calibri" w:eastAsia="Calibri" w:hAnsi="Calibri"/>
          <w:kern w:val="0"/>
          <w:sz w:val="22"/>
          <w:szCs w:val="22"/>
          <w14:ligatures w14:val="none"/>
        </w:rPr>
        <w:t>doi:https</w:t>
      </w:r>
      <w:proofErr w:type="spellEnd"/>
      <w:r w:rsidRPr="00481F97">
        <w:rPr>
          <w:rFonts w:ascii="Calibri" w:eastAsia="Calibri" w:hAnsi="Calibri"/>
          <w:kern w:val="0"/>
          <w:sz w:val="22"/>
          <w:szCs w:val="22"/>
          <w14:ligatures w14:val="none"/>
        </w:rPr>
        <w:t xml:space="preserve">://doi.org/10.1016/j.scitotenv.2024.178025) / </w:t>
      </w:r>
      <w:proofErr w:type="spellStart"/>
      <w:r w:rsidRPr="00481F97">
        <w:rPr>
          <w:rFonts w:ascii="Calibri" w:eastAsia="Calibri" w:hAnsi="Calibri"/>
          <w:kern w:val="0"/>
          <w:sz w:val="22"/>
          <w:szCs w:val="22"/>
          <w14:ligatures w14:val="none"/>
        </w:rPr>
        <w:t>keyron</w:t>
      </w:r>
      <w:proofErr w:type="spellEnd"/>
    </w:p>
    <w:p w14:paraId="762AA4A3"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2. Impacts of oil spill on Arctic and Subarctic wildlife and human </w:t>
      </w:r>
      <w:r w:rsidRPr="00481F97">
        <w:rPr>
          <w:rFonts w:ascii="Calibri" w:eastAsia="Calibri" w:hAnsi="Calibri"/>
          <w:kern w:val="0"/>
          <w:sz w:val="22"/>
          <w:szCs w:val="22"/>
          <w:highlight w:val="green"/>
          <w:u w:val="single"/>
          <w14:ligatures w14:val="none"/>
        </w:rPr>
        <w:t>Spilled oil in Arctic</w:t>
      </w:r>
      <w:r w:rsidRPr="00481F97">
        <w:rPr>
          <w:rFonts w:ascii="Calibri" w:eastAsia="Calibri" w:hAnsi="Calibri"/>
          <w:kern w:val="0"/>
          <w:sz w:val="22"/>
          <w:szCs w:val="22"/>
          <w:u w:val="single"/>
          <w14:ligatures w14:val="none"/>
        </w:rPr>
        <w:t xml:space="preserve"> or Subarctic waters</w:t>
      </w:r>
      <w:r w:rsidRPr="00481F97">
        <w:rPr>
          <w:rFonts w:ascii="Calibri" w:eastAsia="Calibri" w:hAnsi="Calibri"/>
          <w:kern w:val="0"/>
          <w:sz w:val="16"/>
          <w:szCs w:val="22"/>
          <w14:ligatures w14:val="none"/>
        </w:rPr>
        <w:t xml:space="preserve"> does not remain stationary </w:t>
      </w:r>
      <w:r w:rsidRPr="00481F97">
        <w:rPr>
          <w:rFonts w:ascii="Calibri" w:eastAsia="Calibri" w:hAnsi="Calibri"/>
          <w:kern w:val="0"/>
          <w:sz w:val="22"/>
          <w:szCs w:val="22"/>
          <w:u w:val="single"/>
          <w14:ligatures w14:val="none"/>
        </w:rPr>
        <w:t xml:space="preserve">but </w:t>
      </w:r>
      <w:r w:rsidRPr="00481F97">
        <w:rPr>
          <w:rFonts w:ascii="Calibri" w:eastAsia="Calibri" w:hAnsi="Calibri"/>
          <w:kern w:val="0"/>
          <w:sz w:val="22"/>
          <w:szCs w:val="22"/>
          <w:highlight w:val="green"/>
          <w:u w:val="single"/>
          <w14:ligatures w14:val="none"/>
        </w:rPr>
        <w:t>is carried by wind and currents</w:t>
      </w:r>
      <w:r w:rsidRPr="00481F97">
        <w:rPr>
          <w:rFonts w:ascii="Calibri" w:eastAsia="Calibri" w:hAnsi="Calibri"/>
          <w:kern w:val="0"/>
          <w:sz w:val="16"/>
          <w:szCs w:val="22"/>
          <w14:ligatures w14:val="none"/>
        </w:rPr>
        <w:t xml:space="preserve"> (horizontally and vertically), </w:t>
      </w:r>
      <w:r w:rsidRPr="00481F97">
        <w:rPr>
          <w:rFonts w:ascii="Calibri" w:eastAsia="Calibri" w:hAnsi="Calibri"/>
          <w:kern w:val="0"/>
          <w:sz w:val="22"/>
          <w:szCs w:val="22"/>
          <w:u w:val="single"/>
          <w14:ligatures w14:val="none"/>
        </w:rPr>
        <w:t xml:space="preserve">often </w:t>
      </w:r>
      <w:r w:rsidRPr="00481F97">
        <w:rPr>
          <w:rFonts w:ascii="Calibri" w:eastAsia="Calibri" w:hAnsi="Calibri"/>
          <w:kern w:val="0"/>
          <w:sz w:val="22"/>
          <w:szCs w:val="22"/>
          <w:highlight w:val="green"/>
          <w:u w:val="single"/>
          <w14:ligatures w14:val="none"/>
        </w:rPr>
        <w:t>covering</w:t>
      </w:r>
      <w:r w:rsidRPr="00481F97">
        <w:rPr>
          <w:rFonts w:ascii="Calibri" w:eastAsia="Calibri" w:hAnsi="Calibri"/>
          <w:kern w:val="0"/>
          <w:sz w:val="22"/>
          <w:szCs w:val="22"/>
          <w:u w:val="single"/>
          <w14:ligatures w14:val="none"/>
        </w:rPr>
        <w:t xml:space="preserve"> considerably </w:t>
      </w:r>
      <w:r w:rsidRPr="00481F97">
        <w:rPr>
          <w:rFonts w:ascii="Calibri" w:eastAsia="Calibri" w:hAnsi="Calibri"/>
          <w:kern w:val="0"/>
          <w:sz w:val="22"/>
          <w:szCs w:val="22"/>
          <w:highlight w:val="green"/>
          <w:u w:val="single"/>
          <w14:ligatures w14:val="none"/>
        </w:rPr>
        <w:t>large areas</w:t>
      </w:r>
      <w:r w:rsidRPr="00481F97">
        <w:rPr>
          <w:rFonts w:ascii="Calibri" w:eastAsia="Calibri" w:hAnsi="Calibri"/>
          <w:kern w:val="0"/>
          <w:sz w:val="16"/>
          <w:szCs w:val="22"/>
          <w14:ligatures w14:val="none"/>
        </w:rPr>
        <w:t xml:space="preserve">. Oil will </w:t>
      </w:r>
      <w:r w:rsidRPr="00481F97">
        <w:rPr>
          <w:rFonts w:ascii="Calibri" w:eastAsia="Calibri" w:hAnsi="Calibri"/>
          <w:kern w:val="0"/>
          <w:sz w:val="22"/>
          <w:szCs w:val="22"/>
          <w:u w:val="single"/>
          <w14:ligatures w14:val="none"/>
        </w:rPr>
        <w:t xml:space="preserve">likely reach </w:t>
      </w:r>
      <w:r w:rsidRPr="00481F97">
        <w:rPr>
          <w:rFonts w:ascii="Calibri" w:eastAsia="Calibri" w:hAnsi="Calibri"/>
          <w:kern w:val="0"/>
          <w:sz w:val="22"/>
          <w:szCs w:val="22"/>
          <w:highlight w:val="green"/>
          <w:u w:val="single"/>
          <w14:ligatures w14:val="none"/>
        </w:rPr>
        <w:t xml:space="preserve">shoreline regions or </w:t>
      </w:r>
      <w:r w:rsidRPr="00481F97">
        <w:rPr>
          <w:rFonts w:ascii="Calibri" w:eastAsia="Calibri" w:hAnsi="Calibri"/>
          <w:kern w:val="0"/>
          <w:sz w:val="22"/>
          <w:szCs w:val="22"/>
          <w:u w:val="single"/>
          <w14:ligatures w14:val="none"/>
        </w:rPr>
        <w:t xml:space="preserve">become </w:t>
      </w:r>
      <w:r w:rsidRPr="00481F97">
        <w:rPr>
          <w:rFonts w:ascii="Calibri" w:eastAsia="Calibri" w:hAnsi="Calibri"/>
          <w:kern w:val="0"/>
          <w:sz w:val="22"/>
          <w:szCs w:val="22"/>
          <w:highlight w:val="green"/>
          <w:u w:val="single"/>
          <w14:ligatures w14:val="none"/>
        </w:rPr>
        <w:t xml:space="preserve">trapped within </w:t>
      </w:r>
      <w:r w:rsidRPr="00481F97">
        <w:rPr>
          <w:rFonts w:ascii="Calibri" w:eastAsia="Calibri" w:hAnsi="Calibri"/>
          <w:kern w:val="0"/>
          <w:sz w:val="22"/>
          <w:szCs w:val="22"/>
          <w:u w:val="single"/>
          <w14:ligatures w14:val="none"/>
        </w:rPr>
        <w:t xml:space="preserve">sea </w:t>
      </w:r>
      <w:r w:rsidRPr="00481F97">
        <w:rPr>
          <w:rFonts w:ascii="Calibri" w:eastAsia="Calibri" w:hAnsi="Calibri"/>
          <w:kern w:val="0"/>
          <w:sz w:val="22"/>
          <w:szCs w:val="22"/>
          <w:highlight w:val="green"/>
          <w:u w:val="single"/>
          <w14:ligatures w14:val="none"/>
        </w:rPr>
        <w:t>ice</w:t>
      </w:r>
      <w:r w:rsidRPr="00481F97">
        <w:rPr>
          <w:rFonts w:ascii="Calibri" w:eastAsia="Calibri" w:hAnsi="Calibri"/>
          <w:kern w:val="0"/>
          <w:sz w:val="22"/>
          <w:szCs w:val="22"/>
          <w:u w:val="single"/>
          <w14:ligatures w14:val="none"/>
        </w:rPr>
        <w:t xml:space="preserve">, affecting coastal wildlife and local communities </w:t>
      </w:r>
      <w:r w:rsidRPr="00481F97">
        <w:rPr>
          <w:rFonts w:ascii="Calibri" w:eastAsia="Calibri" w:hAnsi="Calibri"/>
          <w:kern w:val="0"/>
          <w:sz w:val="16"/>
          <w:szCs w:val="22"/>
          <w14:ligatures w14:val="none"/>
        </w:rPr>
        <w:t>(</w:t>
      </w:r>
      <w:bookmarkStart w:id="0" w:name="bf001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"f0010"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Fig. 2</w:t>
      </w:r>
      <w:r w:rsidRPr="00481F97">
        <w:rPr>
          <w:rFonts w:ascii="Calibri" w:eastAsia="Calibri" w:hAnsi="Calibri"/>
          <w:kern w:val="0"/>
          <w:sz w:val="16"/>
          <w:szCs w:val="22"/>
          <w14:ligatures w14:val="none"/>
        </w:rPr>
        <w:fldChar w:fldCharType="end"/>
      </w:r>
      <w:bookmarkEnd w:id="0"/>
      <w:r w:rsidRPr="00481F97">
        <w:rPr>
          <w:rFonts w:ascii="Calibri" w:eastAsia="Calibri" w:hAnsi="Calibri"/>
          <w:kern w:val="0"/>
          <w:sz w:val="16"/>
          <w:szCs w:val="22"/>
          <w14:ligatures w14:val="none"/>
        </w:rPr>
        <w:t>), which are highly dependent on the sustenance and habitat of a healthy ocean.</w:t>
      </w:r>
    </w:p>
    <w:p w14:paraId="5CFAEA43" w14:textId="77777777" w:rsidR="00481F97" w:rsidRPr="00481F97" w:rsidRDefault="00481F97" w:rsidP="00481F97">
      <w:pPr>
        <w:spacing w:line="256" w:lineRule="auto"/>
        <w:rPr>
          <w:rFonts w:ascii="Calibri" w:eastAsia="Calibri" w:hAnsi="Calibri"/>
          <w:kern w:val="0"/>
          <w:sz w:val="10"/>
          <w:szCs w:val="10"/>
          <w14:ligatures w14:val="none"/>
        </w:rPr>
      </w:pPr>
      <w:r w:rsidRPr="00481F97">
        <w:rPr>
          <w:rFonts w:ascii="Calibri" w:eastAsia="Calibri" w:hAnsi="Calibri"/>
          <w:kern w:val="0"/>
          <w:sz w:val="10"/>
          <w:szCs w:val="10"/>
          <w14:ligatures w14:val="none"/>
        </w:rPr>
        <w:t>2.1. Invertebrates Copepods of the genus Calanus, the key invertebrates in Arctic areas, are the primary herbivores of marine ecosystems. Calanus glacialis and Calanus hyperboreus have been widely studied regarding their response to exposure to oil and its compounds (e.g., polycyclic aromatic hydrocarbons (PAH)), as well as related chemical substances (e.g., surface washing agents and dispersants). Some findings suggest a significant risk of oil component accumulation in Arctic copepods due to their high lipid content (exceeding 50 % of dry weight) and their limited ability to metabolize them (</w:t>
      </w:r>
      <w:bookmarkStart w:id="1" w:name="bbb0615"/>
      <w:proofErr w:type="spellStart"/>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"bb0615"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Øverjordet</w:t>
      </w:r>
      <w:proofErr w:type="spellEnd"/>
      <w:r w:rsidRPr="00481F97">
        <w:rPr>
          <w:rFonts w:ascii="Calibri" w:eastAsia="Calibri" w:hAnsi="Calibri"/>
          <w:color w:val="0563C1"/>
          <w:kern w:val="0"/>
          <w:sz w:val="10"/>
          <w:szCs w:val="10"/>
          <w:u w:val="single"/>
          <w14:ligatures w14:val="none"/>
        </w:rPr>
        <w:t xml:space="preserve"> et al., 2018</w:t>
      </w:r>
      <w:r w:rsidRPr="00481F97">
        <w:rPr>
          <w:rFonts w:ascii="Calibri" w:eastAsia="Calibri" w:hAnsi="Calibri"/>
          <w:kern w:val="0"/>
          <w:sz w:val="10"/>
          <w:szCs w:val="10"/>
          <w14:ligatures w14:val="none"/>
        </w:rPr>
        <w:fldChar w:fldCharType="end"/>
      </w:r>
      <w:bookmarkEnd w:id="1"/>
      <w:r w:rsidRPr="00481F97">
        <w:rPr>
          <w:rFonts w:ascii="Calibri" w:eastAsia="Calibri" w:hAnsi="Calibri"/>
          <w:kern w:val="0"/>
          <w:sz w:val="10"/>
          <w:szCs w:val="10"/>
          <w14:ligatures w14:val="none"/>
        </w:rPr>
        <w:t>). Acute toxicity data, such as the lethal concentration 50 (LC50), were obtained from temperate, boreal, and Arctic species through toxicity studies (</w:t>
      </w:r>
      <w:bookmarkStart w:id="2" w:name="bbb039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"bb0395"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Jager et al., 2017</w:t>
      </w:r>
      <w:r w:rsidRPr="00481F97">
        <w:rPr>
          <w:rFonts w:ascii="Calibri" w:eastAsia="Calibri" w:hAnsi="Calibri"/>
          <w:kern w:val="0"/>
          <w:sz w:val="10"/>
          <w:szCs w:val="10"/>
          <w14:ligatures w14:val="none"/>
        </w:rPr>
        <w:fldChar w:fldCharType="end"/>
      </w:r>
      <w:bookmarkEnd w:id="2"/>
      <w:r w:rsidRPr="00481F97">
        <w:rPr>
          <w:rFonts w:ascii="Calibri" w:eastAsia="Calibri" w:hAnsi="Calibri"/>
          <w:kern w:val="0"/>
          <w:sz w:val="10"/>
          <w:szCs w:val="10"/>
          <w14:ligatures w14:val="none"/>
        </w:rPr>
        <w:t>), indicating that Arctic species are less sensitive when exposed to water-accommodated fractions (WAF) of oil, probably due to lipid content and low temperature. Sublethal effects of oil were also studied through the investigation of physiological indicators of these species, including fecal pellet production, egg production, hatching rate and success, naupliar development and length, and deformity (</w:t>
      </w:r>
      <w:bookmarkStart w:id="3" w:name="bbb035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"bb0355"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Hjorth and Nielsen, 2011</w:t>
      </w:r>
      <w:r w:rsidRPr="00481F97">
        <w:rPr>
          <w:rFonts w:ascii="Calibri" w:eastAsia="Calibri" w:hAnsi="Calibri"/>
          <w:kern w:val="0"/>
          <w:sz w:val="10"/>
          <w:szCs w:val="10"/>
          <w14:ligatures w14:val="none"/>
        </w:rPr>
        <w:fldChar w:fldCharType="end"/>
      </w:r>
      <w:bookmarkEnd w:id="3"/>
      <w:r w:rsidRPr="00481F97">
        <w:rPr>
          <w:rFonts w:ascii="Calibri" w:eastAsia="Calibri" w:hAnsi="Calibri"/>
          <w:kern w:val="0"/>
          <w:sz w:val="10"/>
          <w:szCs w:val="10"/>
          <w14:ligatures w14:val="none"/>
        </w:rPr>
        <w:t xml:space="preserve">; </w:t>
      </w:r>
      <w:bookmarkStart w:id="4" w:name="bbb040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"bb0400"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Jensen and Carroll, 2010</w:t>
      </w:r>
      <w:r w:rsidRPr="00481F97">
        <w:rPr>
          <w:rFonts w:ascii="Calibri" w:eastAsia="Calibri" w:hAnsi="Calibri"/>
          <w:kern w:val="0"/>
          <w:sz w:val="10"/>
          <w:szCs w:val="10"/>
          <w14:ligatures w14:val="none"/>
        </w:rPr>
        <w:fldChar w:fldCharType="end"/>
      </w:r>
      <w:bookmarkEnd w:id="4"/>
      <w:r w:rsidRPr="00481F97">
        <w:rPr>
          <w:rFonts w:ascii="Calibri" w:eastAsia="Calibri" w:hAnsi="Calibri"/>
          <w:kern w:val="0"/>
          <w:sz w:val="10"/>
          <w:szCs w:val="10"/>
          <w14:ligatures w14:val="none"/>
        </w:rPr>
        <w:t xml:space="preserve">). Spilled oil has varying degrees of negative effects on physiological performance, which may affect </w:t>
      </w:r>
      <w:proofErr w:type="gramStart"/>
      <w:r w:rsidRPr="00481F97">
        <w:rPr>
          <w:rFonts w:ascii="Calibri" w:eastAsia="Calibri" w:hAnsi="Calibri"/>
          <w:kern w:val="0"/>
          <w:sz w:val="10"/>
          <w:szCs w:val="10"/>
          <w14:ligatures w14:val="none"/>
        </w:rPr>
        <w:t>the overall</w:t>
      </w:r>
      <w:proofErr w:type="gramEnd"/>
      <w:r w:rsidRPr="00481F97">
        <w:rPr>
          <w:rFonts w:ascii="Calibri" w:eastAsia="Calibri" w:hAnsi="Calibri"/>
          <w:kern w:val="0"/>
          <w:sz w:val="10"/>
          <w:szCs w:val="10"/>
          <w14:ligatures w14:val="none"/>
        </w:rPr>
        <w:t xml:space="preserve"> health, population dynamics, and survival and reproduction rates of exposed species. In situ burning can be conducted to reduce the potential effects of spilled oil. This was found to significantly decrease the PAH exposure to Calanus hyperboreus, thus mitigating the possible side effects on such species (</w:t>
      </w:r>
      <w:bookmarkStart w:id="5" w:name="bbb026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"bb0260"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Fritt-Rasmussen et al., 2024</w:t>
      </w:r>
      <w:r w:rsidRPr="00481F97">
        <w:rPr>
          <w:rFonts w:ascii="Calibri" w:eastAsia="Calibri" w:hAnsi="Calibri"/>
          <w:kern w:val="0"/>
          <w:sz w:val="10"/>
          <w:szCs w:val="10"/>
          <w14:ligatures w14:val="none"/>
        </w:rPr>
        <w:fldChar w:fldCharType="end"/>
      </w:r>
      <w:bookmarkEnd w:id="5"/>
      <w:r w:rsidRPr="00481F97">
        <w:rPr>
          <w:rFonts w:ascii="Calibri" w:eastAsia="Calibri" w:hAnsi="Calibri"/>
          <w:kern w:val="0"/>
          <w:sz w:val="10"/>
          <w:szCs w:val="10"/>
          <w14:ligatures w14:val="none"/>
        </w:rPr>
        <w:t xml:space="preserve">). Research on the effects of spilled oil on Arctic and Subarctic invertebrates is limited and has mainly focused on crustaceans and </w:t>
      </w:r>
      <w:proofErr w:type="spellStart"/>
      <w:r w:rsidRPr="00481F97">
        <w:rPr>
          <w:rFonts w:ascii="Calibri" w:eastAsia="Calibri" w:hAnsi="Calibri"/>
          <w:kern w:val="0"/>
          <w:sz w:val="10"/>
          <w:szCs w:val="10"/>
          <w14:ligatures w14:val="none"/>
        </w:rPr>
        <w:t>molluscs</w:t>
      </w:r>
      <w:proofErr w:type="spellEnd"/>
      <w:r w:rsidRPr="00481F97">
        <w:rPr>
          <w:rFonts w:ascii="Calibri" w:eastAsia="Calibri" w:hAnsi="Calibri"/>
          <w:kern w:val="0"/>
          <w:sz w:val="10"/>
          <w:szCs w:val="10"/>
          <w14:ligatures w14:val="none"/>
        </w:rPr>
        <w:t>. The Arctic scallop Chlamys islandica widely inhabits Arctic and Subarctic waters and shows promise as a sentinel organism for environmental monitoring (</w:t>
      </w:r>
      <w:bookmarkStart w:id="6" w:name="bbb056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"bb0560"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Nahrgang et al., 2013</w:t>
      </w:r>
      <w:r w:rsidRPr="00481F97">
        <w:rPr>
          <w:rFonts w:ascii="Calibri" w:eastAsia="Calibri" w:hAnsi="Calibri"/>
          <w:kern w:val="0"/>
          <w:sz w:val="10"/>
          <w:szCs w:val="10"/>
          <w14:ligatures w14:val="none"/>
        </w:rPr>
        <w:fldChar w:fldCharType="end"/>
      </w:r>
      <w:bookmarkEnd w:id="6"/>
      <w:r w:rsidRPr="00481F97">
        <w:rPr>
          <w:rFonts w:ascii="Calibri" w:eastAsia="Calibri" w:hAnsi="Calibri"/>
          <w:kern w:val="0"/>
          <w:sz w:val="10"/>
          <w:szCs w:val="10"/>
          <w14:ligatures w14:val="none"/>
        </w:rPr>
        <w:t xml:space="preserve">). Acute oil exposure (e.g., WAF of North Sea crude oil with maximum ΣPAH 163 </w:t>
      </w:r>
      <w:proofErr w:type="spellStart"/>
      <w:r w:rsidRPr="00481F97">
        <w:rPr>
          <w:rFonts w:ascii="Calibri" w:eastAsia="Calibri" w:hAnsi="Calibri"/>
          <w:kern w:val="0"/>
          <w:sz w:val="10"/>
          <w:szCs w:val="10"/>
          <w14:ligatures w14:val="none"/>
        </w:rPr>
        <w:t>μg</w:t>
      </w:r>
      <w:proofErr w:type="spellEnd"/>
      <w:r w:rsidRPr="00481F97">
        <w:rPr>
          <w:rFonts w:ascii="Calibri" w:eastAsia="Calibri" w:hAnsi="Calibri"/>
          <w:kern w:val="0"/>
          <w:sz w:val="10"/>
          <w:szCs w:val="10"/>
          <w14:ligatures w14:val="none"/>
        </w:rPr>
        <w:t>/L for up to 21 days, dispersed Ekofisk crude oil at 0.06 and 0.25 mg/L for up to 15 days, and marine diesel with 29 ppm for 7 days) can affect scallop's immune function and oxidative stress status, resulting in mortalities, phagocytosis and cell membrane stability impairment, glutathione decrease, and other biological effects (</w:t>
      </w:r>
      <w:bookmarkStart w:id="7" w:name="bbb034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"bb0340"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Hannam et al., 2010</w:t>
      </w:r>
      <w:r w:rsidRPr="00481F97">
        <w:rPr>
          <w:rFonts w:ascii="Calibri" w:eastAsia="Calibri" w:hAnsi="Calibri"/>
          <w:kern w:val="0"/>
          <w:sz w:val="10"/>
          <w:szCs w:val="10"/>
          <w14:ligatures w14:val="none"/>
        </w:rPr>
        <w:fldChar w:fldCharType="end"/>
      </w:r>
      <w:bookmarkEnd w:id="7"/>
      <w:r w:rsidRPr="00481F97">
        <w:rPr>
          <w:rFonts w:ascii="Calibri" w:eastAsia="Calibri" w:hAnsi="Calibri"/>
          <w:kern w:val="0"/>
          <w:sz w:val="10"/>
          <w:szCs w:val="10"/>
          <w14:ligatures w14:val="none"/>
        </w:rPr>
        <w:t xml:space="preserve">; </w:t>
      </w:r>
      <w:bookmarkStart w:id="8" w:name="bbb051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"bb0515"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proofErr w:type="spellStart"/>
      <w:r w:rsidRPr="00481F97">
        <w:rPr>
          <w:rFonts w:ascii="Calibri" w:eastAsia="Calibri" w:hAnsi="Calibri"/>
          <w:color w:val="0563C1"/>
          <w:kern w:val="0"/>
          <w:sz w:val="10"/>
          <w:szCs w:val="10"/>
          <w:u w:val="single"/>
          <w14:ligatures w14:val="none"/>
        </w:rPr>
        <w:t>Milinkovitch</w:t>
      </w:r>
      <w:proofErr w:type="spellEnd"/>
      <w:r w:rsidRPr="00481F97">
        <w:rPr>
          <w:rFonts w:ascii="Calibri" w:eastAsia="Calibri" w:hAnsi="Calibri"/>
          <w:color w:val="0563C1"/>
          <w:kern w:val="0"/>
          <w:sz w:val="10"/>
          <w:szCs w:val="10"/>
          <w:u w:val="single"/>
          <w14:ligatures w14:val="none"/>
        </w:rPr>
        <w:t xml:space="preserve"> et al., 2015</w:t>
      </w:r>
      <w:r w:rsidRPr="00481F97">
        <w:rPr>
          <w:rFonts w:ascii="Calibri" w:eastAsia="Calibri" w:hAnsi="Calibri"/>
          <w:kern w:val="0"/>
          <w:sz w:val="10"/>
          <w:szCs w:val="10"/>
          <w14:ligatures w14:val="none"/>
        </w:rPr>
        <w:fldChar w:fldCharType="end"/>
      </w:r>
      <w:bookmarkEnd w:id="8"/>
      <w:r w:rsidRPr="00481F97">
        <w:rPr>
          <w:rFonts w:ascii="Calibri" w:eastAsia="Calibri" w:hAnsi="Calibri"/>
          <w:kern w:val="0"/>
          <w:sz w:val="10"/>
          <w:szCs w:val="10"/>
          <w14:ligatures w14:val="none"/>
        </w:rPr>
        <w:t xml:space="preserve">). Similarly, oil, chemically dispersed oil, and dispersant solution treatments (five treatments of Alaska North Slope crude oil and Corexit 9500 for up to 21 days: 10 ppm oil, 1 ppm dispersant, and 10 ppm oil with 2, 1, or 0.5 ppm dispersant) exhibited acute and chronic effects on the mussel Mytilus </w:t>
      </w:r>
      <w:proofErr w:type="spellStart"/>
      <w:r w:rsidRPr="00481F97">
        <w:rPr>
          <w:rFonts w:ascii="Calibri" w:eastAsia="Calibri" w:hAnsi="Calibri"/>
          <w:kern w:val="0"/>
          <w:sz w:val="10"/>
          <w:szCs w:val="10"/>
          <w14:ligatures w14:val="none"/>
        </w:rPr>
        <w:t>trossulus</w:t>
      </w:r>
      <w:proofErr w:type="spellEnd"/>
      <w:r w:rsidRPr="00481F97">
        <w:rPr>
          <w:rFonts w:ascii="Calibri" w:eastAsia="Calibri" w:hAnsi="Calibri"/>
          <w:kern w:val="0"/>
          <w:sz w:val="10"/>
          <w:szCs w:val="10"/>
          <w14:ligatures w14:val="none"/>
        </w:rPr>
        <w:t>, showing genetic damage, tissue loss, and a continued stress response; non-dispersed oil also suppressed immune activity and caused higher mortality of exposed mussels (</w:t>
      </w:r>
      <w:bookmarkStart w:id="9" w:name="bbb015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"bb0150"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Counihan, 2018</w:t>
      </w:r>
      <w:r w:rsidRPr="00481F97">
        <w:rPr>
          <w:rFonts w:ascii="Calibri" w:eastAsia="Calibri" w:hAnsi="Calibri"/>
          <w:kern w:val="0"/>
          <w:sz w:val="10"/>
          <w:szCs w:val="10"/>
          <w14:ligatures w14:val="none"/>
        </w:rPr>
        <w:fldChar w:fldCharType="end"/>
      </w:r>
      <w:bookmarkEnd w:id="9"/>
      <w:r w:rsidRPr="00481F97">
        <w:rPr>
          <w:rFonts w:ascii="Calibri" w:eastAsia="Calibri" w:hAnsi="Calibri"/>
          <w:kern w:val="0"/>
          <w:sz w:val="10"/>
          <w:szCs w:val="10"/>
          <w14:ligatures w14:val="none"/>
        </w:rPr>
        <w:t xml:space="preserve">). The effects of spilled oil on invertebrates depend on exposure conditions, such as oil type, concentration, and exposure duration. Consequently, the relevant static laboratory results do not necessarily reflect the effects in the field due to significantly different exposure regimes. However, mesocosm studies and field observations, though limited, can be combined with laboratory experiments to improve understanding of the ecological risks of oil and to develop more effective management strategies in cold regions. </w:t>
      </w:r>
      <w:r w:rsidRPr="00481F97">
        <w:rPr>
          <w:rFonts w:ascii="Calibri" w:eastAsia="Calibri" w:hAnsi="Calibri"/>
          <w:kern w:val="0"/>
          <w:sz w:val="16"/>
          <w:szCs w:val="22"/>
          <w14:ligatures w14:val="none"/>
        </w:rPr>
        <w:t>2</w:t>
      </w:r>
      <w:r w:rsidRPr="00481F97">
        <w:rPr>
          <w:rFonts w:ascii="Calibri" w:eastAsia="Calibri" w:hAnsi="Calibri"/>
          <w:kern w:val="0"/>
          <w:sz w:val="14"/>
          <w:szCs w:val="22"/>
          <w14:ligatures w14:val="none"/>
        </w:rPr>
        <w:t>.2. Fish Polar cod (</w:t>
      </w:r>
      <w:proofErr w:type="spellStart"/>
      <w:r w:rsidRPr="00481F97">
        <w:rPr>
          <w:rFonts w:ascii="Calibri" w:eastAsia="Calibri" w:hAnsi="Calibri"/>
          <w:kern w:val="0"/>
          <w:sz w:val="14"/>
          <w:szCs w:val="22"/>
          <w14:ligatures w14:val="none"/>
        </w:rPr>
        <w:t>Boreogadus</w:t>
      </w:r>
      <w:proofErr w:type="spellEnd"/>
      <w:r w:rsidRPr="00481F97">
        <w:rPr>
          <w:rFonts w:ascii="Calibri" w:eastAsia="Calibri" w:hAnsi="Calibri"/>
          <w:kern w:val="0"/>
          <w:sz w:val="14"/>
          <w:szCs w:val="22"/>
          <w14:ligatures w14:val="none"/>
        </w:rPr>
        <w:t xml:space="preserve"> </w:t>
      </w:r>
      <w:proofErr w:type="spellStart"/>
      <w:r w:rsidRPr="00481F97">
        <w:rPr>
          <w:rFonts w:ascii="Calibri" w:eastAsia="Calibri" w:hAnsi="Calibri"/>
          <w:kern w:val="0"/>
          <w:sz w:val="14"/>
          <w:szCs w:val="22"/>
          <w14:ligatures w14:val="none"/>
        </w:rPr>
        <w:t>saida</w:t>
      </w:r>
      <w:proofErr w:type="spellEnd"/>
      <w:r w:rsidRPr="00481F97">
        <w:rPr>
          <w:rFonts w:ascii="Calibri" w:eastAsia="Calibri" w:hAnsi="Calibri"/>
          <w:kern w:val="0"/>
          <w:sz w:val="14"/>
          <w:szCs w:val="22"/>
          <w14:ligatures w14:val="none"/>
        </w:rPr>
        <w:t>) is highly abundant in the Arctic Ocean and adjacent seas, and its geographical distribution may overlap regions for petroleum activities with a high likelihood of oil exposure. It serves as a monitoring species for the evaluation of the impacts of spilled oil, and most examined biomarkers (e.g., enzyme activity, metabolites, and gene and DNA damage) exhibit significant responses to both waterborne exposure and dietary exposure associated with petroleum-related substances (</w:t>
      </w:r>
      <w:bookmarkStart w:id="10" w:name="bbb055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"bb0555"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Nahrgang et al., 2010</w:t>
      </w:r>
      <w:r w:rsidRPr="00481F97">
        <w:rPr>
          <w:rFonts w:ascii="Calibri" w:eastAsia="Calibri" w:hAnsi="Calibri"/>
          <w:kern w:val="0"/>
          <w:sz w:val="22"/>
          <w:szCs w:val="22"/>
          <w14:ligatures w14:val="none"/>
        </w:rPr>
        <w:fldChar w:fldCharType="end"/>
      </w:r>
      <w:bookmarkEnd w:id="10"/>
      <w:r w:rsidRPr="00481F97">
        <w:rPr>
          <w:rFonts w:ascii="Calibri" w:eastAsia="Calibri" w:hAnsi="Calibri"/>
          <w:kern w:val="0"/>
          <w:sz w:val="14"/>
          <w:szCs w:val="22"/>
          <w14:ligatures w14:val="none"/>
        </w:rPr>
        <w:t xml:space="preserve">; </w:t>
      </w:r>
      <w:bookmarkStart w:id="11" w:name="bbb080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"bb0800"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Vieweg et al., 2017</w:t>
      </w:r>
      <w:r w:rsidRPr="00481F97">
        <w:rPr>
          <w:rFonts w:ascii="Calibri" w:eastAsia="Calibri" w:hAnsi="Calibri"/>
          <w:kern w:val="0"/>
          <w:sz w:val="22"/>
          <w:szCs w:val="22"/>
          <w14:ligatures w14:val="none"/>
        </w:rPr>
        <w:fldChar w:fldCharType="end"/>
      </w:r>
      <w:bookmarkEnd w:id="11"/>
      <w:r w:rsidRPr="00481F97">
        <w:rPr>
          <w:rFonts w:ascii="Calibri" w:eastAsia="Calibri" w:hAnsi="Calibri"/>
          <w:kern w:val="0"/>
          <w:sz w:val="14"/>
          <w:szCs w:val="22"/>
          <w14:ligatures w14:val="none"/>
        </w:rPr>
        <w:t xml:space="preserve">). Due to the buoyancy of polar cod eggs, </w:t>
      </w:r>
      <w:r w:rsidRPr="00481F97">
        <w:rPr>
          <w:rFonts w:ascii="Calibri" w:eastAsia="Calibri" w:hAnsi="Calibri"/>
          <w:kern w:val="0"/>
          <w:sz w:val="22"/>
          <w:szCs w:val="22"/>
          <w:u w:val="single"/>
          <w14:ligatures w14:val="none"/>
        </w:rPr>
        <w:t xml:space="preserve">enhanced </w:t>
      </w:r>
      <w:r w:rsidRPr="00481F97">
        <w:rPr>
          <w:rFonts w:ascii="Calibri" w:eastAsia="Calibri" w:hAnsi="Calibri"/>
          <w:kern w:val="0"/>
          <w:sz w:val="22"/>
          <w:szCs w:val="22"/>
          <w:highlight w:val="green"/>
          <w:u w:val="single"/>
          <w14:ligatures w14:val="none"/>
        </w:rPr>
        <w:t>oil exposure</w:t>
      </w:r>
      <w:r w:rsidRPr="00481F97">
        <w:rPr>
          <w:rFonts w:ascii="Calibri" w:eastAsia="Calibri" w:hAnsi="Calibri"/>
          <w:kern w:val="0"/>
          <w:sz w:val="14"/>
          <w:szCs w:val="22"/>
          <w14:ligatures w14:val="none"/>
        </w:rPr>
        <w:t xml:space="preserve"> to the chorion (an acellular envelope surrounding the oocyte) of fish embryos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induces a decline in</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hatching</w:t>
      </w:r>
      <w:r w:rsidRPr="00481F97">
        <w:rPr>
          <w:rFonts w:ascii="Calibri" w:eastAsia="Calibri" w:hAnsi="Calibri"/>
          <w:kern w:val="0"/>
          <w:sz w:val="22"/>
          <w:szCs w:val="22"/>
          <w:u w:val="single"/>
          <w14:ligatures w14:val="none"/>
        </w:rPr>
        <w:t xml:space="preserve"> success,</w:t>
      </w:r>
      <w:r w:rsidRPr="00481F97">
        <w:rPr>
          <w:rFonts w:ascii="Calibri" w:eastAsia="Calibri" w:hAnsi="Calibri"/>
          <w:kern w:val="0"/>
          <w:sz w:val="14"/>
          <w:szCs w:val="22"/>
          <w14:ligatures w14:val="none"/>
        </w:rPr>
        <w:t xml:space="preserve"> disruption of heart function, </w:t>
      </w:r>
      <w:r w:rsidRPr="00481F97">
        <w:rPr>
          <w:rFonts w:ascii="Calibri" w:eastAsia="Calibri" w:hAnsi="Calibri"/>
          <w:kern w:val="0"/>
          <w:sz w:val="22"/>
          <w:szCs w:val="22"/>
          <w:u w:val="single"/>
          <w14:ligatures w14:val="none"/>
        </w:rPr>
        <w:t>and abnormalities</w:t>
      </w:r>
      <w:r w:rsidRPr="00481F97">
        <w:rPr>
          <w:rFonts w:ascii="Calibri" w:eastAsia="Calibri" w:hAnsi="Calibri"/>
          <w:kern w:val="0"/>
          <w:sz w:val="14"/>
          <w:szCs w:val="22"/>
          <w14:ligatures w14:val="none"/>
        </w:rPr>
        <w:t xml:space="preserve"> within larvae (</w:t>
      </w:r>
      <w:bookmarkStart w:id="12" w:name="bbb045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"bb0450"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Laurel et al., 2019</w:t>
      </w:r>
      <w:r w:rsidRPr="00481F97">
        <w:rPr>
          <w:rFonts w:ascii="Calibri" w:eastAsia="Calibri" w:hAnsi="Calibri"/>
          <w:kern w:val="0"/>
          <w:sz w:val="22"/>
          <w:szCs w:val="22"/>
          <w14:ligatures w14:val="none"/>
        </w:rPr>
        <w:fldChar w:fldCharType="end"/>
      </w:r>
      <w:bookmarkEnd w:id="12"/>
      <w:r w:rsidRPr="00481F97">
        <w:rPr>
          <w:rFonts w:ascii="Calibri" w:eastAsia="Calibri" w:hAnsi="Calibri"/>
          <w:kern w:val="0"/>
          <w:sz w:val="14"/>
          <w:szCs w:val="22"/>
          <w14:ligatures w14:val="none"/>
        </w:rPr>
        <w:t xml:space="preserve">; </w:t>
      </w:r>
      <w:bookmarkStart w:id="13" w:name="bbb05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"bb0565"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Nahrgang et al., 2016</w:t>
      </w:r>
      <w:r w:rsidRPr="00481F97">
        <w:rPr>
          <w:rFonts w:ascii="Calibri" w:eastAsia="Calibri" w:hAnsi="Calibri"/>
          <w:kern w:val="0"/>
          <w:sz w:val="22"/>
          <w:szCs w:val="22"/>
          <w14:ligatures w14:val="none"/>
        </w:rPr>
        <w:fldChar w:fldCharType="end"/>
      </w:r>
      <w:r w:rsidRPr="00481F97">
        <w:rPr>
          <w:rFonts w:ascii="Calibri" w:eastAsia="Calibri" w:hAnsi="Calibri"/>
          <w:kern w:val="0"/>
          <w:sz w:val="14"/>
          <w:szCs w:val="22"/>
          <w14:ligatures w14:val="none"/>
        </w:rPr>
        <w:t xml:space="preserve">). In early life stages, normal polar cod larvae development was considerably reduced, and the frequency and severity of </w:t>
      </w:r>
      <w:r w:rsidRPr="00481F97">
        <w:rPr>
          <w:rFonts w:ascii="Calibri" w:eastAsia="Calibri" w:hAnsi="Calibri"/>
          <w:kern w:val="0"/>
          <w:sz w:val="22"/>
          <w:szCs w:val="22"/>
          <w:u w:val="single"/>
          <w14:ligatures w14:val="none"/>
        </w:rPr>
        <w:t>developmental abnormalities increased</w:t>
      </w:r>
      <w:r w:rsidRPr="00481F97">
        <w:rPr>
          <w:rFonts w:ascii="Calibri" w:eastAsia="Calibri" w:hAnsi="Calibri"/>
          <w:kern w:val="0"/>
          <w:sz w:val="14"/>
          <w:szCs w:val="22"/>
          <w14:ligatures w14:val="none"/>
        </w:rPr>
        <w:t xml:space="preserve"> with increasing crude oil (Kobbe crude) exposure levels from 0.5 to 6 g oil per kg gravel (</w:t>
      </w:r>
      <w:hyperlink r:id="rId5" w:anchor="bb0565" w:history="1">
        <w:r w:rsidRPr="00481F97">
          <w:rPr>
            <w:rFonts w:ascii="Calibri" w:eastAsia="Calibri" w:hAnsi="Calibri"/>
            <w:color w:val="0563C1"/>
            <w:kern w:val="0"/>
            <w:sz w:val="16"/>
            <w:szCs w:val="22"/>
            <w:u w:val="single"/>
            <w14:ligatures w14:val="none"/>
          </w:rPr>
          <w:t>Nahrgang et al., 2016</w:t>
        </w:r>
      </w:hyperlink>
      <w:bookmarkEnd w:id="13"/>
      <w:r w:rsidRPr="00481F97">
        <w:rPr>
          <w:rFonts w:ascii="Calibri" w:eastAsia="Calibri" w:hAnsi="Calibri"/>
          <w:kern w:val="0"/>
          <w:sz w:val="14"/>
          <w:szCs w:val="22"/>
          <w14:ligatures w14:val="none"/>
        </w:rPr>
        <w:t xml:space="preserve">). </w:t>
      </w:r>
      <w:bookmarkStart w:id="14" w:name="bbb02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"bb0265"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Gardiner et al. (2013)</w:t>
      </w:r>
      <w:r w:rsidRPr="00481F97">
        <w:rPr>
          <w:rFonts w:ascii="Calibri" w:eastAsia="Calibri" w:hAnsi="Calibri"/>
          <w:kern w:val="0"/>
          <w:sz w:val="22"/>
          <w:szCs w:val="22"/>
          <w14:ligatures w14:val="none"/>
        </w:rPr>
        <w:fldChar w:fldCharType="end"/>
      </w:r>
      <w:bookmarkEnd w:id="14"/>
      <w:r w:rsidRPr="00481F97">
        <w:rPr>
          <w:rFonts w:ascii="Calibri" w:eastAsia="Calibri" w:hAnsi="Calibri"/>
          <w:kern w:val="0"/>
          <w:sz w:val="14"/>
          <w:szCs w:val="22"/>
          <w14:ligatures w14:val="none"/>
        </w:rPr>
        <w:t xml:space="preserve"> also studied the acute toxicity of 3 WAF of Alaska North Slope crude oil with/without breaking wave and dispersant on the juvenile polar cod and larval sculpin (</w:t>
      </w:r>
      <w:proofErr w:type="spellStart"/>
      <w:r w:rsidRPr="00481F97">
        <w:rPr>
          <w:rFonts w:ascii="Calibri" w:eastAsia="Calibri" w:hAnsi="Calibri"/>
          <w:kern w:val="0"/>
          <w:sz w:val="14"/>
          <w:szCs w:val="22"/>
          <w14:ligatures w14:val="none"/>
        </w:rPr>
        <w:t>Myoxocephalus</w:t>
      </w:r>
      <w:proofErr w:type="spellEnd"/>
      <w:r w:rsidRPr="00481F97">
        <w:rPr>
          <w:rFonts w:ascii="Calibri" w:eastAsia="Calibri" w:hAnsi="Calibri"/>
          <w:kern w:val="0"/>
          <w:sz w:val="14"/>
          <w:szCs w:val="22"/>
          <w14:ligatures w14:val="none"/>
        </w:rPr>
        <w:t xml:space="preserve"> sp.). They determined their median lethal concentration ranges (1.6–4.0 mg/L for WAF and breaking wave WAF treatments and 22–62 mg/L for chemically enhanced WAF treatment). The synergistic adverse effects of oil exposure and warming on the embryos and larvae of polar and Atlantic cod have also been reported by </w:t>
      </w:r>
      <w:bookmarkStart w:id="15" w:name="bbb007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"bb0070"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Bender et al. (2021)</w:t>
      </w:r>
      <w:r w:rsidRPr="00481F97">
        <w:rPr>
          <w:rFonts w:ascii="Calibri" w:eastAsia="Calibri" w:hAnsi="Calibri"/>
          <w:kern w:val="0"/>
          <w:sz w:val="22"/>
          <w:szCs w:val="22"/>
          <w14:ligatures w14:val="none"/>
        </w:rPr>
        <w:fldChar w:fldCharType="end"/>
      </w:r>
      <w:bookmarkEnd w:id="15"/>
      <w:r w:rsidRPr="00481F97">
        <w:rPr>
          <w:rFonts w:ascii="Calibri" w:eastAsia="Calibri" w:hAnsi="Calibri"/>
          <w:kern w:val="0"/>
          <w:sz w:val="14"/>
          <w:szCs w:val="22"/>
          <w14:ligatures w14:val="none"/>
        </w:rPr>
        <w:t>. For adult polar cod, the growth rate was temporarily depressed when treated with mechanically and chemically (dispersant FINASOL®) dispersed Goliat (Kobbe) crude oil at 5 % w/w for 48 h; however, the overall growth and survival were not affected in the long-term (</w:t>
      </w:r>
      <w:bookmarkStart w:id="16" w:name="bbb00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"bb0065"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Bender et al., 2018</w:t>
      </w:r>
      <w:r w:rsidRPr="00481F97">
        <w:rPr>
          <w:rFonts w:ascii="Calibri" w:eastAsia="Calibri" w:hAnsi="Calibri"/>
          <w:kern w:val="0"/>
          <w:sz w:val="22"/>
          <w:szCs w:val="22"/>
          <w14:ligatures w14:val="none"/>
        </w:rPr>
        <w:fldChar w:fldCharType="end"/>
      </w:r>
      <w:r w:rsidRPr="00481F97">
        <w:rPr>
          <w:rFonts w:ascii="Calibri" w:eastAsia="Calibri" w:hAnsi="Calibri"/>
          <w:kern w:val="0"/>
          <w:sz w:val="14"/>
          <w:szCs w:val="22"/>
          <w14:ligatures w14:val="none"/>
        </w:rPr>
        <w:t>). The mitochondrial metabolism of adult polar cod was also investigated, and the results showed that crude Arabian light at 95 mg/L for up to 48 h inhibited the activity of the mitochondrial respiratory chain (</w:t>
      </w:r>
      <w:bookmarkStart w:id="17" w:name="bbb0190"/>
      <w:proofErr w:type="spellStart"/>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"bb0190"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Dussauze</w:t>
      </w:r>
      <w:proofErr w:type="spellEnd"/>
      <w:r w:rsidRPr="00481F97">
        <w:rPr>
          <w:rFonts w:ascii="Calibri" w:eastAsia="Calibri" w:hAnsi="Calibri"/>
          <w:color w:val="0563C1"/>
          <w:kern w:val="0"/>
          <w:sz w:val="16"/>
          <w:szCs w:val="22"/>
          <w:u w:val="single"/>
          <w14:ligatures w14:val="none"/>
        </w:rPr>
        <w:t xml:space="preserve"> et al., 2014</w:t>
      </w:r>
      <w:r w:rsidRPr="00481F97">
        <w:rPr>
          <w:rFonts w:ascii="Calibri" w:eastAsia="Calibri" w:hAnsi="Calibri"/>
          <w:kern w:val="0"/>
          <w:sz w:val="22"/>
          <w:szCs w:val="22"/>
          <w14:ligatures w14:val="none"/>
        </w:rPr>
        <w:fldChar w:fldCharType="end"/>
      </w:r>
      <w:bookmarkEnd w:id="17"/>
      <w:r w:rsidRPr="00481F97">
        <w:rPr>
          <w:rFonts w:ascii="Calibri" w:eastAsia="Calibri" w:hAnsi="Calibri"/>
          <w:kern w:val="0"/>
          <w:sz w:val="14"/>
          <w:szCs w:val="22"/>
          <w14:ligatures w14:val="none"/>
        </w:rPr>
        <w:t>). In the sensitive life stage (e.g. spawning period) of adults, polar cod females exposed to Barents sea Goliat crude oil at 24 g oil per kg gravel were more inclined to spawn, exhibited altered hepatic gene expression, and yielded eggs with increased PAH body burden than their counterparts in the control group (</w:t>
      </w:r>
      <w:bookmarkStart w:id="18" w:name="bbb07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"bb0765"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Strople et al., 2023</w:t>
      </w:r>
      <w:r w:rsidRPr="00481F97">
        <w:rPr>
          <w:rFonts w:ascii="Calibri" w:eastAsia="Calibri" w:hAnsi="Calibri"/>
          <w:kern w:val="0"/>
          <w:sz w:val="22"/>
          <w:szCs w:val="22"/>
          <w14:ligatures w14:val="none"/>
        </w:rPr>
        <w:fldChar w:fldCharType="end"/>
      </w:r>
      <w:bookmarkEnd w:id="18"/>
      <w:r w:rsidRPr="00481F97">
        <w:rPr>
          <w:rFonts w:ascii="Calibri" w:eastAsia="Calibri" w:hAnsi="Calibri"/>
          <w:kern w:val="0"/>
          <w:sz w:val="14"/>
          <w:szCs w:val="22"/>
          <w14:ligatures w14:val="none"/>
        </w:rPr>
        <w:t>). Exposure to in-situ burn oil residues (approximately 4 L burned residue of fresh Kobbe crude oil in 200 L of seawater for 48 h) induced fewer females to spawn but had no long-term effects on male reproductive development (</w:t>
      </w:r>
      <w:hyperlink r:id="rId6" w:anchor="bb0065" w:history="1">
        <w:r w:rsidRPr="00481F97">
          <w:rPr>
            <w:rFonts w:ascii="Calibri" w:eastAsia="Calibri" w:hAnsi="Calibri"/>
            <w:color w:val="0563C1"/>
            <w:kern w:val="0"/>
            <w:sz w:val="16"/>
            <w:szCs w:val="22"/>
            <w:u w:val="single"/>
            <w14:ligatures w14:val="none"/>
          </w:rPr>
          <w:t>Bender et al., 2018</w:t>
        </w:r>
      </w:hyperlink>
      <w:bookmarkEnd w:id="16"/>
      <w:r w:rsidRPr="00481F97">
        <w:rPr>
          <w:rFonts w:ascii="Calibri" w:eastAsia="Calibri" w:hAnsi="Calibri"/>
          <w:kern w:val="0"/>
          <w:sz w:val="14"/>
          <w:szCs w:val="22"/>
          <w14:ligatures w14:val="none"/>
        </w:rPr>
        <w:t xml:space="preserve">). </w:t>
      </w:r>
      <w:proofErr w:type="gramStart"/>
      <w:r w:rsidRPr="00481F97">
        <w:rPr>
          <w:rFonts w:ascii="Calibri" w:eastAsia="Calibri" w:hAnsi="Calibri"/>
          <w:kern w:val="0"/>
          <w:sz w:val="14"/>
          <w:szCs w:val="22"/>
          <w14:ligatures w14:val="none"/>
        </w:rPr>
        <w:t>It can be seen that the</w:t>
      </w:r>
      <w:proofErr w:type="gramEnd"/>
      <w:r w:rsidRPr="00481F97">
        <w:rPr>
          <w:rFonts w:ascii="Calibri" w:eastAsia="Calibri" w:hAnsi="Calibri"/>
          <w:kern w:val="0"/>
          <w:sz w:val="14"/>
          <w:szCs w:val="22"/>
          <w14:ligatures w14:val="none"/>
        </w:rPr>
        <w:t xml:space="preserve"> effects of oil exposure on Arctic fish can be influenced by oil type and concentration</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level of dispersion, exposure route, life stage, sex, and the influence of response strategies (e.g., application of oil dispersants and in-situ burning).</w:t>
      </w:r>
      <w:r w:rsidRPr="00481F97">
        <w:rPr>
          <w:rFonts w:ascii="Calibri" w:eastAsia="Calibri" w:hAnsi="Calibri"/>
          <w:kern w:val="0"/>
          <w:sz w:val="10"/>
          <w:szCs w:val="10"/>
          <w14:ligatures w14:val="none"/>
        </w:rPr>
        <w:t xml:space="preserve"> </w:t>
      </w:r>
    </w:p>
    <w:p w14:paraId="20F9FFA8" w14:textId="77777777" w:rsidR="00481F97" w:rsidRPr="00481F97" w:rsidRDefault="00481F97" w:rsidP="00481F97">
      <w:pPr>
        <w:spacing w:line="256" w:lineRule="auto"/>
        <w:rPr>
          <w:rFonts w:ascii="Calibri" w:eastAsia="Calibri" w:hAnsi="Calibri"/>
          <w:kern w:val="0"/>
          <w:sz w:val="10"/>
          <w:szCs w:val="10"/>
          <w14:ligatures w14:val="none"/>
        </w:rPr>
      </w:pPr>
      <w:r w:rsidRPr="00481F97">
        <w:rPr>
          <w:rFonts w:ascii="Calibri" w:eastAsia="Calibri" w:hAnsi="Calibri"/>
          <w:kern w:val="0"/>
          <w:sz w:val="10"/>
          <w:szCs w:val="10"/>
          <w14:ligatures w14:val="none"/>
        </w:rPr>
        <w:t>2.3. Birds Seabirds are among the most vulnerable animal groups during oil spill events, mostly because oil spills on the sea surface readily adhere to their feathers, thereby changing their hydrophobic properties. This results in a loss of insulation, waterproofing, and buoyancy, leading to subsequent hypothermia, starvation, or drowning to death, which are exacerbated in cold Arctic and Subarctic areas (</w:t>
      </w:r>
      <w:bookmarkStart w:id="19" w:name="bbb025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"bb0250"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Fritt-Rasmussen et al., 2016</w:t>
      </w:r>
      <w:r w:rsidRPr="00481F97">
        <w:rPr>
          <w:rFonts w:ascii="Calibri" w:eastAsia="Calibri" w:hAnsi="Calibri"/>
          <w:kern w:val="0"/>
          <w:sz w:val="10"/>
          <w:szCs w:val="10"/>
          <w14:ligatures w14:val="none"/>
        </w:rPr>
        <w:fldChar w:fldCharType="end"/>
      </w:r>
      <w:r w:rsidRPr="00481F97">
        <w:rPr>
          <w:rFonts w:ascii="Calibri" w:eastAsia="Calibri" w:hAnsi="Calibri"/>
          <w:kern w:val="0"/>
          <w:sz w:val="10"/>
          <w:szCs w:val="10"/>
          <w14:ligatures w14:val="none"/>
        </w:rPr>
        <w:t>). Meanwhile, oil residues from in situ burning also showed comparable or potentially more harmful impacts on seabird feathers, whose microstructure damage was detected even in cases of thin, imperceptible sheens (</w:t>
      </w:r>
      <w:hyperlink r:id="rId7" w:anchor="bb0250" w:history="1">
        <w:r w:rsidRPr="00481F97">
          <w:rPr>
            <w:rFonts w:ascii="Calibri" w:eastAsia="Calibri" w:hAnsi="Calibri"/>
            <w:color w:val="0563C1"/>
            <w:kern w:val="0"/>
            <w:sz w:val="10"/>
            <w:szCs w:val="10"/>
            <w:u w:val="single"/>
            <w14:ligatures w14:val="none"/>
          </w:rPr>
          <w:t>Fritt-Rasmussen et al., 2016</w:t>
        </w:r>
      </w:hyperlink>
      <w:bookmarkEnd w:id="19"/>
      <w:r w:rsidRPr="00481F97">
        <w:rPr>
          <w:rFonts w:ascii="Calibri" w:eastAsia="Calibri" w:hAnsi="Calibri"/>
          <w:kern w:val="0"/>
          <w:sz w:val="10"/>
          <w:szCs w:val="10"/>
          <w14:ligatures w14:val="none"/>
        </w:rPr>
        <w:t>). Some seabirds, such as Pigeon Guillemots, also use nearshore habitats for breeding and roosting on shorelines where oil contamination is likely to occur (</w:t>
      </w:r>
      <w:bookmarkStart w:id="20" w:name="bbb034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"bb0345"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Helm et al., 2014a</w:t>
      </w:r>
      <w:r w:rsidRPr="00481F97">
        <w:rPr>
          <w:rFonts w:ascii="Calibri" w:eastAsia="Calibri" w:hAnsi="Calibri"/>
          <w:kern w:val="0"/>
          <w:sz w:val="10"/>
          <w:szCs w:val="10"/>
          <w14:ligatures w14:val="none"/>
        </w:rPr>
        <w:fldChar w:fldCharType="end"/>
      </w:r>
      <w:bookmarkEnd w:id="20"/>
      <w:r w:rsidRPr="00481F97">
        <w:rPr>
          <w:rFonts w:ascii="Calibri" w:eastAsia="Calibri" w:hAnsi="Calibri"/>
          <w:kern w:val="0"/>
          <w:sz w:val="10"/>
          <w:szCs w:val="10"/>
          <w14:ligatures w14:val="none"/>
        </w:rPr>
        <w:t>). When the spilled oil reaches the coastal areas, shorebirds are threatened by oil adhesion to their feathers, ingestion by preening oil from contaminated feathers, consumption of oiled prey, and disturbance from shoreline cleanup operations (</w:t>
      </w:r>
      <w:bookmarkStart w:id="21" w:name="bbb049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"bb0490"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Ma et al., 2022</w:t>
      </w:r>
      <w:r w:rsidRPr="00481F97">
        <w:rPr>
          <w:rFonts w:ascii="Calibri" w:eastAsia="Calibri" w:hAnsi="Calibri"/>
          <w:kern w:val="0"/>
          <w:sz w:val="10"/>
          <w:szCs w:val="10"/>
          <w14:ligatures w14:val="none"/>
        </w:rPr>
        <w:fldChar w:fldCharType="end"/>
      </w:r>
      <w:bookmarkEnd w:id="21"/>
      <w:r w:rsidRPr="00481F97">
        <w:rPr>
          <w:rFonts w:ascii="Calibri" w:eastAsia="Calibri" w:hAnsi="Calibri"/>
          <w:kern w:val="0"/>
          <w:sz w:val="10"/>
          <w:szCs w:val="10"/>
          <w14:ligatures w14:val="none"/>
        </w:rPr>
        <w:t xml:space="preserve">). Following the 1989 Exxon Valdez oil spill, an extensive research program was initiated to document the effects of oil spills on birds in Arctic and Subarctic regions. </w:t>
      </w:r>
      <w:bookmarkStart w:id="22" w:name="bbb066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"bb0665"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Piatt et al. (1990)</w:t>
      </w:r>
      <w:r w:rsidRPr="00481F97">
        <w:rPr>
          <w:rFonts w:ascii="Calibri" w:eastAsia="Calibri" w:hAnsi="Calibri"/>
          <w:kern w:val="0"/>
          <w:sz w:val="10"/>
          <w:szCs w:val="10"/>
          <w14:ligatures w14:val="none"/>
        </w:rPr>
        <w:fldChar w:fldCharType="end"/>
      </w:r>
      <w:bookmarkEnd w:id="22"/>
      <w:r w:rsidRPr="00481F97">
        <w:rPr>
          <w:rFonts w:ascii="Calibri" w:eastAsia="Calibri" w:hAnsi="Calibri"/>
          <w:kern w:val="0"/>
          <w:sz w:val="10"/>
          <w:szCs w:val="10"/>
          <w14:ligatures w14:val="none"/>
        </w:rPr>
        <w:t xml:space="preserve"> estimated the mortality of 100,000–300,000 birds using aerial and ship-based surveys and extrapolated data on the number of deceased birds collected. In addition to immediate impact, the analysis of bird abundance and distribution implied the effects of oil were most apparent in the year of spill occurred with Pigeon Guillemots particularly affected, while recovery indications were observed for all bird species initially impacted by oiling after two years (</w:t>
      </w:r>
      <w:bookmarkStart w:id="23" w:name="bbb054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"bb0545"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Murphy et al., 1997</w:t>
      </w:r>
      <w:r w:rsidRPr="00481F97">
        <w:rPr>
          <w:rFonts w:ascii="Calibri" w:eastAsia="Calibri" w:hAnsi="Calibri"/>
          <w:kern w:val="0"/>
          <w:sz w:val="10"/>
          <w:szCs w:val="10"/>
          <w14:ligatures w14:val="none"/>
        </w:rPr>
        <w:fldChar w:fldCharType="end"/>
      </w:r>
      <w:bookmarkEnd w:id="23"/>
      <w:r w:rsidRPr="00481F97">
        <w:rPr>
          <w:rFonts w:ascii="Calibri" w:eastAsia="Calibri" w:hAnsi="Calibri"/>
          <w:kern w:val="0"/>
          <w:sz w:val="10"/>
          <w:szCs w:val="10"/>
          <w14:ligatures w14:val="none"/>
        </w:rPr>
        <w:t>). However, the adverse effects continued for some bird species such as harlequin duck, Pigeon Guillemot, and murres even nine years after the spill (</w:t>
      </w:r>
      <w:bookmarkStart w:id="24" w:name="bbb038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"bb0385"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Irons et al., 2000</w:t>
      </w:r>
      <w:r w:rsidRPr="00481F97">
        <w:rPr>
          <w:rFonts w:ascii="Calibri" w:eastAsia="Calibri" w:hAnsi="Calibri"/>
          <w:kern w:val="0"/>
          <w:sz w:val="10"/>
          <w:szCs w:val="10"/>
          <w14:ligatures w14:val="none"/>
        </w:rPr>
        <w:fldChar w:fldCharType="end"/>
      </w:r>
      <w:bookmarkEnd w:id="24"/>
      <w:r w:rsidRPr="00481F97">
        <w:rPr>
          <w:rFonts w:ascii="Calibri" w:eastAsia="Calibri" w:hAnsi="Calibri"/>
          <w:kern w:val="0"/>
          <w:sz w:val="10"/>
          <w:szCs w:val="10"/>
          <w14:ligatures w14:val="none"/>
        </w:rPr>
        <w:t>), whereas they persisted for less than 2.5 years for most of the affected bird species (</w:t>
      </w:r>
      <w:bookmarkStart w:id="25" w:name="bbb016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"bb0160"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Day et al., 1997</w:t>
      </w:r>
      <w:r w:rsidRPr="00481F97">
        <w:rPr>
          <w:rFonts w:ascii="Calibri" w:eastAsia="Calibri" w:hAnsi="Calibri"/>
          <w:kern w:val="0"/>
          <w:sz w:val="10"/>
          <w:szCs w:val="10"/>
          <w14:ligatures w14:val="none"/>
        </w:rPr>
        <w:fldChar w:fldCharType="end"/>
      </w:r>
      <w:bookmarkEnd w:id="25"/>
      <w:r w:rsidRPr="00481F97">
        <w:rPr>
          <w:rFonts w:ascii="Calibri" w:eastAsia="Calibri" w:hAnsi="Calibri"/>
          <w:kern w:val="0"/>
          <w:sz w:val="10"/>
          <w:szCs w:val="10"/>
          <w14:ligatures w14:val="none"/>
        </w:rPr>
        <w:t>). Ten years after the incident, the continuous exposure to oil residues, through wider dietary breadth such as fishes and invertebrates and inhabiting nearshore with oil pollution, can cause the possible liver damage in adult Pigeon Guillemots (increased aspartate aminotransferase and lactate dehydrogenase activities were observed in the oiled region relative to unoiled region) and reduce survival rate to restrict the population recovery (</w:t>
      </w:r>
      <w:bookmarkStart w:id="26" w:name="bbb0290"/>
      <w:proofErr w:type="spellStart"/>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"bb0290"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Golet</w:t>
      </w:r>
      <w:proofErr w:type="spellEnd"/>
      <w:r w:rsidRPr="00481F97">
        <w:rPr>
          <w:rFonts w:ascii="Calibri" w:eastAsia="Calibri" w:hAnsi="Calibri"/>
          <w:color w:val="0563C1"/>
          <w:kern w:val="0"/>
          <w:sz w:val="10"/>
          <w:szCs w:val="10"/>
          <w:u w:val="single"/>
          <w14:ligatures w14:val="none"/>
        </w:rPr>
        <w:t xml:space="preserve"> et al., 2002</w:t>
      </w:r>
      <w:r w:rsidRPr="00481F97">
        <w:rPr>
          <w:rFonts w:ascii="Calibri" w:eastAsia="Calibri" w:hAnsi="Calibri"/>
          <w:kern w:val="0"/>
          <w:sz w:val="10"/>
          <w:szCs w:val="10"/>
          <w14:ligatures w14:val="none"/>
        </w:rPr>
        <w:fldChar w:fldCharType="end"/>
      </w:r>
      <w:bookmarkEnd w:id="26"/>
      <w:r w:rsidRPr="00481F97">
        <w:rPr>
          <w:rFonts w:ascii="Calibri" w:eastAsia="Calibri" w:hAnsi="Calibri"/>
          <w:kern w:val="0"/>
          <w:sz w:val="10"/>
          <w:szCs w:val="10"/>
          <w14:ligatures w14:val="none"/>
        </w:rPr>
        <w:t>); similar findings on other indicators (e.g., blood parameters) and species (e.g., harlequin ducks and Barrow's goldeneyes) have also been reported (</w:t>
      </w:r>
      <w:bookmarkStart w:id="27" w:name="bbb074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"bb0745"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Seiser et al., 2000</w:t>
      </w:r>
      <w:r w:rsidRPr="00481F97">
        <w:rPr>
          <w:rFonts w:ascii="Calibri" w:eastAsia="Calibri" w:hAnsi="Calibri"/>
          <w:kern w:val="0"/>
          <w:sz w:val="10"/>
          <w:szCs w:val="10"/>
          <w14:ligatures w14:val="none"/>
        </w:rPr>
        <w:fldChar w:fldCharType="end"/>
      </w:r>
      <w:bookmarkEnd w:id="27"/>
      <w:r w:rsidRPr="00481F97">
        <w:rPr>
          <w:rFonts w:ascii="Calibri" w:eastAsia="Calibri" w:hAnsi="Calibri"/>
          <w:kern w:val="0"/>
          <w:sz w:val="10"/>
          <w:szCs w:val="10"/>
          <w14:ligatures w14:val="none"/>
        </w:rPr>
        <w:t xml:space="preserve">; </w:t>
      </w:r>
      <w:bookmarkStart w:id="28" w:name="bbb078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"bb0785"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Trust et al., 2000</w:t>
      </w:r>
      <w:r w:rsidRPr="00481F97">
        <w:rPr>
          <w:rFonts w:ascii="Calibri" w:eastAsia="Calibri" w:hAnsi="Calibri"/>
          <w:kern w:val="0"/>
          <w:sz w:val="10"/>
          <w:szCs w:val="10"/>
          <w14:ligatures w14:val="none"/>
        </w:rPr>
        <w:fldChar w:fldCharType="end"/>
      </w:r>
      <w:bookmarkEnd w:id="28"/>
      <w:r w:rsidRPr="00481F97">
        <w:rPr>
          <w:rFonts w:ascii="Calibri" w:eastAsia="Calibri" w:hAnsi="Calibri"/>
          <w:kern w:val="0"/>
          <w:sz w:val="10"/>
          <w:szCs w:val="10"/>
          <w14:ligatures w14:val="none"/>
        </w:rPr>
        <w:t>). After 11–14 years, the cumulative winter survival rates of hatch-year female harlequin ducks were 0.766 and 0.758 for the control and oiled regions, respectively, indicating that the direct impacts of oil pollution on the demography of this species were substantially diminished (</w:t>
      </w:r>
      <w:bookmarkStart w:id="29" w:name="bbb022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"bb0225"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Esler and Iverson, 2010</w:t>
      </w:r>
      <w:r w:rsidRPr="00481F97">
        <w:rPr>
          <w:rFonts w:ascii="Calibri" w:eastAsia="Calibri" w:hAnsi="Calibri"/>
          <w:kern w:val="0"/>
          <w:sz w:val="10"/>
          <w:szCs w:val="10"/>
          <w14:ligatures w14:val="none"/>
        </w:rPr>
        <w:fldChar w:fldCharType="end"/>
      </w:r>
      <w:bookmarkEnd w:id="29"/>
      <w:r w:rsidRPr="00481F97">
        <w:rPr>
          <w:rFonts w:ascii="Calibri" w:eastAsia="Calibri" w:hAnsi="Calibri"/>
          <w:kern w:val="0"/>
          <w:sz w:val="10"/>
          <w:szCs w:val="10"/>
          <w14:ligatures w14:val="none"/>
        </w:rPr>
        <w:t xml:space="preserve">). In addition to occasional large spills, chronic oil pollution's effects on marine birds in cold regions, such as illegal dumping and oil </w:t>
      </w:r>
      <w:proofErr w:type="spellStart"/>
      <w:r w:rsidRPr="00481F97">
        <w:rPr>
          <w:rFonts w:ascii="Calibri" w:eastAsia="Calibri" w:hAnsi="Calibri"/>
          <w:kern w:val="0"/>
          <w:sz w:val="10"/>
          <w:szCs w:val="10"/>
          <w14:ligatures w14:val="none"/>
        </w:rPr>
        <w:t>seeps</w:t>
      </w:r>
      <w:proofErr w:type="spellEnd"/>
      <w:r w:rsidRPr="00481F97">
        <w:rPr>
          <w:rFonts w:ascii="Calibri" w:eastAsia="Calibri" w:hAnsi="Calibri"/>
          <w:kern w:val="0"/>
          <w:sz w:val="10"/>
          <w:szCs w:val="10"/>
          <w14:ligatures w14:val="none"/>
        </w:rPr>
        <w:t>, have also been studied (Text S1).</w:t>
      </w:r>
    </w:p>
    <w:p w14:paraId="31D1986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0"/>
          <w:szCs w:val="10"/>
          <w14:ligatures w14:val="none"/>
        </w:rPr>
        <w:t xml:space="preserve"> </w:t>
      </w:r>
      <w:r w:rsidRPr="00481F97">
        <w:rPr>
          <w:rFonts w:ascii="Calibri" w:eastAsia="Calibri" w:hAnsi="Calibri"/>
          <w:kern w:val="0"/>
          <w:sz w:val="16"/>
          <w:szCs w:val="22"/>
          <w14:ligatures w14:val="none"/>
        </w:rPr>
        <w:t xml:space="preserve">2.4. </w:t>
      </w:r>
      <w:proofErr w:type="gramStart"/>
      <w:r w:rsidRPr="00481F97">
        <w:rPr>
          <w:rFonts w:ascii="Calibri" w:eastAsia="Calibri" w:hAnsi="Calibri"/>
          <w:kern w:val="0"/>
          <w:sz w:val="16"/>
          <w:szCs w:val="22"/>
          <w14:ligatures w14:val="none"/>
        </w:rPr>
        <w:t>Mammals</w:t>
      </w:r>
      <w:proofErr w:type="gramEnd"/>
      <w:r w:rsidRPr="00481F97">
        <w:rPr>
          <w:rFonts w:ascii="Calibri" w:eastAsia="Calibri" w:hAnsi="Calibri"/>
          <w:kern w:val="0"/>
          <w:sz w:val="16"/>
          <w:szCs w:val="22"/>
          <w14:ligatures w14:val="none"/>
        </w:rPr>
        <w:t xml:space="preserve"> Iconic marine mammals observed within Arctic and Subarctic coastal areas include whales, seals, and polar bears. </w:t>
      </w:r>
      <w:r w:rsidRPr="00481F97">
        <w:rPr>
          <w:rFonts w:ascii="Calibri" w:eastAsia="Calibri" w:hAnsi="Calibri"/>
          <w:kern w:val="0"/>
          <w:sz w:val="22"/>
          <w:szCs w:val="22"/>
          <w:u w:val="single"/>
          <w14:ligatures w14:val="none"/>
        </w:rPr>
        <w:t>Spilled oil can affect these mammals through direct exposure routes</w:t>
      </w:r>
      <w:r w:rsidRPr="00481F97">
        <w:rPr>
          <w:rFonts w:ascii="Calibri" w:eastAsia="Calibri" w:hAnsi="Calibri"/>
          <w:kern w:val="0"/>
          <w:sz w:val="16"/>
          <w:szCs w:val="22"/>
          <w14:ligatures w14:val="none"/>
        </w:rPr>
        <w:t xml:space="preserve">, including </w:t>
      </w:r>
      <w:r w:rsidRPr="00481F97">
        <w:rPr>
          <w:rFonts w:ascii="Calibri" w:eastAsia="Calibri" w:hAnsi="Calibri"/>
          <w:kern w:val="0"/>
          <w:sz w:val="22"/>
          <w:szCs w:val="22"/>
          <w:u w:val="single"/>
          <w14:ligatures w14:val="none"/>
        </w:rPr>
        <w:t>ingestion</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inhalation</w:t>
      </w:r>
      <w:r w:rsidRPr="00481F97">
        <w:rPr>
          <w:rFonts w:ascii="Calibri" w:eastAsia="Calibri" w:hAnsi="Calibri"/>
          <w:kern w:val="0"/>
          <w:sz w:val="16"/>
          <w:szCs w:val="22"/>
          <w14:ligatures w14:val="none"/>
        </w:rPr>
        <w:t>, and dermal contact (</w:t>
      </w:r>
      <w:bookmarkStart w:id="30" w:name="bbb061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"bb0610"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O'Hara and Becker, 2002</w:t>
      </w:r>
      <w:r w:rsidRPr="00481F97">
        <w:rPr>
          <w:rFonts w:ascii="Calibri" w:eastAsia="Calibri" w:hAnsi="Calibri"/>
          <w:kern w:val="0"/>
          <w:sz w:val="16"/>
          <w:szCs w:val="22"/>
          <w14:ligatures w14:val="none"/>
        </w:rPr>
        <w:fldChar w:fldCharType="end"/>
      </w:r>
      <w:bookmarkEnd w:id="30"/>
      <w:r w:rsidRPr="00481F97">
        <w:rPr>
          <w:rFonts w:ascii="Calibri" w:eastAsia="Calibri" w:hAnsi="Calibri"/>
          <w:kern w:val="0"/>
          <w:sz w:val="16"/>
          <w:szCs w:val="22"/>
          <w14:ligatures w14:val="none"/>
        </w:rPr>
        <w:t xml:space="preserve">). Furthermore, </w:t>
      </w:r>
      <w:r w:rsidRPr="00481F97">
        <w:rPr>
          <w:rFonts w:ascii="Calibri" w:eastAsia="Calibri" w:hAnsi="Calibri"/>
          <w:b/>
          <w:bCs/>
          <w:kern w:val="0"/>
          <w:sz w:val="22"/>
          <w:szCs w:val="22"/>
          <w:u w:val="single"/>
          <w14:ligatures w14:val="none"/>
        </w:rPr>
        <w:t xml:space="preserve">indirect </w:t>
      </w:r>
      <w:r w:rsidRPr="00481F97">
        <w:rPr>
          <w:rFonts w:ascii="Calibri" w:eastAsia="Calibri" w:hAnsi="Calibri"/>
          <w:b/>
          <w:bCs/>
          <w:kern w:val="0"/>
          <w:sz w:val="22"/>
          <w:szCs w:val="22"/>
          <w:highlight w:val="green"/>
          <w:u w:val="single"/>
          <w14:ligatures w14:val="none"/>
        </w:rPr>
        <w:t>effects</w:t>
      </w:r>
      <w:r w:rsidRPr="00481F97">
        <w:rPr>
          <w:rFonts w:ascii="Calibri" w:eastAsia="Calibri" w:hAnsi="Calibri"/>
          <w:kern w:val="0"/>
          <w:sz w:val="22"/>
          <w:szCs w:val="22"/>
          <w:highlight w:val="green"/>
          <w:u w:val="single"/>
          <w14:ligatures w14:val="none"/>
        </w:rPr>
        <w:t xml:space="preserve"> on </w:t>
      </w:r>
      <w:r w:rsidRPr="00481F97">
        <w:rPr>
          <w:rFonts w:ascii="Calibri" w:eastAsia="Calibri" w:hAnsi="Calibri"/>
          <w:kern w:val="0"/>
          <w:sz w:val="22"/>
          <w:szCs w:val="22"/>
          <w:u w:val="single"/>
          <w14:ligatures w14:val="none"/>
        </w:rPr>
        <w:t xml:space="preserve">these </w:t>
      </w:r>
      <w:r w:rsidRPr="00481F97">
        <w:rPr>
          <w:rFonts w:ascii="Calibri" w:eastAsia="Calibri" w:hAnsi="Calibri"/>
          <w:kern w:val="0"/>
          <w:sz w:val="22"/>
          <w:szCs w:val="22"/>
          <w:highlight w:val="green"/>
          <w:u w:val="single"/>
          <w14:ligatures w14:val="none"/>
        </w:rPr>
        <w:t xml:space="preserve">mammals </w:t>
      </w:r>
      <w:r w:rsidRPr="00481F97">
        <w:rPr>
          <w:rFonts w:ascii="Calibri" w:eastAsia="Calibri" w:hAnsi="Calibri"/>
          <w:kern w:val="0"/>
          <w:sz w:val="22"/>
          <w:szCs w:val="22"/>
          <w:u w:val="single"/>
          <w14:ligatures w14:val="none"/>
        </w:rPr>
        <w:t xml:space="preserve">may be significant due to the </w:t>
      </w:r>
      <w:r w:rsidRPr="00481F97">
        <w:rPr>
          <w:rFonts w:ascii="Calibri" w:eastAsia="Calibri" w:hAnsi="Calibri"/>
          <w:b/>
          <w:bCs/>
          <w:kern w:val="0"/>
          <w:sz w:val="22"/>
          <w:szCs w:val="22"/>
          <w:highlight w:val="green"/>
          <w:u w:val="single"/>
          <w14:ligatures w14:val="none"/>
        </w:rPr>
        <w:t>reduction in prey</w:t>
      </w:r>
      <w:r w:rsidRPr="00481F97">
        <w:rPr>
          <w:rFonts w:ascii="Calibri" w:eastAsia="Calibri" w:hAnsi="Calibri"/>
          <w:kern w:val="0"/>
          <w:sz w:val="16"/>
          <w:szCs w:val="22"/>
          <w:highlight w:val="green"/>
          <w14:ligatures w14:val="none"/>
        </w:rPr>
        <w:t>,</w:t>
      </w:r>
      <w:r w:rsidRPr="00481F97">
        <w:rPr>
          <w:rFonts w:ascii="Calibri" w:eastAsia="Calibri" w:hAnsi="Calibri"/>
          <w:kern w:val="0"/>
          <w:sz w:val="16"/>
          <w:szCs w:val="22"/>
          <w14:ligatures w14:val="none"/>
        </w:rPr>
        <w:t xml:space="preserve"> habitat alteration, behavioral pattern changes, and reproduction impairment (</w:t>
      </w:r>
      <w:bookmarkStart w:id="31" w:name="bbb035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"bb0350"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Helm et al., 2014b</w:t>
      </w:r>
      <w:r w:rsidRPr="00481F97">
        <w:rPr>
          <w:rFonts w:ascii="Calibri" w:eastAsia="Calibri" w:hAnsi="Calibri"/>
          <w:kern w:val="0"/>
          <w:sz w:val="16"/>
          <w:szCs w:val="22"/>
          <w14:ligatures w14:val="none"/>
        </w:rPr>
        <w:fldChar w:fldCharType="end"/>
      </w:r>
      <w:r w:rsidRPr="00481F97">
        <w:rPr>
          <w:rFonts w:ascii="Calibri" w:eastAsia="Calibri" w:hAnsi="Calibri"/>
          <w:kern w:val="0"/>
          <w:sz w:val="16"/>
          <w:szCs w:val="22"/>
          <w14:ligatures w14:val="none"/>
        </w:rPr>
        <w:t>). Cetaceans (e.g., whales) frequently observed in shallow coastal waters have respiratory intervals from minutes to over 1 h; inhaling oil volatile components at the air/water interface is the primary immediate threat in oil spill incidents, which might cause lung issues, liver damage, neurological disorders, and even death (</w:t>
      </w:r>
      <w:hyperlink r:id="rId8" w:anchor="bb0350" w:history="1">
        <w:r w:rsidRPr="00481F97">
          <w:rPr>
            <w:rFonts w:ascii="Calibri" w:eastAsia="Calibri" w:hAnsi="Calibri"/>
            <w:color w:val="0563C1"/>
            <w:kern w:val="0"/>
            <w:sz w:val="16"/>
            <w:szCs w:val="22"/>
            <w:u w:val="single"/>
            <w14:ligatures w14:val="none"/>
          </w:rPr>
          <w:t>Helm et al., 2014b</w:t>
        </w:r>
      </w:hyperlink>
      <w:bookmarkEnd w:id="31"/>
      <w:r w:rsidRPr="00481F97">
        <w:rPr>
          <w:rFonts w:ascii="Calibri" w:eastAsia="Calibri" w:hAnsi="Calibri"/>
          <w:kern w:val="0"/>
          <w:sz w:val="16"/>
          <w:szCs w:val="22"/>
          <w14:ligatures w14:val="none"/>
        </w:rPr>
        <w:t>). The killer whale Orcinus orca population was evaluated using photo identification before and after the 1989 Exxon Valdez oil spill. The resident and transient populations experienced losses of 33 and 41 %, respectively, and neither of them returned to their pre-spill population levels even 16 years after the disaster (</w:t>
      </w:r>
      <w:bookmarkStart w:id="32" w:name="bbb050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"bb0505"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Matkin et al., 2008</w:t>
      </w:r>
      <w:r w:rsidRPr="00481F97">
        <w:rPr>
          <w:rFonts w:ascii="Calibri" w:eastAsia="Calibri" w:hAnsi="Calibri"/>
          <w:kern w:val="0"/>
          <w:sz w:val="16"/>
          <w:szCs w:val="22"/>
          <w14:ligatures w14:val="none"/>
        </w:rPr>
        <w:fldChar w:fldCharType="end"/>
      </w:r>
      <w:bookmarkEnd w:id="32"/>
      <w:r w:rsidRPr="00481F97">
        <w:rPr>
          <w:rFonts w:ascii="Calibri" w:eastAsia="Calibri" w:hAnsi="Calibri"/>
          <w:kern w:val="0"/>
          <w:sz w:val="16"/>
          <w:szCs w:val="22"/>
          <w14:ligatures w14:val="none"/>
        </w:rPr>
        <w:t>). As pinnipeds, seals are extensively distributed along Arctic marine coastlines and are easily exposed to spilled oil on land and water. They mainly rely on blubber rather than fur for insulation (</w:t>
      </w:r>
      <w:bookmarkStart w:id="33" w:name="bbb048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"bb0485"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Liwanag et al., 2012</w:t>
      </w:r>
      <w:r w:rsidRPr="00481F97">
        <w:rPr>
          <w:rFonts w:ascii="Calibri" w:eastAsia="Calibri" w:hAnsi="Calibri"/>
          <w:kern w:val="0"/>
          <w:sz w:val="16"/>
          <w:szCs w:val="22"/>
          <w14:ligatures w14:val="none"/>
        </w:rPr>
        <w:fldChar w:fldCharType="end"/>
      </w:r>
      <w:bookmarkEnd w:id="33"/>
      <w:r w:rsidRPr="00481F97">
        <w:rPr>
          <w:rFonts w:ascii="Calibri" w:eastAsia="Calibri" w:hAnsi="Calibri"/>
          <w:kern w:val="0"/>
          <w:sz w:val="16"/>
          <w:szCs w:val="22"/>
          <w14:ligatures w14:val="none"/>
        </w:rPr>
        <w:t>); therefore, oil adhesion on seals may not significantly impair regulating body temperature but might result in their inability to swim and cause drowning (</w:t>
      </w:r>
      <w:bookmarkStart w:id="34" w:name="bbb005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"bb0055"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Aubin, 1988</w:t>
      </w:r>
      <w:r w:rsidRPr="00481F97">
        <w:rPr>
          <w:rFonts w:ascii="Calibri" w:eastAsia="Calibri" w:hAnsi="Calibri"/>
          <w:kern w:val="0"/>
          <w:sz w:val="16"/>
          <w:szCs w:val="22"/>
          <w14:ligatures w14:val="none"/>
        </w:rPr>
        <w:fldChar w:fldCharType="end"/>
      </w:r>
      <w:bookmarkEnd w:id="34"/>
      <w:r w:rsidRPr="00481F97">
        <w:rPr>
          <w:rFonts w:ascii="Calibri" w:eastAsia="Calibri" w:hAnsi="Calibri"/>
          <w:kern w:val="0"/>
          <w:sz w:val="16"/>
          <w:szCs w:val="22"/>
          <w14:ligatures w14:val="none"/>
        </w:rPr>
        <w:t xml:space="preserve">). </w:t>
      </w:r>
      <w:bookmarkStart w:id="35" w:name="bbb076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"bb0760"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proofErr w:type="spellStart"/>
      <w:r w:rsidRPr="00481F97">
        <w:rPr>
          <w:rFonts w:ascii="Calibri" w:eastAsia="Calibri" w:hAnsi="Calibri"/>
          <w:color w:val="0563C1"/>
          <w:kern w:val="0"/>
          <w:sz w:val="16"/>
          <w:szCs w:val="22"/>
          <w:u w:val="single"/>
          <w14:ligatures w14:val="none"/>
        </w:rPr>
        <w:t>Stimmelmayr</w:t>
      </w:r>
      <w:proofErr w:type="spellEnd"/>
      <w:r w:rsidRPr="00481F97">
        <w:rPr>
          <w:rFonts w:ascii="Calibri" w:eastAsia="Calibri" w:hAnsi="Calibri"/>
          <w:color w:val="0563C1"/>
          <w:kern w:val="0"/>
          <w:sz w:val="16"/>
          <w:szCs w:val="22"/>
          <w:u w:val="single"/>
          <w14:ligatures w14:val="none"/>
        </w:rPr>
        <w:t xml:space="preserve"> et al. (2018)</w:t>
      </w:r>
      <w:r w:rsidRPr="00481F97">
        <w:rPr>
          <w:rFonts w:ascii="Calibri" w:eastAsia="Calibri" w:hAnsi="Calibri"/>
          <w:kern w:val="0"/>
          <w:sz w:val="16"/>
          <w:szCs w:val="22"/>
          <w14:ligatures w14:val="none"/>
        </w:rPr>
        <w:fldChar w:fldCharType="end"/>
      </w:r>
      <w:bookmarkEnd w:id="35"/>
      <w:r w:rsidRPr="00481F97">
        <w:rPr>
          <w:rFonts w:ascii="Calibri" w:eastAsia="Calibri" w:hAnsi="Calibri"/>
          <w:kern w:val="0"/>
          <w:sz w:val="16"/>
          <w:szCs w:val="22"/>
          <w14:ligatures w14:val="none"/>
        </w:rPr>
        <w:t xml:space="preserve"> investigated and analyzed the pathological indicators on three oiled ringed and spotted seals (Phoca hispida and Phoca </w:t>
      </w:r>
      <w:proofErr w:type="spellStart"/>
      <w:r w:rsidRPr="00481F97">
        <w:rPr>
          <w:rFonts w:ascii="Calibri" w:eastAsia="Calibri" w:hAnsi="Calibri"/>
          <w:kern w:val="0"/>
          <w:sz w:val="16"/>
          <w:szCs w:val="22"/>
          <w14:ligatures w14:val="none"/>
        </w:rPr>
        <w:t>largha</w:t>
      </w:r>
      <w:proofErr w:type="spellEnd"/>
      <w:r w:rsidRPr="00481F97">
        <w:rPr>
          <w:rFonts w:ascii="Calibri" w:eastAsia="Calibri" w:hAnsi="Calibri"/>
          <w:kern w:val="0"/>
          <w:sz w:val="16"/>
          <w:szCs w:val="22"/>
          <w14:ligatures w14:val="none"/>
        </w:rPr>
        <w:t xml:space="preserve">) and found increased PAH concentrations in oiled seal tissues compared with those in unoiled counterparts. Nevertheless, the corresponding PAH levels were relatively low (below 50 ng/g in wet weight irrespective of oiling status), which might be attributed to the rapid metabolism and elimination of PAHs previously observed in vertebrates. </w:t>
      </w:r>
      <w:r w:rsidRPr="00481F97">
        <w:rPr>
          <w:rFonts w:ascii="Calibri" w:eastAsia="Calibri" w:hAnsi="Calibri"/>
          <w:kern w:val="0"/>
          <w:sz w:val="22"/>
          <w:szCs w:val="22"/>
          <w:u w:val="single"/>
          <w14:ligatures w14:val="none"/>
        </w:rPr>
        <w:t>Cardiac lesions, liver issues, gastric ulcers/erosions were also discovered in oiled seals</w:t>
      </w:r>
      <w:r w:rsidRPr="00481F97">
        <w:rPr>
          <w:rFonts w:ascii="Calibri" w:eastAsia="Calibri" w:hAnsi="Calibri"/>
          <w:kern w:val="0"/>
          <w:sz w:val="16"/>
          <w:szCs w:val="22"/>
          <w14:ligatures w14:val="none"/>
        </w:rPr>
        <w:t xml:space="preserve">. In earlier years, six ringed seals exposed to crude oil for 24 h in the field experiment were observed with eye and kidney issues and potential liver lesions. In contrast, another </w:t>
      </w:r>
      <w:r w:rsidRPr="00481F97">
        <w:rPr>
          <w:rFonts w:ascii="Calibri" w:eastAsia="Calibri" w:hAnsi="Calibri"/>
          <w:kern w:val="0"/>
          <w:sz w:val="22"/>
          <w:szCs w:val="22"/>
          <w:u w:val="single"/>
          <w14:ligatures w14:val="none"/>
        </w:rPr>
        <w:t xml:space="preserve">three </w:t>
      </w:r>
      <w:r w:rsidRPr="00481F97">
        <w:rPr>
          <w:rFonts w:ascii="Calibri" w:eastAsia="Calibri" w:hAnsi="Calibri"/>
          <w:kern w:val="0"/>
          <w:sz w:val="22"/>
          <w:szCs w:val="22"/>
          <w:highlight w:val="green"/>
          <w:u w:val="single"/>
          <w14:ligatures w14:val="none"/>
        </w:rPr>
        <w:t>seals</w:t>
      </w:r>
      <w:r w:rsidRPr="00481F97">
        <w:rPr>
          <w:rFonts w:ascii="Calibri" w:eastAsia="Calibri" w:hAnsi="Calibri"/>
          <w:kern w:val="0"/>
          <w:sz w:val="22"/>
          <w:szCs w:val="22"/>
          <w:u w:val="single"/>
          <w14:ligatures w14:val="none"/>
        </w:rPr>
        <w:t xml:space="preserve"> in captivity all </w:t>
      </w:r>
      <w:r w:rsidRPr="00481F97">
        <w:rPr>
          <w:rFonts w:ascii="Calibri" w:eastAsia="Calibri" w:hAnsi="Calibri"/>
          <w:kern w:val="0"/>
          <w:sz w:val="22"/>
          <w:szCs w:val="22"/>
          <w:highlight w:val="green"/>
          <w:u w:val="single"/>
          <w14:ligatures w14:val="none"/>
        </w:rPr>
        <w:t xml:space="preserve">died </w:t>
      </w:r>
      <w:r w:rsidRPr="00481F97">
        <w:rPr>
          <w:rFonts w:ascii="Calibri" w:eastAsia="Calibri" w:hAnsi="Calibri"/>
          <w:kern w:val="0"/>
          <w:sz w:val="22"/>
          <w:szCs w:val="22"/>
          <w:u w:val="single"/>
          <w14:ligatures w14:val="none"/>
        </w:rPr>
        <w:t>within 71 min after oil introduction</w:t>
      </w:r>
      <w:r w:rsidRPr="00481F97">
        <w:rPr>
          <w:rFonts w:ascii="Calibri" w:eastAsia="Calibri" w:hAnsi="Calibri"/>
          <w:kern w:val="0"/>
          <w:sz w:val="16"/>
          <w:szCs w:val="22"/>
          <w14:ligatures w14:val="none"/>
        </w:rPr>
        <w:t xml:space="preserve"> in the same manner as in field, which could be attributed to the combined stress of oiling and captivity (</w:t>
      </w:r>
      <w:bookmarkStart w:id="36" w:name="bbb027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"bb0275"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Geraci and Smith, 1976</w:t>
      </w:r>
      <w:r w:rsidRPr="00481F97">
        <w:rPr>
          <w:rFonts w:ascii="Calibri" w:eastAsia="Calibri" w:hAnsi="Calibri"/>
          <w:kern w:val="0"/>
          <w:sz w:val="16"/>
          <w:szCs w:val="22"/>
          <w14:ligatures w14:val="none"/>
        </w:rPr>
        <w:fldChar w:fldCharType="end"/>
      </w:r>
      <w:bookmarkEnd w:id="36"/>
      <w:r w:rsidRPr="00481F97">
        <w:rPr>
          <w:rFonts w:ascii="Calibri" w:eastAsia="Calibri" w:hAnsi="Calibri"/>
          <w:kern w:val="0"/>
          <w:sz w:val="16"/>
          <w:szCs w:val="22"/>
          <w14:ligatures w14:val="none"/>
        </w:rPr>
        <w:t>). Unlike seals, polar bears (Ursus maritimus) primarily depend on pelage to maintain their temperature; therefore, they are susceptible to hypothermia because the insulative value of fur is considerably reduced once oiled during spill incidents (</w:t>
      </w:r>
      <w:bookmarkStart w:id="37" w:name="bbb036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"bb0360"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 xml:space="preserve">Hurst and </w:t>
      </w:r>
      <w:proofErr w:type="spellStart"/>
      <w:r w:rsidRPr="00481F97">
        <w:rPr>
          <w:rFonts w:ascii="Calibri" w:eastAsia="Calibri" w:hAnsi="Calibri"/>
          <w:color w:val="0563C1"/>
          <w:kern w:val="0"/>
          <w:sz w:val="16"/>
          <w:szCs w:val="22"/>
          <w:u w:val="single"/>
          <w14:ligatures w14:val="none"/>
        </w:rPr>
        <w:t>Øritsland</w:t>
      </w:r>
      <w:proofErr w:type="spellEnd"/>
      <w:r w:rsidRPr="00481F97">
        <w:rPr>
          <w:rFonts w:ascii="Calibri" w:eastAsia="Calibri" w:hAnsi="Calibri"/>
          <w:color w:val="0563C1"/>
          <w:kern w:val="0"/>
          <w:sz w:val="16"/>
          <w:szCs w:val="22"/>
          <w:u w:val="single"/>
          <w14:ligatures w14:val="none"/>
        </w:rPr>
        <w:t>, 1982</w:t>
      </w:r>
      <w:r w:rsidRPr="00481F97">
        <w:rPr>
          <w:rFonts w:ascii="Calibri" w:eastAsia="Calibri" w:hAnsi="Calibri"/>
          <w:kern w:val="0"/>
          <w:sz w:val="16"/>
          <w:szCs w:val="22"/>
          <w14:ligatures w14:val="none"/>
        </w:rPr>
        <w:fldChar w:fldCharType="end"/>
      </w:r>
      <w:bookmarkEnd w:id="37"/>
      <w:r w:rsidRPr="00481F97">
        <w:rPr>
          <w:rFonts w:ascii="Calibri" w:eastAsia="Calibri" w:hAnsi="Calibri"/>
          <w:kern w:val="0"/>
          <w:sz w:val="16"/>
          <w:szCs w:val="22"/>
          <w14:ligatures w14:val="none"/>
        </w:rPr>
        <w:t>). They also can ingest oil during grooming or consuming oiled prey (e.g. seals) and inhale oil vapor to cause organ troubles and harm respiratory and nervous systems (</w:t>
      </w:r>
      <w:bookmarkStart w:id="38" w:name="bbb042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"bb0420"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Jordan, 2013</w:t>
      </w:r>
      <w:r w:rsidRPr="00481F97">
        <w:rPr>
          <w:rFonts w:ascii="Calibri" w:eastAsia="Calibri" w:hAnsi="Calibri"/>
          <w:kern w:val="0"/>
          <w:sz w:val="16"/>
          <w:szCs w:val="22"/>
          <w14:ligatures w14:val="none"/>
        </w:rPr>
        <w:fldChar w:fldCharType="end"/>
      </w:r>
      <w:bookmarkEnd w:id="38"/>
      <w:r w:rsidRPr="00481F97">
        <w:rPr>
          <w:rFonts w:ascii="Calibri" w:eastAsia="Calibri" w:hAnsi="Calibri"/>
          <w:kern w:val="0"/>
          <w:sz w:val="16"/>
          <w:szCs w:val="22"/>
          <w14:ligatures w14:val="none"/>
        </w:rPr>
        <w:t xml:space="preserve">). </w:t>
      </w:r>
      <w:bookmarkStart w:id="39" w:name="bbb081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"bb0815"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Wilson et al. (2018)</w:t>
      </w:r>
      <w:r w:rsidRPr="00481F97">
        <w:rPr>
          <w:rFonts w:ascii="Calibri" w:eastAsia="Calibri" w:hAnsi="Calibri"/>
          <w:kern w:val="0"/>
          <w:sz w:val="16"/>
          <w:szCs w:val="22"/>
          <w14:ligatures w14:val="none"/>
        </w:rPr>
        <w:fldChar w:fldCharType="end"/>
      </w:r>
      <w:bookmarkEnd w:id="39"/>
      <w:r w:rsidRPr="00481F97">
        <w:rPr>
          <w:rFonts w:ascii="Calibri" w:eastAsia="Calibri" w:hAnsi="Calibri"/>
          <w:kern w:val="0"/>
          <w:sz w:val="16"/>
          <w:szCs w:val="22"/>
          <w14:ligatures w14:val="none"/>
        </w:rPr>
        <w:t xml:space="preserve"> simulated a worst-case scenario for an oil spill and estimated that up to </w:t>
      </w:r>
      <w:r w:rsidRPr="00481F97">
        <w:rPr>
          <w:rFonts w:ascii="Calibri" w:eastAsia="Calibri" w:hAnsi="Calibri"/>
          <w:kern w:val="0"/>
          <w:sz w:val="22"/>
          <w:szCs w:val="22"/>
          <w:highlight w:val="green"/>
          <w:u w:val="single"/>
          <w14:ligatures w14:val="none"/>
        </w:rPr>
        <w:t>40 % of polar bear</w:t>
      </w:r>
      <w:r w:rsidRPr="00481F97">
        <w:rPr>
          <w:rFonts w:ascii="Calibri" w:eastAsia="Calibri" w:hAnsi="Calibri"/>
          <w:kern w:val="0"/>
          <w:sz w:val="16"/>
          <w:szCs w:val="22"/>
          <w:highlight w:val="green"/>
          <w14:ligatures w14:val="none"/>
        </w:rPr>
        <w:t>s</w:t>
      </w:r>
      <w:r w:rsidRPr="00481F97">
        <w:rPr>
          <w:rFonts w:ascii="Calibri" w:eastAsia="Calibri" w:hAnsi="Calibri"/>
          <w:kern w:val="0"/>
          <w:sz w:val="16"/>
          <w:szCs w:val="22"/>
          <w14:ligatures w14:val="none"/>
        </w:rPr>
        <w:t xml:space="preserve"> from the Chukchi </w:t>
      </w:r>
      <w:r w:rsidRPr="00481F97">
        <w:rPr>
          <w:rFonts w:ascii="Calibri" w:eastAsia="Calibri" w:hAnsi="Calibri"/>
          <w:kern w:val="0"/>
          <w:sz w:val="22"/>
          <w:szCs w:val="22"/>
          <w:u w:val="single"/>
          <w14:ligatures w14:val="none"/>
        </w:rPr>
        <w:t xml:space="preserve">Sea could be </w:t>
      </w:r>
      <w:r w:rsidRPr="00481F97">
        <w:rPr>
          <w:rFonts w:ascii="Calibri" w:eastAsia="Calibri" w:hAnsi="Calibri"/>
          <w:kern w:val="0"/>
          <w:sz w:val="22"/>
          <w:szCs w:val="22"/>
          <w:highlight w:val="green"/>
          <w:u w:val="single"/>
          <w14:ligatures w14:val="none"/>
        </w:rPr>
        <w:t>affected</w:t>
      </w:r>
      <w:r w:rsidRPr="00481F97">
        <w:rPr>
          <w:rFonts w:ascii="Calibri" w:eastAsia="Calibri" w:hAnsi="Calibri"/>
          <w:kern w:val="0"/>
          <w:sz w:val="16"/>
          <w:szCs w:val="22"/>
          <w14:ligatures w14:val="none"/>
        </w:rPr>
        <w:t xml:space="preserve">. Both seals and polar bears are highly dependent on sea ice for essential activities such as hunting and resting. </w:t>
      </w:r>
      <w:r w:rsidRPr="00481F97">
        <w:rPr>
          <w:rFonts w:ascii="Calibri" w:eastAsia="Calibri" w:hAnsi="Calibri"/>
          <w:b/>
          <w:bCs/>
          <w:kern w:val="0"/>
          <w:u w:val="single"/>
          <w14:ligatures w14:val="none"/>
        </w:rPr>
        <w:t xml:space="preserve">The </w:t>
      </w:r>
      <w:r w:rsidRPr="00481F97">
        <w:rPr>
          <w:rFonts w:ascii="Calibri" w:eastAsia="Calibri" w:hAnsi="Calibri"/>
          <w:b/>
          <w:bCs/>
          <w:kern w:val="0"/>
          <w:highlight w:val="green"/>
          <w:u w:val="single"/>
          <w14:ligatures w14:val="none"/>
        </w:rPr>
        <w:t>contamination of sea ice</w:t>
      </w:r>
      <w:r w:rsidRPr="00481F97">
        <w:rPr>
          <w:rFonts w:ascii="Calibri" w:eastAsia="Calibri" w:hAnsi="Calibri"/>
          <w:b/>
          <w:bCs/>
          <w:kern w:val="0"/>
          <w:u w:val="single"/>
          <w14:ligatures w14:val="none"/>
        </w:rPr>
        <w:t xml:space="preserve"> by spilled oil not only affects these ice-dependent species but also </w:t>
      </w:r>
      <w:r w:rsidRPr="00481F97">
        <w:rPr>
          <w:rFonts w:ascii="Calibri" w:eastAsia="Calibri" w:hAnsi="Calibri"/>
          <w:b/>
          <w:bCs/>
          <w:kern w:val="0"/>
          <w:highlight w:val="green"/>
          <w:u w:val="single"/>
          <w14:ligatures w14:val="none"/>
        </w:rPr>
        <w:t xml:space="preserve">causes cascading ecological effects </w:t>
      </w:r>
      <w:r w:rsidRPr="00481F97">
        <w:rPr>
          <w:rFonts w:ascii="Calibri" w:eastAsia="Calibri" w:hAnsi="Calibri"/>
          <w:b/>
          <w:bCs/>
          <w:kern w:val="0"/>
          <w:u w:val="single"/>
          <w14:ligatures w14:val="none"/>
        </w:rPr>
        <w:t>through the food web.</w:t>
      </w:r>
      <w:r w:rsidRPr="00481F97">
        <w:rPr>
          <w:rFonts w:ascii="Calibri" w:eastAsia="Calibri" w:hAnsi="Calibri"/>
          <w:kern w:val="0"/>
          <w:sz w:val="16"/>
          <w14:ligatures w14:val="none"/>
        </w:rPr>
        <w:t xml:space="preserve"> </w:t>
      </w:r>
      <w:r w:rsidRPr="00481F97">
        <w:rPr>
          <w:rFonts w:ascii="Calibri" w:eastAsia="Calibri" w:hAnsi="Calibri"/>
          <w:kern w:val="0"/>
          <w:sz w:val="16"/>
          <w:szCs w:val="22"/>
          <w14:ligatures w14:val="none"/>
        </w:rPr>
        <w:t xml:space="preserve">Overall, our current knowledge and understanding of the impacts of oil on Arctic marine mammals remains limited due to small sample sizes and challenging field conditions. </w:t>
      </w:r>
    </w:p>
    <w:p w14:paraId="50D0DFD1"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2.5. Human Arctic oil spills significantly threaten the health of coastal residents and other people involved in cleanup operations. First, oil spills can cause physical/physiological effects on humans, including eye and dermal irritation, respiratory issues, and headaches (</w:t>
      </w:r>
      <w:bookmarkStart w:id="40" w:name="bbb065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"bb0650"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22"/>
          <w:szCs w:val="22"/>
          <w:u w:val="single"/>
          <w14:ligatures w14:val="none"/>
        </w:rPr>
        <w:t>Peres et al., 2016</w:t>
      </w:r>
      <w:r w:rsidRPr="00481F97">
        <w:rPr>
          <w:rFonts w:ascii="Calibri" w:eastAsia="Calibri" w:hAnsi="Calibri"/>
          <w:kern w:val="0"/>
          <w:sz w:val="22"/>
          <w:szCs w:val="22"/>
          <w14:ligatures w14:val="none"/>
        </w:rPr>
        <w:fldChar w:fldCharType="end"/>
      </w:r>
      <w:bookmarkEnd w:id="40"/>
      <w:r w:rsidRPr="00481F97">
        <w:rPr>
          <w:rFonts w:ascii="Calibri" w:eastAsia="Calibri" w:hAnsi="Calibri"/>
          <w:kern w:val="0"/>
          <w:sz w:val="16"/>
          <w:szCs w:val="22"/>
          <w14:ligatures w14:val="none"/>
        </w:rPr>
        <w:t>); Second, it can lead to mental health problems in people exposed to oil. For example, people affected after the 1989 Exxon Valdez oil spill exhibited a higher prevalence rate of generalized anxiety disorder and posttraumatic stress disorder, with females showing particular vulnerability (</w:t>
      </w:r>
      <w:bookmarkStart w:id="41" w:name="bbb064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"bb0640"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22"/>
          <w:szCs w:val="22"/>
          <w:u w:val="single"/>
          <w14:ligatures w14:val="none"/>
        </w:rPr>
        <w:t>Palinkas et al., 1993</w:t>
      </w:r>
      <w:r w:rsidRPr="00481F97">
        <w:rPr>
          <w:rFonts w:ascii="Calibri" w:eastAsia="Calibri" w:hAnsi="Calibri"/>
          <w:kern w:val="0"/>
          <w:sz w:val="22"/>
          <w:szCs w:val="22"/>
          <w14:ligatures w14:val="none"/>
        </w:rPr>
        <w:fldChar w:fldCharType="end"/>
      </w:r>
      <w:bookmarkEnd w:id="41"/>
      <w:r w:rsidRPr="00481F97">
        <w:rPr>
          <w:rFonts w:ascii="Calibri" w:eastAsia="Calibri" w:hAnsi="Calibri"/>
          <w:kern w:val="0"/>
          <w:sz w:val="22"/>
          <w:szCs w:val="22"/>
          <w14:ligatures w14:val="none"/>
        </w:rPr>
        <w:t xml:space="preserve">). </w:t>
      </w:r>
      <w:r w:rsidRPr="00481F97">
        <w:rPr>
          <w:rFonts w:ascii="Calibri" w:eastAsia="Calibri" w:hAnsi="Calibri"/>
          <w:kern w:val="0"/>
          <w:sz w:val="16"/>
          <w:szCs w:val="22"/>
          <w14:ligatures w14:val="none"/>
        </w:rPr>
        <w:t>Indigenous communities and fishermen experience more pronounced negative psychosocial effects than other demographic groups (</w:t>
      </w:r>
      <w:bookmarkStart w:id="42" w:name="bbb0670"/>
      <w:r w:rsidRPr="00481F97">
        <w:rPr>
          <w:rFonts w:ascii="Calibri" w:eastAsia="Calibri" w:hAnsi="Calibri"/>
          <w:kern w:val="0"/>
          <w:sz w:val="16"/>
          <w:szCs w:val="22"/>
          <w14:ligatures w14:val="none"/>
        </w:rPr>
        <w:t>Picou and Gill, 1997</w:t>
      </w:r>
      <w:bookmarkEnd w:id="42"/>
      <w:r w:rsidRPr="00481F97">
        <w:rPr>
          <w:rFonts w:ascii="Calibri" w:eastAsia="Calibri" w:hAnsi="Calibri"/>
          <w:kern w:val="0"/>
          <w:sz w:val="16"/>
          <w:szCs w:val="22"/>
          <w14:ligatures w14:val="none"/>
        </w:rPr>
        <w:t>). Third, the harmful effects of oil on humans also can manifest through genotoxicity,</w:t>
      </w:r>
      <w:r w:rsidRPr="00481F97">
        <w:rPr>
          <w:rFonts w:ascii="Calibri" w:eastAsia="Calibri" w:hAnsi="Calibri"/>
          <w:kern w:val="0"/>
          <w:sz w:val="14"/>
          <w:szCs w:val="22"/>
          <w14:ligatures w14:val="none"/>
        </w:rPr>
        <w:t xml:space="preserve"> immunotoxicity, and endocrine toxicity (</w:t>
      </w:r>
      <w:bookmarkStart w:id="43" w:name="bbb0440"/>
      <w:proofErr w:type="spellStart"/>
      <w:r w:rsidRPr="00481F97">
        <w:rPr>
          <w:rFonts w:ascii="Calibri" w:eastAsia="Calibri" w:hAnsi="Calibri"/>
          <w:kern w:val="0"/>
          <w:sz w:val="14"/>
          <w:szCs w:val="22"/>
          <w14:ligatures w14:val="none"/>
        </w:rPr>
        <w:t>Laffon</w:t>
      </w:r>
      <w:proofErr w:type="spellEnd"/>
      <w:r w:rsidRPr="00481F97">
        <w:rPr>
          <w:rFonts w:ascii="Calibri" w:eastAsia="Calibri" w:hAnsi="Calibri"/>
          <w:kern w:val="0"/>
          <w:sz w:val="14"/>
          <w:szCs w:val="22"/>
          <w14:ligatures w14:val="none"/>
        </w:rPr>
        <w:t xml:space="preserve"> et al., 2013</w:t>
      </w:r>
      <w:bookmarkEnd w:id="43"/>
      <w:r w:rsidRPr="00481F97">
        <w:rPr>
          <w:rFonts w:ascii="Calibri" w:eastAsia="Calibri" w:hAnsi="Calibri"/>
          <w:kern w:val="0"/>
          <w:sz w:val="14"/>
          <w:szCs w:val="22"/>
          <w14:ligatures w14:val="none"/>
        </w:rPr>
        <w:t xml:space="preserve">; </w:t>
      </w:r>
      <w:bookmarkStart w:id="44" w:name="bbb0445"/>
      <w:proofErr w:type="spellStart"/>
      <w:r w:rsidRPr="00481F97">
        <w:rPr>
          <w:rFonts w:ascii="Calibri" w:eastAsia="Calibri" w:hAnsi="Calibri"/>
          <w:kern w:val="0"/>
          <w:sz w:val="14"/>
          <w:szCs w:val="22"/>
          <w14:ligatures w14:val="none"/>
        </w:rPr>
        <w:t>Laffon</w:t>
      </w:r>
      <w:proofErr w:type="spellEnd"/>
      <w:r w:rsidRPr="00481F97">
        <w:rPr>
          <w:rFonts w:ascii="Calibri" w:eastAsia="Calibri" w:hAnsi="Calibri"/>
          <w:kern w:val="0"/>
          <w:sz w:val="14"/>
          <w:szCs w:val="22"/>
          <w14:ligatures w14:val="none"/>
        </w:rPr>
        <w:t xml:space="preserve"> et al., 2016</w:t>
      </w:r>
      <w:bookmarkEnd w:id="44"/>
      <w:r w:rsidRPr="00481F97">
        <w:rPr>
          <w:rFonts w:ascii="Calibri" w:eastAsia="Calibri" w:hAnsi="Calibri"/>
          <w:kern w:val="0"/>
          <w:sz w:val="14"/>
          <w:szCs w:val="22"/>
          <w14:ligatures w14:val="none"/>
        </w:rPr>
        <w:t xml:space="preserve">). </w:t>
      </w:r>
      <w:bookmarkStart w:id="45" w:name="bbb0655"/>
      <w:r w:rsidRPr="00481F97">
        <w:rPr>
          <w:rFonts w:ascii="Calibri" w:eastAsia="Calibri" w:hAnsi="Calibri"/>
          <w:kern w:val="0"/>
          <w:sz w:val="14"/>
          <w:szCs w:val="22"/>
          <w14:ligatures w14:val="none"/>
        </w:rPr>
        <w:t>Pérez-</w:t>
      </w:r>
      <w:proofErr w:type="spellStart"/>
      <w:r w:rsidRPr="00481F97">
        <w:rPr>
          <w:rFonts w:ascii="Calibri" w:eastAsia="Calibri" w:hAnsi="Calibri"/>
          <w:kern w:val="0"/>
          <w:sz w:val="14"/>
          <w:szCs w:val="22"/>
          <w14:ligatures w14:val="none"/>
        </w:rPr>
        <w:t>Cadahía</w:t>
      </w:r>
      <w:proofErr w:type="spellEnd"/>
      <w:r w:rsidRPr="00481F97">
        <w:rPr>
          <w:rFonts w:ascii="Calibri" w:eastAsia="Calibri" w:hAnsi="Calibri"/>
          <w:kern w:val="0"/>
          <w:sz w:val="14"/>
          <w:szCs w:val="22"/>
          <w14:ligatures w14:val="none"/>
        </w:rPr>
        <w:t xml:space="preserve"> et al. (2008)</w:t>
      </w:r>
      <w:bookmarkEnd w:id="45"/>
      <w:r w:rsidRPr="00481F97">
        <w:rPr>
          <w:rFonts w:ascii="Calibri" w:eastAsia="Calibri" w:hAnsi="Calibri"/>
          <w:kern w:val="0"/>
          <w:sz w:val="14"/>
          <w:szCs w:val="22"/>
          <w14:ligatures w14:val="none"/>
        </w:rPr>
        <w:t xml:space="preserve"> revealed that people with cleanup tasks exposed for longer durations exhibited higher micronucleus frequency and lower proliferation indices, generating chronic human health effects. Large oil spill inci</w:t>
      </w:r>
      <w:r w:rsidRPr="00481F97">
        <w:rPr>
          <w:rFonts w:ascii="Calibri" w:eastAsia="Calibri" w:hAnsi="Calibri"/>
          <w:kern w:val="0"/>
          <w:sz w:val="16"/>
          <w:szCs w:val="22"/>
          <w14:ligatures w14:val="none"/>
        </w:rPr>
        <w:t>dents and related cleanup operations have also generated adverse social impacts. Spilled oil did not directly affect the Cordova community in Alaska (a fishing-based economy) during the 1989 Exxon Valdez oil spill; however, the areas used for commercial fishing and subsistence activities were contaminated and fish hatcheries were also threatened, resulting in fish-related people and business suffering huge losses (</w:t>
      </w:r>
      <w:bookmarkStart w:id="46" w:name="bbb070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"bb0705"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Russell et al., 2001</w:t>
      </w:r>
      <w:r w:rsidRPr="00481F97">
        <w:rPr>
          <w:rFonts w:ascii="Calibri" w:eastAsia="Calibri" w:hAnsi="Calibri"/>
          <w:kern w:val="0"/>
          <w:sz w:val="16"/>
          <w:szCs w:val="22"/>
          <w14:ligatures w14:val="none"/>
        </w:rPr>
        <w:fldChar w:fldCharType="end"/>
      </w:r>
      <w:bookmarkEnd w:id="46"/>
      <w:r w:rsidRPr="00481F97">
        <w:rPr>
          <w:rFonts w:ascii="Calibri" w:eastAsia="Calibri" w:hAnsi="Calibri"/>
          <w:kern w:val="0"/>
          <w:sz w:val="16"/>
          <w:szCs w:val="22"/>
          <w14:ligatures w14:val="none"/>
        </w:rPr>
        <w:t>). The Valdez community in Alaska became the spill response center with a large influx of oil spill cleanup personnel, placing substantial demands on community and municipal services, such as elevated water consumption and airport traffic (</w:t>
      </w:r>
      <w:bookmarkStart w:id="47" w:name="bbb070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"bb0700"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Rodin et al., 1992</w:t>
      </w:r>
      <w:r w:rsidRPr="00481F97">
        <w:rPr>
          <w:rFonts w:ascii="Calibri" w:eastAsia="Calibri" w:hAnsi="Calibri"/>
          <w:kern w:val="0"/>
          <w:sz w:val="16"/>
          <w:szCs w:val="22"/>
          <w14:ligatures w14:val="none"/>
        </w:rPr>
        <w:fldChar w:fldCharType="end"/>
      </w:r>
      <w:bookmarkEnd w:id="47"/>
      <w:r w:rsidRPr="00481F97">
        <w:rPr>
          <w:rFonts w:ascii="Calibri" w:eastAsia="Calibri" w:hAnsi="Calibri"/>
          <w:kern w:val="0"/>
          <w:sz w:val="16"/>
          <w:szCs w:val="22"/>
          <w14:ligatures w14:val="none"/>
        </w:rPr>
        <w:t xml:space="preserve">). Simultaneously, </w:t>
      </w:r>
      <w:r w:rsidRPr="00481F97">
        <w:rPr>
          <w:rFonts w:ascii="Calibri" w:eastAsia="Calibri" w:hAnsi="Calibri"/>
          <w:kern w:val="0"/>
          <w:sz w:val="22"/>
          <w:szCs w:val="22"/>
          <w:u w:val="single"/>
          <w14:ligatures w14:val="none"/>
        </w:rPr>
        <w:t xml:space="preserve">public safety and </w:t>
      </w:r>
      <w:r w:rsidRPr="00481F97">
        <w:rPr>
          <w:rFonts w:ascii="Calibri" w:eastAsia="Calibri" w:hAnsi="Calibri"/>
          <w:kern w:val="0"/>
          <w:sz w:val="22"/>
          <w:szCs w:val="22"/>
          <w:highlight w:val="green"/>
          <w:u w:val="single"/>
          <w14:ligatures w14:val="none"/>
        </w:rPr>
        <w:t xml:space="preserve">health resources become </w:t>
      </w:r>
      <w:r w:rsidRPr="00481F97">
        <w:rPr>
          <w:rFonts w:ascii="Calibri" w:eastAsia="Calibri" w:hAnsi="Calibri"/>
          <w:b/>
          <w:bCs/>
          <w:kern w:val="0"/>
          <w:highlight w:val="green"/>
          <w:u w:val="single"/>
          <w14:ligatures w14:val="none"/>
        </w:rPr>
        <w:t>stretched</w:t>
      </w:r>
      <w:r w:rsidRPr="00481F97">
        <w:rPr>
          <w:rFonts w:ascii="Calibri" w:eastAsia="Calibri" w:hAnsi="Calibri"/>
          <w:kern w:val="0"/>
          <w:u w:val="single"/>
          <w14:ligatures w14:val="none"/>
        </w:rPr>
        <w:t xml:space="preserve"> </w:t>
      </w:r>
      <w:r w:rsidRPr="00481F97">
        <w:rPr>
          <w:rFonts w:ascii="Calibri" w:eastAsia="Calibri" w:hAnsi="Calibri"/>
          <w:kern w:val="0"/>
          <w:sz w:val="22"/>
          <w:szCs w:val="22"/>
          <w:u w:val="single"/>
          <w14:ligatures w14:val="none"/>
        </w:rPr>
        <w:t>with increased ambulance services</w:t>
      </w:r>
      <w:r w:rsidRPr="00481F97">
        <w:rPr>
          <w:rFonts w:ascii="Calibri" w:eastAsia="Calibri" w:hAnsi="Calibri"/>
          <w:kern w:val="0"/>
          <w:sz w:val="16"/>
          <w:szCs w:val="22"/>
          <w14:ligatures w14:val="none"/>
        </w:rPr>
        <w:t>, domestic violence, crime rates, and social conflict (</w:t>
      </w:r>
      <w:bookmarkStart w:id="48" w:name="bbb028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"bb0285"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Gill et al., 2012</w:t>
      </w:r>
      <w:r w:rsidRPr="00481F97">
        <w:rPr>
          <w:rFonts w:ascii="Calibri" w:eastAsia="Calibri" w:hAnsi="Calibri"/>
          <w:kern w:val="0"/>
          <w:sz w:val="16"/>
          <w:szCs w:val="22"/>
          <w14:ligatures w14:val="none"/>
        </w:rPr>
        <w:fldChar w:fldCharType="end"/>
      </w:r>
      <w:bookmarkEnd w:id="48"/>
      <w:r w:rsidRPr="00481F97">
        <w:rPr>
          <w:rFonts w:ascii="Calibri" w:eastAsia="Calibri" w:hAnsi="Calibri"/>
          <w:kern w:val="0"/>
          <w:sz w:val="16"/>
          <w:szCs w:val="22"/>
          <w14:ligatures w14:val="none"/>
        </w:rPr>
        <w:t>). For Alaska Natives, the oil spill disaster not only seriously affected their psychosocial well-being and disrupted their subsistence activities but also disturbed their sociocultural milieu and core cultural identity (</w:t>
      </w:r>
      <w:bookmarkStart w:id="49" w:name="bbb028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"bb0280"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Gill and Picou, 1997</w:t>
      </w:r>
      <w:r w:rsidRPr="00481F97">
        <w:rPr>
          <w:rFonts w:ascii="Calibri" w:eastAsia="Calibri" w:hAnsi="Calibri"/>
          <w:kern w:val="0"/>
          <w:sz w:val="16"/>
          <w:szCs w:val="22"/>
          <w14:ligatures w14:val="none"/>
        </w:rPr>
        <w:fldChar w:fldCharType="end"/>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Many </w:t>
      </w:r>
      <w:r w:rsidRPr="00481F97">
        <w:rPr>
          <w:rFonts w:ascii="Calibri" w:eastAsia="Calibri" w:hAnsi="Calibri"/>
          <w:kern w:val="0"/>
          <w:sz w:val="22"/>
          <w:szCs w:val="22"/>
          <w:highlight w:val="green"/>
          <w:u w:val="single"/>
          <w14:ligatures w14:val="none"/>
        </w:rPr>
        <w:t>polluted areas</w:t>
      </w:r>
      <w:r w:rsidRPr="00481F97">
        <w:rPr>
          <w:rFonts w:ascii="Calibri" w:eastAsia="Calibri" w:hAnsi="Calibri"/>
          <w:kern w:val="0"/>
          <w:sz w:val="22"/>
          <w:szCs w:val="22"/>
          <w:u w:val="single"/>
          <w14:ligatures w14:val="none"/>
        </w:rPr>
        <w:t xml:space="preserve"> previously </w:t>
      </w:r>
      <w:r w:rsidRPr="00481F97">
        <w:rPr>
          <w:rFonts w:ascii="Calibri" w:eastAsia="Calibri" w:hAnsi="Calibri"/>
          <w:kern w:val="0"/>
          <w:sz w:val="22"/>
          <w:szCs w:val="22"/>
          <w:highlight w:val="green"/>
          <w:u w:val="single"/>
          <w14:ligatures w14:val="none"/>
        </w:rPr>
        <w:t>used for</w:t>
      </w:r>
      <w:r w:rsidRPr="00481F97">
        <w:rPr>
          <w:rFonts w:ascii="Calibri" w:eastAsia="Calibri" w:hAnsi="Calibri"/>
          <w:kern w:val="0"/>
          <w:sz w:val="22"/>
          <w:szCs w:val="22"/>
          <w:u w:val="single"/>
          <w14:ligatures w14:val="none"/>
        </w:rPr>
        <w:t xml:space="preserve"> traditional hunting and </w:t>
      </w:r>
      <w:r w:rsidRPr="00481F97">
        <w:rPr>
          <w:rFonts w:ascii="Calibri" w:eastAsia="Calibri" w:hAnsi="Calibri"/>
          <w:kern w:val="0"/>
          <w:sz w:val="22"/>
          <w:szCs w:val="22"/>
          <w:highlight w:val="green"/>
          <w:u w:val="single"/>
          <w14:ligatures w14:val="none"/>
        </w:rPr>
        <w:t>fishing were closed</w:t>
      </w:r>
      <w:r w:rsidRPr="00481F97">
        <w:rPr>
          <w:rFonts w:ascii="Calibri" w:eastAsia="Calibri" w:hAnsi="Calibri"/>
          <w:kern w:val="0"/>
          <w:sz w:val="22"/>
          <w:szCs w:val="22"/>
          <w:u w:val="single"/>
          <w14:ligatures w14:val="none"/>
        </w:rPr>
        <w:t xml:space="preserve">, significantly </w:t>
      </w:r>
      <w:r w:rsidRPr="00481F97">
        <w:rPr>
          <w:rFonts w:ascii="Calibri" w:eastAsia="Calibri" w:hAnsi="Calibri"/>
          <w:b/>
          <w:bCs/>
          <w:kern w:val="0"/>
          <w:sz w:val="22"/>
          <w:szCs w:val="22"/>
          <w:highlight w:val="green"/>
          <w:u w:val="single"/>
          <w14:ligatures w14:val="none"/>
        </w:rPr>
        <w:t xml:space="preserve">decreasing </w:t>
      </w:r>
      <w:r w:rsidRPr="00481F97">
        <w:rPr>
          <w:rFonts w:ascii="Calibri" w:eastAsia="Calibri" w:hAnsi="Calibri"/>
          <w:b/>
          <w:bCs/>
          <w:kern w:val="0"/>
          <w:sz w:val="22"/>
          <w:szCs w:val="22"/>
          <w:u w:val="single"/>
          <w14:ligatures w14:val="none"/>
        </w:rPr>
        <w:t xml:space="preserve">subsistence </w:t>
      </w:r>
      <w:r w:rsidRPr="00481F97">
        <w:rPr>
          <w:rFonts w:ascii="Calibri" w:eastAsia="Calibri" w:hAnsi="Calibri"/>
          <w:b/>
          <w:bCs/>
          <w:kern w:val="0"/>
          <w:sz w:val="22"/>
          <w:szCs w:val="22"/>
          <w:highlight w:val="green"/>
          <w:u w:val="single"/>
          <w14:ligatures w14:val="none"/>
        </w:rPr>
        <w:t>harvests</w:t>
      </w:r>
      <w:r w:rsidRPr="00481F97">
        <w:rPr>
          <w:rFonts w:ascii="Calibri" w:eastAsia="Calibri" w:hAnsi="Calibri"/>
          <w:kern w:val="0"/>
          <w:sz w:val="16"/>
          <w:szCs w:val="22"/>
          <w14:ligatures w14:val="none"/>
        </w:rPr>
        <w:t>; the safety issues of these subsistence foods were also a major concern, forcing Alaska Natives to rely on commercial food from outside the region (</w:t>
      </w:r>
      <w:hyperlink r:id="rId9" w:anchor="bb0280" w:history="1">
        <w:r w:rsidRPr="00481F97">
          <w:rPr>
            <w:rFonts w:ascii="Calibri" w:eastAsia="Calibri" w:hAnsi="Calibri"/>
            <w:color w:val="0563C1"/>
            <w:kern w:val="0"/>
            <w:sz w:val="16"/>
            <w:szCs w:val="22"/>
            <w:u w:val="single"/>
            <w14:ligatures w14:val="none"/>
          </w:rPr>
          <w:t>Gill and Picou, 1997</w:t>
        </w:r>
      </w:hyperlink>
      <w:bookmarkEnd w:id="49"/>
      <w:r w:rsidRPr="00481F97">
        <w:rPr>
          <w:rFonts w:ascii="Calibri" w:eastAsia="Calibri" w:hAnsi="Calibri"/>
          <w:kern w:val="0"/>
          <w:sz w:val="16"/>
          <w:szCs w:val="22"/>
          <w14:ligatures w14:val="none"/>
        </w:rPr>
        <w:t xml:space="preserve">; </w:t>
      </w:r>
      <w:bookmarkStart w:id="50" w:name="bbb054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"bb0540"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Miraglia, 2002</w:t>
      </w:r>
      <w:r w:rsidRPr="00481F97">
        <w:rPr>
          <w:rFonts w:ascii="Calibri" w:eastAsia="Calibri" w:hAnsi="Calibri"/>
          <w:kern w:val="0"/>
          <w:sz w:val="16"/>
          <w:szCs w:val="22"/>
          <w14:ligatures w14:val="none"/>
        </w:rPr>
        <w:fldChar w:fldCharType="end"/>
      </w:r>
      <w:bookmarkEnd w:id="50"/>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Oil pollution considerably threatens the spiritual beliefs and daily behaviors of Native communities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Oil </w:t>
      </w:r>
      <w:r w:rsidRPr="00481F97">
        <w:rPr>
          <w:rFonts w:ascii="Calibri" w:eastAsia="Calibri" w:hAnsi="Calibri"/>
          <w:kern w:val="0"/>
          <w:sz w:val="22"/>
          <w:szCs w:val="22"/>
          <w:highlight w:val="green"/>
          <w:u w:val="single"/>
          <w14:ligatures w14:val="none"/>
        </w:rPr>
        <w:t>spills</w:t>
      </w:r>
      <w:r w:rsidRPr="00481F97">
        <w:rPr>
          <w:rFonts w:ascii="Calibri" w:eastAsia="Calibri" w:hAnsi="Calibri"/>
          <w:kern w:val="0"/>
          <w:sz w:val="22"/>
          <w:szCs w:val="22"/>
          <w:u w:val="single"/>
          <w14:ligatures w14:val="none"/>
        </w:rPr>
        <w:t xml:space="preserve"> can generate severe and persistent impacts on Arctic and Subarctic wildlife and humans, </w:t>
      </w:r>
      <w:proofErr w:type="gramStart"/>
      <w:r w:rsidRPr="00481F97">
        <w:rPr>
          <w:rFonts w:ascii="Calibri" w:eastAsia="Calibri" w:hAnsi="Calibri"/>
          <w:kern w:val="0"/>
          <w:sz w:val="22"/>
          <w:szCs w:val="22"/>
          <w:u w:val="single"/>
          <w14:ligatures w14:val="none"/>
        </w:rPr>
        <w:t>and also</w:t>
      </w:r>
      <w:proofErr w:type="gramEnd"/>
      <w:r w:rsidRPr="00481F97">
        <w:rPr>
          <w:rFonts w:ascii="Calibri" w:eastAsia="Calibri" w:hAnsi="Calibri"/>
          <w:kern w:val="0"/>
          <w:sz w:val="22"/>
          <w:szCs w:val="22"/>
          <w:u w:val="single"/>
          <w14:ligatures w14:val="none"/>
        </w:rPr>
        <w:t xml:space="preserve"> can </w:t>
      </w:r>
      <w:r w:rsidRPr="00481F97">
        <w:rPr>
          <w:rFonts w:ascii="Calibri" w:eastAsia="Calibri" w:hAnsi="Calibri"/>
          <w:b/>
          <w:bCs/>
          <w:kern w:val="0"/>
          <w:highlight w:val="green"/>
          <w:u w:val="single"/>
          <w14:ligatures w14:val="none"/>
        </w:rPr>
        <w:t xml:space="preserve">trigger cascading effects throughout the ecosystem, </w:t>
      </w:r>
      <w:r w:rsidRPr="00481F97">
        <w:rPr>
          <w:rFonts w:ascii="Calibri" w:eastAsia="Calibri" w:hAnsi="Calibri"/>
          <w:b/>
          <w:bCs/>
          <w:kern w:val="0"/>
          <w:u w:val="single"/>
          <w14:ligatures w14:val="none"/>
        </w:rPr>
        <w:t>affecting essential ecological processes and resulting in</w:t>
      </w:r>
      <w:r w:rsidRPr="00481F97">
        <w:rPr>
          <w:rFonts w:ascii="Calibri" w:eastAsia="Calibri" w:hAnsi="Calibri"/>
          <w:b/>
          <w:bCs/>
          <w:kern w:val="0"/>
          <w:highlight w:val="green"/>
          <w:u w:val="single"/>
          <w14:ligatures w14:val="none"/>
        </w:rPr>
        <w:t xml:space="preserve"> long-term consequences</w:t>
      </w:r>
      <w:r w:rsidRPr="00481F97">
        <w:rPr>
          <w:rFonts w:ascii="Calibri" w:eastAsia="Calibri" w:hAnsi="Calibri"/>
          <w:kern w:val="0"/>
          <w:sz w:val="16"/>
          <w:szCs w:val="22"/>
          <w14:ligatures w14:val="none"/>
        </w:rPr>
        <w:t xml:space="preserve">. For example, reducing copepod populations due to oil pollution can directly </w:t>
      </w:r>
      <w:r w:rsidRPr="00481F97">
        <w:rPr>
          <w:rFonts w:ascii="Calibri" w:eastAsia="Calibri" w:hAnsi="Calibri"/>
          <w:kern w:val="0"/>
          <w:sz w:val="22"/>
          <w:szCs w:val="22"/>
          <w:highlight w:val="green"/>
          <w:u w:val="single"/>
          <w14:ligatures w14:val="none"/>
        </w:rPr>
        <w:t>decrease food</w:t>
      </w:r>
      <w:r w:rsidRPr="00481F97">
        <w:rPr>
          <w:rFonts w:ascii="Calibri" w:eastAsia="Calibri" w:hAnsi="Calibri"/>
          <w:kern w:val="0"/>
          <w:sz w:val="22"/>
          <w:szCs w:val="22"/>
          <w:u w:val="single"/>
          <w14:ligatures w14:val="none"/>
        </w:rPr>
        <w:t xml:space="preserve"> availability for predators</w:t>
      </w:r>
      <w:r w:rsidRPr="00481F97">
        <w:rPr>
          <w:rFonts w:ascii="Calibri" w:eastAsia="Calibri" w:hAnsi="Calibri"/>
          <w:kern w:val="0"/>
          <w:sz w:val="16"/>
          <w:szCs w:val="22"/>
          <w14:ligatures w14:val="none"/>
        </w:rPr>
        <w:t xml:space="preserve">, such as fish, birds, and marine mammals. </w:t>
      </w:r>
      <w:r w:rsidRPr="00481F97">
        <w:rPr>
          <w:rFonts w:ascii="Calibri" w:eastAsia="Calibri" w:hAnsi="Calibri"/>
          <w:kern w:val="0"/>
          <w:sz w:val="22"/>
          <w:szCs w:val="22"/>
          <w:u w:val="single"/>
          <w14:ligatures w14:val="none"/>
        </w:rPr>
        <w:t>This may lead to population reductions</w:t>
      </w:r>
      <w:r w:rsidRPr="00481F97">
        <w:rPr>
          <w:rFonts w:ascii="Calibri" w:eastAsia="Calibri" w:hAnsi="Calibri"/>
          <w:kern w:val="0"/>
          <w:sz w:val="16"/>
          <w:szCs w:val="22"/>
          <w14:ligatures w14:val="none"/>
        </w:rPr>
        <w:t xml:space="preserve"> of these predators </w:t>
      </w:r>
      <w:r w:rsidRPr="00481F97">
        <w:rPr>
          <w:rFonts w:ascii="Calibri" w:eastAsia="Calibri" w:hAnsi="Calibri"/>
          <w:b/>
          <w:bCs/>
          <w:kern w:val="0"/>
          <w:highlight w:val="green"/>
          <w:u w:val="single"/>
          <w14:ligatures w14:val="none"/>
        </w:rPr>
        <w:t>and</w:t>
      </w:r>
      <w:r w:rsidRPr="00481F97">
        <w:rPr>
          <w:rFonts w:ascii="Calibri" w:eastAsia="Calibri" w:hAnsi="Calibri"/>
          <w:kern w:val="0"/>
          <w:highlight w:val="green"/>
          <w14:ligatures w14:val="none"/>
        </w:rPr>
        <w:t xml:space="preserve"> </w:t>
      </w:r>
      <w:r w:rsidRPr="00481F97">
        <w:rPr>
          <w:rFonts w:ascii="Calibri" w:eastAsia="Calibri" w:hAnsi="Calibri"/>
          <w:b/>
          <w:bCs/>
          <w:kern w:val="0"/>
          <w:highlight w:val="green"/>
          <w:u w:val="single"/>
          <w14:ligatures w14:val="none"/>
        </w:rPr>
        <w:t xml:space="preserve">ultimately disrupt </w:t>
      </w:r>
      <w:r w:rsidRPr="00481F97">
        <w:rPr>
          <w:rFonts w:ascii="Calibri" w:eastAsia="Calibri" w:hAnsi="Calibri"/>
          <w:b/>
          <w:bCs/>
          <w:kern w:val="0"/>
          <w:u w:val="single"/>
          <w14:ligatures w14:val="none"/>
        </w:rPr>
        <w:t xml:space="preserve">ecological balance and </w:t>
      </w:r>
      <w:r w:rsidRPr="00481F97">
        <w:rPr>
          <w:rFonts w:ascii="Calibri" w:eastAsia="Calibri" w:hAnsi="Calibri"/>
          <w:b/>
          <w:bCs/>
          <w:kern w:val="0"/>
          <w:highlight w:val="green"/>
          <w:u w:val="single"/>
          <w14:ligatures w14:val="none"/>
        </w:rPr>
        <w:t>ecosystem resilience</w:t>
      </w:r>
      <w:r w:rsidRPr="00481F97">
        <w:rPr>
          <w:rFonts w:ascii="Calibri" w:eastAsia="Calibri" w:hAnsi="Calibri"/>
          <w:kern w:val="0"/>
          <w:sz w:val="16"/>
          <w:szCs w:val="22"/>
          <w14:ligatures w14:val="none"/>
        </w:rPr>
        <w:t>. Targeted regulations should be developed to protect these vulnerable species, based on scientific evidence regarding the impacts of spilled oil. Possible solutions include stricter controls on shipping routes and oil exploration activities in sensitive areas, as well as long-term monitoring and research programs after oil spills. Meanwhile, oil spills negatively affect the ecosystem services of Arctic and Subarctic coastal areas, including fishing and tourism, cultural/recreational values, climate regulation, and water quality</w:t>
      </w:r>
      <w:r w:rsidRPr="00481F97">
        <w:rPr>
          <w:rFonts w:ascii="Calibri" w:eastAsia="Calibri" w:hAnsi="Calibri"/>
          <w:b/>
          <w:bCs/>
          <w:kern w:val="0"/>
          <w:sz w:val="16"/>
          <w:szCs w:val="22"/>
          <w14:ligatures w14:val="none"/>
        </w:rPr>
        <w:t xml:space="preserve">. </w:t>
      </w:r>
    </w:p>
    <w:p w14:paraId="78272F70"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Alaskan degradation </w:t>
      </w:r>
      <w:r w:rsidRPr="00481F97">
        <w:rPr>
          <w:rFonts w:ascii="Calibri" w:eastAsia="Times New Roman" w:hAnsi="Calibri" w:cs="Times New Roman"/>
          <w:b/>
          <w:iCs/>
          <w:kern w:val="0"/>
          <w:sz w:val="26"/>
          <w:szCs w:val="22"/>
          <w:u w:val="single"/>
          <w14:ligatures w14:val="none"/>
        </w:rPr>
        <w:t>ruptures</w:t>
      </w:r>
      <w:r w:rsidRPr="00481F97">
        <w:rPr>
          <w:rFonts w:ascii="Calibri" w:eastAsia="Times New Roman" w:hAnsi="Calibri" w:cs="Times New Roman"/>
          <w:b/>
          <w:iCs/>
          <w:kern w:val="0"/>
          <w:sz w:val="26"/>
          <w:szCs w:val="22"/>
          <w14:ligatures w14:val="none"/>
        </w:rPr>
        <w:t xml:space="preserve"> global biodiversity---</w:t>
      </w:r>
      <w:r w:rsidRPr="00481F97">
        <w:rPr>
          <w:rFonts w:ascii="Calibri" w:eastAsia="Times New Roman" w:hAnsi="Calibri" w:cs="Times New Roman"/>
          <w:b/>
          <w:iCs/>
          <w:kern w:val="0"/>
          <w:sz w:val="26"/>
          <w:szCs w:val="22"/>
          <w:u w:val="single"/>
          <w14:ligatures w14:val="none"/>
        </w:rPr>
        <w:t>extinction</w:t>
      </w:r>
      <w:r w:rsidRPr="00481F97">
        <w:rPr>
          <w:rFonts w:ascii="Calibri" w:eastAsia="Times New Roman" w:hAnsi="Calibri" w:cs="Times New Roman"/>
          <w:b/>
          <w:iCs/>
          <w:kern w:val="0"/>
          <w:sz w:val="26"/>
          <w:szCs w:val="22"/>
          <w14:ligatures w14:val="none"/>
        </w:rPr>
        <w:t>.</w:t>
      </w:r>
    </w:p>
    <w:p w14:paraId="1253C5B7"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kern w:val="0"/>
          <w:sz w:val="22"/>
          <w:szCs w:val="22"/>
          <w14:ligatures w14:val="none"/>
        </w:rPr>
        <w:t xml:space="preserve">Anja </w:t>
      </w:r>
      <w:r w:rsidRPr="00481F97">
        <w:rPr>
          <w:rFonts w:ascii="Calibri" w:eastAsia="Calibri" w:hAnsi="Calibri"/>
          <w:b/>
          <w:bCs/>
          <w:kern w:val="0"/>
          <w:sz w:val="26"/>
          <w:szCs w:val="22"/>
          <w14:ligatures w14:val="none"/>
        </w:rPr>
        <w:t>Semanco 23</w:t>
      </w:r>
      <w:r w:rsidRPr="00481F97">
        <w:rPr>
          <w:rFonts w:ascii="Calibri" w:eastAsia="Calibri" w:hAnsi="Calibri"/>
          <w:kern w:val="0"/>
          <w:sz w:val="22"/>
          <w:szCs w:val="22"/>
          <w14:ligatures w14:val="none"/>
        </w:rPr>
        <w:t xml:space="preserve">, Communications Director of the Alaska Wilderness League, BA in Environmental Studies from University of Pittsburgh, MA in Environmental Journalism from University of Boulder Colorado, 5/22/2023, “Alaska’s Critical Role in Protecting Global Biological Diversity,” https://alaskawild.org/blog/alaskas-critical-role-in-protecting-global-biological-diversity/, </w:t>
      </w:r>
      <w:proofErr w:type="spellStart"/>
      <w:r w:rsidRPr="00481F97">
        <w:rPr>
          <w:rFonts w:ascii="Calibri" w:eastAsia="Calibri" w:hAnsi="Calibri"/>
          <w:kern w:val="0"/>
          <w:sz w:val="22"/>
          <w:szCs w:val="22"/>
          <w14:ligatures w14:val="none"/>
        </w:rPr>
        <w:t>oj</w:t>
      </w:r>
      <w:proofErr w:type="spellEnd"/>
    </w:p>
    <w:p w14:paraId="32D4B1DB"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International Day for Biological Diversity (May 22nd) was set officially by the United Nations back in 2000. While perhaps not the most prominent holiday on the calendar, it’s an exciting one for us here at Alaska Wilderness League as it’s a day we can recognize the critical role </w:t>
      </w:r>
      <w:r w:rsidRPr="00481F97">
        <w:rPr>
          <w:rFonts w:ascii="Calibri" w:eastAsia="Calibri" w:hAnsi="Calibri"/>
          <w:b/>
          <w:iCs/>
          <w:kern w:val="0"/>
          <w:sz w:val="22"/>
          <w:szCs w:val="22"/>
          <w:highlight w:val="green"/>
          <w:u w:val="single"/>
          <w14:ligatures w14:val="none"/>
        </w:rPr>
        <w:t>Alaska</w:t>
      </w:r>
      <w:r w:rsidRPr="00481F97">
        <w:rPr>
          <w:rFonts w:ascii="Calibri" w:eastAsia="Calibri" w:hAnsi="Calibri"/>
          <w:kern w:val="0"/>
          <w:sz w:val="22"/>
          <w:szCs w:val="22"/>
          <w:u w:val="single"/>
          <w14:ligatures w14:val="none"/>
        </w:rPr>
        <w:t>’s landscapes</w:t>
      </w:r>
      <w:r w:rsidRPr="00481F97">
        <w:rPr>
          <w:rFonts w:ascii="Calibri" w:eastAsia="Calibri" w:hAnsi="Calibri"/>
          <w:kern w:val="0"/>
          <w:sz w:val="16"/>
          <w:szCs w:val="22"/>
          <w14:ligatures w14:val="none"/>
        </w:rPr>
        <w:t xml:space="preserve"> play in </w:t>
      </w:r>
      <w:r w:rsidRPr="00481F97">
        <w:rPr>
          <w:rFonts w:ascii="Calibri" w:eastAsia="Calibri" w:hAnsi="Calibri"/>
          <w:b/>
          <w:iCs/>
          <w:kern w:val="0"/>
          <w:sz w:val="22"/>
          <w:szCs w:val="22"/>
          <w:highlight w:val="green"/>
          <w:u w:val="single"/>
          <w14:ligatures w14:val="none"/>
        </w:rPr>
        <w:t>safeguard</w:t>
      </w:r>
      <w:r w:rsidRPr="00481F97">
        <w:rPr>
          <w:rFonts w:ascii="Calibri" w:eastAsia="Calibri" w:hAnsi="Calibri"/>
          <w:kern w:val="0"/>
          <w:sz w:val="16"/>
          <w:szCs w:val="22"/>
          <w14:ligatures w14:val="none"/>
        </w:rPr>
        <w:t xml:space="preserve">ing </w:t>
      </w:r>
      <w:r w:rsidRPr="00481F97">
        <w:rPr>
          <w:rFonts w:ascii="Calibri" w:eastAsia="Calibri" w:hAnsi="Calibri"/>
          <w:kern w:val="0"/>
          <w:sz w:val="22"/>
          <w:szCs w:val="22"/>
          <w:u w:val="single"/>
          <w14:ligatures w14:val="none"/>
        </w:rPr>
        <w:t xml:space="preserve">thousands of </w:t>
      </w:r>
      <w:r w:rsidRPr="00481F97">
        <w:rPr>
          <w:rFonts w:ascii="Calibri" w:eastAsia="Calibri" w:hAnsi="Calibri"/>
          <w:b/>
          <w:iCs/>
          <w:kern w:val="0"/>
          <w:sz w:val="22"/>
          <w:szCs w:val="22"/>
          <w:u w:val="single"/>
          <w14:ligatures w14:val="none"/>
        </w:rPr>
        <w:t>species</w:t>
      </w:r>
      <w:r w:rsidRPr="00481F97">
        <w:rPr>
          <w:rFonts w:ascii="Calibri" w:eastAsia="Calibri" w:hAnsi="Calibri"/>
          <w:kern w:val="0"/>
          <w:sz w:val="16"/>
          <w:szCs w:val="22"/>
          <w14:ligatures w14:val="none"/>
        </w:rPr>
        <w:t xml:space="preserve">, from the rainforests of Southeast Alaska to the Arctic. </w:t>
      </w:r>
    </w:p>
    <w:p w14:paraId="24B7F720"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In</w:t>
      </w:r>
      <w:r w:rsidRPr="00481F97">
        <w:rPr>
          <w:rFonts w:ascii="Calibri" w:eastAsia="Calibri" w:hAnsi="Calibri"/>
          <w:kern w:val="0"/>
          <w:sz w:val="16"/>
          <w:szCs w:val="22"/>
          <w14:ligatures w14:val="none"/>
        </w:rPr>
        <w:t xml:space="preserve"> the Tongass National </w:t>
      </w:r>
      <w:r w:rsidRPr="00481F97">
        <w:rPr>
          <w:rFonts w:ascii="Calibri" w:eastAsia="Calibri" w:hAnsi="Calibri"/>
          <w:kern w:val="0"/>
          <w:sz w:val="22"/>
          <w:szCs w:val="22"/>
          <w:u w:val="single"/>
          <w14:ligatures w14:val="none"/>
        </w:rPr>
        <w:t>Forest you</w:t>
      </w:r>
      <w:r w:rsidRPr="00481F97">
        <w:rPr>
          <w:rFonts w:ascii="Calibri" w:eastAsia="Calibri" w:hAnsi="Calibri"/>
          <w:kern w:val="0"/>
          <w:sz w:val="16"/>
          <w:szCs w:val="22"/>
          <w14:ligatures w14:val="none"/>
        </w:rPr>
        <w:t xml:space="preserve"> can </w:t>
      </w:r>
      <w:r w:rsidRPr="00481F97">
        <w:rPr>
          <w:rFonts w:ascii="Calibri" w:eastAsia="Calibri" w:hAnsi="Calibri"/>
          <w:kern w:val="0"/>
          <w:sz w:val="22"/>
          <w:szCs w:val="22"/>
          <w:u w:val="single"/>
          <w14:ligatures w14:val="none"/>
        </w:rPr>
        <w:t xml:space="preserve">find all five species of Alaska’s </w:t>
      </w:r>
      <w:r w:rsidRPr="00481F97">
        <w:rPr>
          <w:rFonts w:ascii="Calibri" w:eastAsia="Calibri" w:hAnsi="Calibri"/>
          <w:b/>
          <w:iCs/>
          <w:kern w:val="0"/>
          <w:sz w:val="22"/>
          <w:szCs w:val="22"/>
          <w:highlight w:val="green"/>
          <w:u w:val="single"/>
          <w14:ligatures w14:val="none"/>
        </w:rPr>
        <w:t>salmon</w:t>
      </w:r>
      <w:r w:rsidRPr="00481F97">
        <w:rPr>
          <w:rFonts w:ascii="Calibri" w:eastAsia="Calibri" w:hAnsi="Calibri"/>
          <w:kern w:val="0"/>
          <w:sz w:val="22"/>
          <w:szCs w:val="22"/>
          <w:u w:val="single"/>
          <w14:ligatures w14:val="none"/>
        </w:rPr>
        <w:t xml:space="preserve"> and the highest density of</w:t>
      </w:r>
      <w:r w:rsidRPr="00481F97">
        <w:rPr>
          <w:rFonts w:ascii="Calibri" w:eastAsia="Calibri" w:hAnsi="Calibri"/>
          <w:kern w:val="0"/>
          <w:sz w:val="16"/>
          <w:szCs w:val="22"/>
          <w14:ligatures w14:val="none"/>
        </w:rPr>
        <w:t xml:space="preserve"> brown </w:t>
      </w:r>
      <w:r w:rsidRPr="00481F97">
        <w:rPr>
          <w:rFonts w:ascii="Calibri" w:eastAsia="Calibri" w:hAnsi="Calibri"/>
          <w:b/>
          <w:iCs/>
          <w:kern w:val="0"/>
          <w:sz w:val="22"/>
          <w:szCs w:val="22"/>
          <w:highlight w:val="green"/>
          <w:u w:val="single"/>
          <w14:ligatures w14:val="none"/>
        </w:rPr>
        <w:t>bears</w:t>
      </w:r>
      <w:r w:rsidRPr="00481F97">
        <w:rPr>
          <w:rFonts w:ascii="Calibri" w:eastAsia="Calibri" w:hAnsi="Calibri"/>
          <w:b/>
          <w:iCs/>
          <w:kern w:val="0"/>
          <w:sz w:val="22"/>
          <w:szCs w:val="22"/>
          <w:u w:val="single"/>
          <w14:ligatures w14:val="none"/>
        </w:rPr>
        <w:t xml:space="preserve"> and eagles</w:t>
      </w:r>
      <w:r w:rsidRPr="00481F97">
        <w:rPr>
          <w:rFonts w:ascii="Calibri" w:eastAsia="Calibri" w:hAnsi="Calibri"/>
          <w:kern w:val="0"/>
          <w:sz w:val="16"/>
          <w:szCs w:val="22"/>
          <w14:ligatures w14:val="none"/>
        </w:rPr>
        <w:t xml:space="preserve"> in North America. From snowy, white arctic foxes which travel incredible distances in tight family groups, to giant bowhead </w:t>
      </w:r>
      <w:r w:rsidRPr="00481F97">
        <w:rPr>
          <w:rFonts w:ascii="Calibri" w:eastAsia="Calibri" w:hAnsi="Calibri"/>
          <w:b/>
          <w:iCs/>
          <w:kern w:val="0"/>
          <w:sz w:val="22"/>
          <w:szCs w:val="22"/>
          <w:highlight w:val="green"/>
          <w:u w:val="single"/>
          <w14:ligatures w14:val="none"/>
        </w:rPr>
        <w:t>whales</w:t>
      </w:r>
      <w:r w:rsidRPr="00481F97">
        <w:rPr>
          <w:rFonts w:ascii="Calibri" w:eastAsia="Calibri" w:hAnsi="Calibri"/>
          <w:kern w:val="0"/>
          <w:sz w:val="16"/>
          <w:szCs w:val="22"/>
          <w14:ligatures w14:val="none"/>
        </w:rPr>
        <w:t xml:space="preserve"> (one of the few whale species to reside exclusively in Arctic waters),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even </w:t>
      </w:r>
      <w:r w:rsidRPr="00481F97">
        <w:rPr>
          <w:rFonts w:ascii="Calibri" w:eastAsia="Calibri" w:hAnsi="Calibri"/>
          <w:kern w:val="0"/>
          <w:sz w:val="22"/>
          <w:szCs w:val="22"/>
          <w:u w:val="single"/>
          <w14:ligatures w14:val="none"/>
        </w:rPr>
        <w:t xml:space="preserve">tiny </w:t>
      </w:r>
      <w:r w:rsidRPr="00481F97">
        <w:rPr>
          <w:rFonts w:ascii="Calibri" w:eastAsia="Calibri" w:hAnsi="Calibri"/>
          <w:b/>
          <w:iCs/>
          <w:kern w:val="0"/>
          <w:sz w:val="22"/>
          <w:szCs w:val="22"/>
          <w:highlight w:val="green"/>
          <w:u w:val="single"/>
          <w14:ligatures w14:val="none"/>
        </w:rPr>
        <w:t>microorganisms</w:t>
      </w:r>
      <w:r w:rsidRPr="00481F97">
        <w:rPr>
          <w:rFonts w:ascii="Calibri" w:eastAsia="Calibri" w:hAnsi="Calibri"/>
          <w:kern w:val="0"/>
          <w:sz w:val="22"/>
          <w:szCs w:val="22"/>
          <w:u w:val="single"/>
          <w14:ligatures w14:val="none"/>
        </w:rPr>
        <w:t xml:space="preserve"> in the soil and sea, the Arctic is a </w:t>
      </w:r>
      <w:r w:rsidRPr="00481F97">
        <w:rPr>
          <w:rFonts w:ascii="Calibri" w:eastAsia="Calibri" w:hAnsi="Calibri"/>
          <w:b/>
          <w:iCs/>
          <w:kern w:val="0"/>
          <w:sz w:val="22"/>
          <w:szCs w:val="22"/>
          <w:u w:val="single"/>
          <w14:ligatures w14:val="none"/>
        </w:rPr>
        <w:t>rich</w:t>
      </w:r>
      <w:r w:rsidRPr="00481F97">
        <w:rPr>
          <w:rFonts w:ascii="Calibri" w:eastAsia="Calibri" w:hAnsi="Calibri"/>
          <w:kern w:val="0"/>
          <w:sz w:val="22"/>
          <w:szCs w:val="22"/>
          <w:u w:val="single"/>
          <w14:ligatures w14:val="none"/>
        </w:rPr>
        <w:t xml:space="preserve"> ecosystem</w:t>
      </w:r>
      <w:r w:rsidRPr="00481F97">
        <w:rPr>
          <w:rFonts w:ascii="Calibri" w:eastAsia="Calibri" w:hAnsi="Calibri"/>
          <w:kern w:val="0"/>
          <w:sz w:val="16"/>
          <w:szCs w:val="22"/>
          <w14:ligatures w14:val="none"/>
        </w:rPr>
        <w:t xml:space="preserve">, vibrant with life. And it is urgently in need of protection. </w:t>
      </w:r>
    </w:p>
    <w:p w14:paraId="409054ED"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Since 1970, </w:t>
      </w:r>
      <w:r w:rsidRPr="00481F97">
        <w:rPr>
          <w:rFonts w:ascii="Calibri" w:eastAsia="Calibri" w:hAnsi="Calibri"/>
          <w:kern w:val="0"/>
          <w:sz w:val="22"/>
          <w:szCs w:val="22"/>
          <w:highlight w:val="green"/>
          <w:u w:val="single"/>
          <w14:ligatures w14:val="none"/>
        </w:rPr>
        <w:t>species</w:t>
      </w:r>
      <w:r w:rsidRPr="00481F97">
        <w:rPr>
          <w:rFonts w:ascii="Calibri" w:eastAsia="Calibri" w:hAnsi="Calibri"/>
          <w:kern w:val="0"/>
          <w:sz w:val="22"/>
          <w:szCs w:val="22"/>
          <w:u w:val="single"/>
          <w14:ligatures w14:val="none"/>
        </w:rPr>
        <w:t xml:space="preserve"> populations</w:t>
      </w:r>
      <w:r w:rsidRPr="00481F97">
        <w:rPr>
          <w:rFonts w:ascii="Calibri" w:eastAsia="Calibri" w:hAnsi="Calibri"/>
          <w:kern w:val="0"/>
          <w:sz w:val="16"/>
          <w:szCs w:val="22"/>
          <w14:ligatures w14:val="none"/>
        </w:rPr>
        <w:t xml:space="preserve"> around the world </w:t>
      </w:r>
      <w:r w:rsidRPr="00481F97">
        <w:rPr>
          <w:rFonts w:ascii="Calibri" w:eastAsia="Calibri" w:hAnsi="Calibri"/>
          <w:kern w:val="0"/>
          <w:sz w:val="22"/>
          <w:szCs w:val="22"/>
          <w:highlight w:val="green"/>
          <w:u w:val="single"/>
          <w14:ligatures w14:val="none"/>
        </w:rPr>
        <w:t xml:space="preserve">have </w:t>
      </w:r>
      <w:r w:rsidRPr="00481F97">
        <w:rPr>
          <w:rFonts w:ascii="Calibri" w:eastAsia="Calibri" w:hAnsi="Calibri"/>
          <w:b/>
          <w:iCs/>
          <w:kern w:val="0"/>
          <w:sz w:val="22"/>
          <w:szCs w:val="22"/>
          <w:highlight w:val="green"/>
          <w:u w:val="single"/>
          <w14:ligatures w14:val="none"/>
        </w:rPr>
        <w:t>decreased</w:t>
      </w:r>
      <w:r w:rsidRPr="00481F97">
        <w:rPr>
          <w:rFonts w:ascii="Calibri" w:eastAsia="Calibri" w:hAnsi="Calibri"/>
          <w:kern w:val="0"/>
          <w:sz w:val="16"/>
          <w:szCs w:val="22"/>
          <w14:ligatures w14:val="none"/>
        </w:rPr>
        <w:t xml:space="preserve"> by nearly 70 percent —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that </w:t>
      </w:r>
      <w:r w:rsidRPr="00481F97">
        <w:rPr>
          <w:rFonts w:ascii="Calibri" w:eastAsia="Calibri" w:hAnsi="Calibri"/>
          <w:kern w:val="0"/>
          <w:sz w:val="22"/>
          <w:szCs w:val="22"/>
          <w:u w:val="single"/>
          <w14:ligatures w14:val="none"/>
        </w:rPr>
        <w:t>loss is increasing</w:t>
      </w:r>
      <w:r w:rsidRPr="00481F97">
        <w:rPr>
          <w:rFonts w:ascii="Calibri" w:eastAsia="Calibri" w:hAnsi="Calibri"/>
          <w:kern w:val="0"/>
          <w:sz w:val="16"/>
          <w:szCs w:val="22"/>
          <w14:ligatures w14:val="none"/>
        </w:rPr>
        <w:t xml:space="preserve"> at a rate never seen before in human history. The last </w:t>
      </w:r>
      <w:r w:rsidRPr="00481F97">
        <w:rPr>
          <w:rFonts w:ascii="Calibri" w:eastAsia="Calibri" w:hAnsi="Calibri"/>
          <w:kern w:val="0"/>
          <w:sz w:val="22"/>
          <w:szCs w:val="22"/>
          <w:u w:val="single"/>
          <w14:ligatures w14:val="none"/>
        </w:rPr>
        <w:t xml:space="preserve">biodiversity </w:t>
      </w:r>
      <w:r w:rsidRPr="00481F97">
        <w:rPr>
          <w:rFonts w:ascii="Calibri" w:eastAsia="Calibri" w:hAnsi="Calibri"/>
          <w:kern w:val="0"/>
          <w:sz w:val="22"/>
          <w:szCs w:val="22"/>
          <w:highlight w:val="green"/>
          <w:u w:val="single"/>
          <w14:ligatures w14:val="none"/>
        </w:rPr>
        <w:t xml:space="preserve">die-off of this </w:t>
      </w:r>
      <w:r w:rsidRPr="00481F97">
        <w:rPr>
          <w:rFonts w:ascii="Calibri" w:eastAsia="Calibri" w:hAnsi="Calibri"/>
          <w:b/>
          <w:iCs/>
          <w:kern w:val="0"/>
          <w:sz w:val="22"/>
          <w:szCs w:val="22"/>
          <w:highlight w:val="green"/>
          <w:u w:val="single"/>
          <w14:ligatures w14:val="none"/>
        </w:rPr>
        <w:t>magnitude</w:t>
      </w:r>
      <w:r w:rsidRPr="00481F97">
        <w:rPr>
          <w:rFonts w:ascii="Calibri" w:eastAsia="Calibri" w:hAnsi="Calibri"/>
          <w:kern w:val="0"/>
          <w:sz w:val="22"/>
          <w:szCs w:val="22"/>
          <w:highlight w:val="green"/>
          <w:u w:val="single"/>
          <w14:ligatures w14:val="none"/>
        </w:rPr>
        <w:t xml:space="preserve"> was</w:t>
      </w:r>
      <w:r w:rsidRPr="00481F97">
        <w:rPr>
          <w:rFonts w:ascii="Calibri" w:eastAsia="Calibri" w:hAnsi="Calibri"/>
          <w:kern w:val="0"/>
          <w:sz w:val="16"/>
          <w:szCs w:val="22"/>
          <w14:ligatures w14:val="none"/>
        </w:rPr>
        <w:t xml:space="preserve"> the </w:t>
      </w:r>
      <w:r w:rsidRPr="00481F97">
        <w:rPr>
          <w:rFonts w:ascii="Calibri" w:eastAsia="Calibri" w:hAnsi="Calibri"/>
          <w:b/>
          <w:iCs/>
          <w:kern w:val="0"/>
          <w:sz w:val="22"/>
          <w:szCs w:val="22"/>
          <w:highlight w:val="green"/>
          <w:u w:val="single"/>
          <w14:ligatures w14:val="none"/>
        </w:rPr>
        <w:t>extinction</w:t>
      </w:r>
      <w:r w:rsidRPr="00481F97">
        <w:rPr>
          <w:rFonts w:ascii="Calibri" w:eastAsia="Calibri" w:hAnsi="Calibri"/>
          <w:kern w:val="0"/>
          <w:sz w:val="16"/>
          <w:szCs w:val="22"/>
          <w14:ligatures w14:val="none"/>
        </w:rPr>
        <w:t xml:space="preserve"> of the dinosaurs 65 million years ago. And, because climate change is causing the Arctic to warm nearly four times faster than the rest of the planet, biodiversity decline in this region is happening much more rapidly. </w:t>
      </w:r>
    </w:p>
    <w:p w14:paraId="7C16DAD1"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Late forming and receding ice </w:t>
      </w:r>
      <w:proofErr w:type="gramStart"/>
      <w:r w:rsidRPr="00481F97">
        <w:rPr>
          <w:rFonts w:ascii="Calibri" w:eastAsia="Calibri" w:hAnsi="Calibri"/>
          <w:kern w:val="0"/>
          <w:sz w:val="16"/>
          <w:szCs w:val="22"/>
          <w14:ligatures w14:val="none"/>
        </w:rPr>
        <w:t>pack puts</w:t>
      </w:r>
      <w:proofErr w:type="gramEnd"/>
      <w:r w:rsidRPr="00481F97">
        <w:rPr>
          <w:rFonts w:ascii="Calibri" w:eastAsia="Calibri" w:hAnsi="Calibri"/>
          <w:kern w:val="0"/>
          <w:sz w:val="16"/>
          <w:szCs w:val="22"/>
          <w14:ligatures w14:val="none"/>
        </w:rPr>
        <w:t xml:space="preserve"> deadly stress on many animals in the Arctic, while </w:t>
      </w:r>
      <w:r w:rsidRPr="00481F97">
        <w:rPr>
          <w:rFonts w:ascii="Calibri" w:eastAsia="Calibri" w:hAnsi="Calibri"/>
          <w:kern w:val="0"/>
          <w:sz w:val="22"/>
          <w:szCs w:val="22"/>
          <w:u w:val="single"/>
          <w14:ligatures w14:val="none"/>
        </w:rPr>
        <w:t xml:space="preserve">expanding </w:t>
      </w:r>
      <w:r w:rsidRPr="00481F97">
        <w:rPr>
          <w:rFonts w:ascii="Calibri" w:eastAsia="Calibri" w:hAnsi="Calibri"/>
          <w:b/>
          <w:iCs/>
          <w:kern w:val="0"/>
          <w:sz w:val="22"/>
          <w:szCs w:val="22"/>
          <w:highlight w:val="green"/>
          <w:u w:val="single"/>
          <w14:ligatures w14:val="none"/>
        </w:rPr>
        <w:t>industries</w:t>
      </w:r>
      <w:r w:rsidRPr="00481F97">
        <w:rPr>
          <w:rFonts w:ascii="Calibri" w:eastAsia="Calibri" w:hAnsi="Calibri"/>
          <w:kern w:val="0"/>
          <w:sz w:val="16"/>
          <w:szCs w:val="22"/>
          <w14:ligatures w14:val="none"/>
        </w:rPr>
        <w:t xml:space="preserve"> continue to </w:t>
      </w:r>
      <w:r w:rsidRPr="00481F97">
        <w:rPr>
          <w:rFonts w:ascii="Calibri" w:eastAsia="Calibri" w:hAnsi="Calibri"/>
          <w:kern w:val="0"/>
          <w:sz w:val="22"/>
          <w:szCs w:val="22"/>
          <w:highlight w:val="green"/>
          <w:u w:val="single"/>
          <w14:ligatures w14:val="none"/>
        </w:rPr>
        <w:t>increase</w:t>
      </w:r>
      <w:r w:rsidRPr="00481F97">
        <w:rPr>
          <w:rFonts w:ascii="Calibri" w:eastAsia="Calibri" w:hAnsi="Calibri"/>
          <w:kern w:val="0"/>
          <w:sz w:val="22"/>
          <w:szCs w:val="22"/>
          <w:u w:val="single"/>
          <w14:ligatures w14:val="none"/>
        </w:rPr>
        <w:t xml:space="preserve"> their </w:t>
      </w:r>
      <w:r w:rsidRPr="00481F97">
        <w:rPr>
          <w:rFonts w:ascii="Calibri" w:eastAsia="Calibri" w:hAnsi="Calibri"/>
          <w:b/>
          <w:iCs/>
          <w:kern w:val="0"/>
          <w:sz w:val="22"/>
          <w:szCs w:val="22"/>
          <w:highlight w:val="green"/>
          <w:u w:val="single"/>
          <w14:ligatures w14:val="none"/>
        </w:rPr>
        <w:t>footprints</w:t>
      </w:r>
      <w:r w:rsidRPr="00481F97">
        <w:rPr>
          <w:rFonts w:ascii="Calibri" w:eastAsia="Calibri" w:hAnsi="Calibri"/>
          <w:kern w:val="0"/>
          <w:sz w:val="22"/>
          <w:szCs w:val="22"/>
          <w:u w:val="single"/>
          <w14:ligatures w14:val="none"/>
        </w:rPr>
        <w:t xml:space="preserve"> and ecological disturbances</w:t>
      </w:r>
      <w:r w:rsidRPr="00481F97">
        <w:rPr>
          <w:rFonts w:ascii="Calibri" w:eastAsia="Calibri" w:hAnsi="Calibri"/>
          <w:kern w:val="0"/>
          <w:sz w:val="16"/>
          <w:szCs w:val="22"/>
          <w14:ligatures w14:val="none"/>
        </w:rPr>
        <w:t xml:space="preserve"> in already taxed habitats and ecosystems. </w:t>
      </w:r>
    </w:p>
    <w:p w14:paraId="13D57226"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For people who call the Arctic home, food shortages from declining animal populations are becoming more common, especially for Alaska Native communities. In Alaska, </w:t>
      </w:r>
      <w:r w:rsidRPr="00481F97">
        <w:rPr>
          <w:rFonts w:ascii="Calibri" w:eastAsia="Calibri" w:hAnsi="Calibri"/>
          <w:kern w:val="0"/>
          <w:sz w:val="22"/>
          <w:szCs w:val="22"/>
          <w:u w:val="single"/>
          <w14:ligatures w14:val="none"/>
        </w:rPr>
        <w:t xml:space="preserve">a </w:t>
      </w:r>
      <w:r w:rsidRPr="00481F97">
        <w:rPr>
          <w:rFonts w:ascii="Calibri" w:eastAsia="Calibri" w:hAnsi="Calibri"/>
          <w:kern w:val="0"/>
          <w:sz w:val="22"/>
          <w:szCs w:val="22"/>
          <w:highlight w:val="green"/>
          <w:u w:val="single"/>
          <w14:ligatures w14:val="none"/>
        </w:rPr>
        <w:t xml:space="preserve">loss of </w:t>
      </w:r>
      <w:r w:rsidRPr="00481F97">
        <w:rPr>
          <w:rFonts w:ascii="Calibri" w:eastAsia="Calibri" w:hAnsi="Calibri"/>
          <w:b/>
          <w:iCs/>
          <w:kern w:val="0"/>
          <w:sz w:val="22"/>
          <w:szCs w:val="22"/>
          <w:highlight w:val="green"/>
          <w:u w:val="single"/>
          <w14:ligatures w14:val="none"/>
        </w:rPr>
        <w:t>biod</w:t>
      </w:r>
      <w:r w:rsidRPr="00481F97">
        <w:rPr>
          <w:rFonts w:ascii="Calibri" w:eastAsia="Calibri" w:hAnsi="Calibri"/>
          <w:kern w:val="0"/>
          <w:sz w:val="22"/>
          <w:szCs w:val="22"/>
          <w:u w:val="single"/>
          <w14:ligatures w14:val="none"/>
        </w:rPr>
        <w:t>iversity</w:t>
      </w:r>
      <w:r w:rsidRPr="00481F97">
        <w:rPr>
          <w:rFonts w:ascii="Calibri" w:eastAsia="Calibri" w:hAnsi="Calibri"/>
          <w:kern w:val="0"/>
          <w:sz w:val="16"/>
          <w:szCs w:val="22"/>
          <w14:ligatures w14:val="none"/>
        </w:rPr>
        <w:t xml:space="preserve"> can </w:t>
      </w:r>
      <w:r w:rsidRPr="00481F97">
        <w:rPr>
          <w:rFonts w:ascii="Calibri" w:eastAsia="Calibri" w:hAnsi="Calibri"/>
          <w:kern w:val="0"/>
          <w:sz w:val="22"/>
          <w:szCs w:val="22"/>
          <w:highlight w:val="green"/>
          <w:u w:val="single"/>
          <w14:ligatures w14:val="none"/>
        </w:rPr>
        <w:t xml:space="preserve">jeopardize </w:t>
      </w:r>
      <w:r w:rsidRPr="00481F97">
        <w:rPr>
          <w:rFonts w:ascii="Calibri" w:eastAsia="Calibri" w:hAnsi="Calibri"/>
          <w:b/>
          <w:iCs/>
          <w:kern w:val="0"/>
          <w:sz w:val="22"/>
          <w:szCs w:val="22"/>
          <w:highlight w:val="green"/>
          <w:u w:val="single"/>
          <w14:ligatures w14:val="none"/>
        </w:rPr>
        <w:t>livelihoods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cultures</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health</w:t>
      </w:r>
      <w:r w:rsidRPr="00481F97">
        <w:rPr>
          <w:rFonts w:ascii="Calibri" w:eastAsia="Calibri" w:hAnsi="Calibri"/>
          <w:kern w:val="0"/>
          <w:sz w:val="22"/>
          <w:szCs w:val="22"/>
          <w:u w:val="single"/>
          <w14:ligatures w14:val="none"/>
        </w:rPr>
        <w:t xml:space="preserve">. </w:t>
      </w:r>
    </w:p>
    <w:p w14:paraId="7E88D6C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When we talk about biodiversity, it’s not just the number of species, but also the complexity of our systems and ability to thrive and have resiliency. Diverse biological </w:t>
      </w:r>
      <w:r w:rsidRPr="00481F97">
        <w:rPr>
          <w:rFonts w:ascii="Calibri" w:eastAsia="Calibri" w:hAnsi="Calibri"/>
          <w:kern w:val="0"/>
          <w:sz w:val="22"/>
          <w:szCs w:val="22"/>
          <w:highlight w:val="green"/>
          <w:u w:val="single"/>
          <w14:ligatures w14:val="none"/>
        </w:rPr>
        <w:t>systems</w:t>
      </w:r>
      <w:r w:rsidRPr="00481F97">
        <w:rPr>
          <w:rFonts w:ascii="Calibri" w:eastAsia="Calibri" w:hAnsi="Calibri"/>
          <w:kern w:val="0"/>
          <w:sz w:val="22"/>
          <w:szCs w:val="22"/>
          <w:u w:val="single"/>
          <w14:ligatures w14:val="none"/>
        </w:rPr>
        <w:t xml:space="preserve"> create </w:t>
      </w:r>
      <w:r w:rsidRPr="00481F97">
        <w:rPr>
          <w:rFonts w:ascii="Calibri" w:eastAsia="Calibri" w:hAnsi="Calibri"/>
          <w:kern w:val="0"/>
          <w:sz w:val="16"/>
          <w:szCs w:val="22"/>
          <w14:ligatures w14:val="none"/>
        </w:rPr>
        <w:t xml:space="preserve">the </w:t>
      </w:r>
      <w:r w:rsidRPr="00481F97">
        <w:rPr>
          <w:rFonts w:ascii="Calibri" w:eastAsia="Calibri" w:hAnsi="Calibri"/>
          <w:b/>
          <w:iCs/>
          <w:kern w:val="0"/>
          <w:sz w:val="22"/>
          <w:szCs w:val="22"/>
          <w:u w:val="single"/>
          <w14:ligatures w14:val="none"/>
        </w:rPr>
        <w:t>building blocks</w:t>
      </w:r>
      <w:r w:rsidRPr="00481F97">
        <w:rPr>
          <w:rFonts w:ascii="Calibri" w:eastAsia="Calibri" w:hAnsi="Calibri"/>
          <w:kern w:val="0"/>
          <w:sz w:val="22"/>
          <w:szCs w:val="22"/>
          <w:u w:val="single"/>
          <w14:ligatures w14:val="none"/>
        </w:rPr>
        <w:t xml:space="preserve"> of </w:t>
      </w:r>
      <w:r w:rsidRPr="00481F97">
        <w:rPr>
          <w:rFonts w:ascii="Calibri" w:eastAsia="Calibri" w:hAnsi="Calibri"/>
          <w:kern w:val="0"/>
          <w:sz w:val="16"/>
          <w:szCs w:val="22"/>
          <w14:ligatures w14:val="none"/>
        </w:rPr>
        <w:t xml:space="preserve">our </w:t>
      </w:r>
      <w:r w:rsidRPr="00481F97">
        <w:rPr>
          <w:rFonts w:ascii="Calibri" w:eastAsia="Calibri" w:hAnsi="Calibri"/>
          <w:b/>
          <w:iCs/>
          <w:kern w:val="0"/>
          <w:sz w:val="22"/>
          <w:szCs w:val="22"/>
          <w:u w:val="single"/>
          <w14:ligatures w14:val="none"/>
        </w:rPr>
        <w:t>communities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provid</w:t>
      </w:r>
      <w:r w:rsidRPr="00481F97">
        <w:rPr>
          <w:rFonts w:ascii="Calibri" w:eastAsia="Calibri" w:hAnsi="Calibri"/>
          <w:kern w:val="0"/>
          <w:sz w:val="22"/>
          <w:szCs w:val="22"/>
          <w:u w:val="single"/>
          <w14:ligatures w14:val="none"/>
        </w:rPr>
        <w:t xml:space="preserve">ing </w:t>
      </w:r>
      <w:r w:rsidRPr="00481F97">
        <w:rPr>
          <w:rFonts w:ascii="Calibri" w:eastAsia="Calibri" w:hAnsi="Calibri"/>
          <w:kern w:val="0"/>
          <w:sz w:val="16"/>
          <w:szCs w:val="22"/>
          <w14:ligatures w14:val="none"/>
        </w:rPr>
        <w:t xml:space="preserve">crucial resources like </w:t>
      </w:r>
      <w:r w:rsidRPr="00481F97">
        <w:rPr>
          <w:rFonts w:ascii="Calibri" w:eastAsia="Calibri" w:hAnsi="Calibri"/>
          <w:b/>
          <w:iCs/>
          <w:kern w:val="0"/>
          <w:sz w:val="22"/>
          <w:szCs w:val="22"/>
          <w:highlight w:val="green"/>
          <w:u w:val="single"/>
          <w14:ligatures w14:val="none"/>
        </w:rPr>
        <w:t>food</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fuel</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shelter</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highlight w:val="green"/>
          <w:u w:val="single"/>
          <w14:ligatures w14:val="none"/>
        </w:rPr>
        <w:t>medicine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16"/>
          <w:szCs w:val="22"/>
          <w14:ligatures w14:val="none"/>
        </w:rPr>
        <w:t xml:space="preserve">as well as much more complex services such as </w:t>
      </w:r>
      <w:r w:rsidRPr="00481F97">
        <w:rPr>
          <w:rFonts w:ascii="Calibri" w:eastAsia="Calibri" w:hAnsi="Calibri"/>
          <w:b/>
          <w:iCs/>
          <w:kern w:val="0"/>
          <w:sz w:val="22"/>
          <w:szCs w:val="22"/>
          <w:u w:val="single"/>
          <w14:ligatures w14:val="none"/>
        </w:rPr>
        <w:t>pollination</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seed</w:t>
      </w:r>
      <w:r w:rsidRPr="00481F97">
        <w:rPr>
          <w:rFonts w:ascii="Calibri" w:eastAsia="Calibri" w:hAnsi="Calibri"/>
          <w:kern w:val="0"/>
          <w:sz w:val="22"/>
          <w:szCs w:val="22"/>
          <w:u w:val="single"/>
          <w14:ligatures w14:val="none"/>
        </w:rPr>
        <w:t xml:space="preserve"> dispersal, </w:t>
      </w:r>
      <w:r w:rsidRPr="00481F97">
        <w:rPr>
          <w:rFonts w:ascii="Calibri" w:eastAsia="Calibri" w:hAnsi="Calibri"/>
          <w:b/>
          <w:iCs/>
          <w:kern w:val="0"/>
          <w:sz w:val="22"/>
          <w:szCs w:val="22"/>
          <w:highlight w:val="green"/>
          <w:u w:val="single"/>
          <w14:ligatures w14:val="none"/>
        </w:rPr>
        <w:t>climate regulation</w:t>
      </w:r>
      <w:r w:rsidRPr="00481F97">
        <w:rPr>
          <w:rFonts w:ascii="Calibri" w:eastAsia="Calibri" w:hAnsi="Calibri"/>
          <w:kern w:val="0"/>
          <w:sz w:val="22"/>
          <w:szCs w:val="22"/>
          <w:u w:val="single"/>
          <w14:ligatures w14:val="none"/>
        </w:rPr>
        <w:t xml:space="preserve">, water </w:t>
      </w:r>
      <w:r w:rsidRPr="00481F97">
        <w:rPr>
          <w:rFonts w:ascii="Calibri" w:eastAsia="Calibri" w:hAnsi="Calibri"/>
          <w:b/>
          <w:iCs/>
          <w:kern w:val="0"/>
          <w:sz w:val="22"/>
          <w:szCs w:val="22"/>
          <w:u w:val="single"/>
          <w14:ligatures w14:val="none"/>
        </w:rPr>
        <w:t>purification</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nutrient cycling</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pest control</w:t>
      </w:r>
      <w:r w:rsidRPr="00481F97">
        <w:rPr>
          <w:rFonts w:ascii="Calibri" w:eastAsia="Calibri" w:hAnsi="Calibri"/>
          <w:kern w:val="0"/>
          <w:sz w:val="22"/>
          <w:szCs w:val="22"/>
          <w:u w:val="single"/>
          <w14:ligatures w14:val="none"/>
        </w:rPr>
        <w:t xml:space="preserve">. </w:t>
      </w:r>
    </w:p>
    <w:p w14:paraId="62A441E5" w14:textId="77777777" w:rsidR="00481F97" w:rsidRPr="00481F97" w:rsidRDefault="00481F97" w:rsidP="00481F97">
      <w:pPr>
        <w:spacing w:line="256" w:lineRule="auto"/>
        <w:rPr>
          <w:rFonts w:ascii="Calibri" w:eastAsia="Calibri" w:hAnsi="Calibri"/>
          <w:kern w:val="0"/>
          <w:sz w:val="16"/>
          <w:szCs w:val="22"/>
          <w14:ligatures w14:val="none"/>
        </w:rPr>
      </w:pPr>
      <w:proofErr w:type="gramStart"/>
      <w:r w:rsidRPr="00481F97">
        <w:rPr>
          <w:rFonts w:ascii="Calibri" w:eastAsia="Calibri" w:hAnsi="Calibri"/>
          <w:kern w:val="0"/>
          <w:sz w:val="22"/>
          <w:szCs w:val="22"/>
          <w:u w:val="single"/>
          <w14:ligatures w14:val="none"/>
        </w:rPr>
        <w:t xml:space="preserve">Biodiversity </w:t>
      </w:r>
      <w:r w:rsidRPr="00481F97">
        <w:rPr>
          <w:rFonts w:ascii="Calibri" w:eastAsia="Calibri" w:hAnsi="Calibri"/>
          <w:kern w:val="0"/>
          <w:sz w:val="22"/>
          <w:szCs w:val="22"/>
          <w:highlight w:val="green"/>
          <w:u w:val="single"/>
          <w14:ligatures w14:val="none"/>
        </w:rPr>
        <w:t>loss</w:t>
      </w:r>
      <w:proofErr w:type="gramEnd"/>
      <w:r w:rsidRPr="00481F97">
        <w:rPr>
          <w:rFonts w:ascii="Calibri" w:eastAsia="Calibri" w:hAnsi="Calibri"/>
          <w:kern w:val="0"/>
          <w:sz w:val="22"/>
          <w:szCs w:val="22"/>
          <w:highlight w:val="green"/>
          <w:u w:val="single"/>
          <w14:ligatures w14:val="none"/>
        </w:rPr>
        <w:t xml:space="preserve"> is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an issue of </w:t>
      </w:r>
      <w:r w:rsidRPr="00481F97">
        <w:rPr>
          <w:rFonts w:ascii="Calibri" w:eastAsia="Calibri" w:hAnsi="Calibri"/>
          <w:b/>
          <w:iCs/>
          <w:kern w:val="0"/>
          <w:sz w:val="22"/>
          <w:szCs w:val="22"/>
          <w:highlight w:val="green"/>
          <w:u w:val="single"/>
          <w14:ligatures w14:val="none"/>
        </w:rPr>
        <w:t>global</w:t>
      </w:r>
      <w:r w:rsidRPr="00481F97">
        <w:rPr>
          <w:rFonts w:ascii="Calibri" w:eastAsia="Calibri" w:hAnsi="Calibri"/>
          <w:kern w:val="0"/>
          <w:sz w:val="22"/>
          <w:szCs w:val="22"/>
          <w:u w:val="single"/>
          <w14:ligatures w14:val="none"/>
        </w:rPr>
        <w:t xml:space="preserve"> significance</w:t>
      </w:r>
      <w:r w:rsidRPr="00481F97">
        <w:rPr>
          <w:rFonts w:ascii="Calibri" w:eastAsia="Calibri" w:hAnsi="Calibri"/>
          <w:kern w:val="0"/>
          <w:sz w:val="16"/>
          <w:szCs w:val="22"/>
          <w14:ligatures w14:val="none"/>
        </w:rPr>
        <w:t xml:space="preserve">, and the solution could start right here in Alaska. </w:t>
      </w:r>
    </w:p>
    <w:p w14:paraId="5280D19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What Work is Happening in the U.S. to Support Biodiversity? </w:t>
      </w:r>
    </w:p>
    <w:p w14:paraId="32F69C07"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December 2022, 190 nations came together and agreed to protect 30 percent of the planet’s lands and seas, an agreement more widely known as 30×30. However, the U.S. is one of only two countries not officially belonging to the UN Convention on Biological Diversity largely because political opposition blocked membership.  </w:t>
      </w:r>
    </w:p>
    <w:p w14:paraId="39CC7529"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To work around the opposition and still contribute to this important work, the Biden administration created the “America the Beautiful” initiative, which sets the U.S. on a path to “conserve, connect and restore 30 percent of our lands and waters by 2030 for the sake of our economy, our health and our well-being.” </w:t>
      </w:r>
    </w:p>
    <w:p w14:paraId="73B77DB5"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How Can Alaska Help Protect Biodiversity? </w:t>
      </w:r>
    </w:p>
    <w:p w14:paraId="615E8475"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Globally, only about 17 percent of our planet’s land and roughly 8 percent of its oceans are protected. In the U.S., that number drops to just 12 percent of the land and one-quarter of the oceans held within permanently protected areas, which include marine sanctuaries, national parks and wildlife refuges.  </w:t>
      </w:r>
    </w:p>
    <w:p w14:paraId="020C7884"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the U.S., </w:t>
      </w:r>
      <w:r w:rsidRPr="00481F97">
        <w:rPr>
          <w:rFonts w:ascii="Calibri" w:eastAsia="Calibri" w:hAnsi="Calibri"/>
          <w:kern w:val="0"/>
          <w:sz w:val="22"/>
          <w:szCs w:val="22"/>
          <w:highlight w:val="green"/>
          <w:u w:val="single"/>
          <w14:ligatures w14:val="none"/>
        </w:rPr>
        <w:t>Alaska</w:t>
      </w:r>
      <w:r w:rsidRPr="00481F97">
        <w:rPr>
          <w:rFonts w:ascii="Calibri" w:eastAsia="Calibri" w:hAnsi="Calibri"/>
          <w:kern w:val="0"/>
          <w:sz w:val="22"/>
          <w:szCs w:val="22"/>
          <w:u w:val="single"/>
          <w14:ligatures w14:val="none"/>
        </w:rPr>
        <w:t xml:space="preserve"> is</w:t>
      </w:r>
      <w:r w:rsidRPr="00481F97">
        <w:rPr>
          <w:rFonts w:ascii="Calibri" w:eastAsia="Calibri" w:hAnsi="Calibri"/>
          <w:kern w:val="0"/>
          <w:sz w:val="16"/>
          <w:szCs w:val="22"/>
          <w14:ligatures w14:val="none"/>
        </w:rPr>
        <w:t xml:space="preserve"> one of </w:t>
      </w:r>
      <w:r w:rsidRPr="00481F97">
        <w:rPr>
          <w:rFonts w:ascii="Calibri" w:eastAsia="Calibri" w:hAnsi="Calibri"/>
          <w:kern w:val="0"/>
          <w:sz w:val="22"/>
          <w:szCs w:val="22"/>
          <w:highlight w:val="green"/>
          <w:u w:val="single"/>
          <w14:ligatures w14:val="none"/>
        </w:rPr>
        <w:t xml:space="preserve">the </w:t>
      </w:r>
      <w:r w:rsidRPr="00481F97">
        <w:rPr>
          <w:rFonts w:ascii="Calibri" w:eastAsia="Calibri" w:hAnsi="Calibri"/>
          <w:b/>
          <w:iCs/>
          <w:kern w:val="0"/>
          <w:sz w:val="22"/>
          <w:szCs w:val="22"/>
          <w:highlight w:val="green"/>
          <w:u w:val="single"/>
          <w14:ligatures w14:val="none"/>
        </w:rPr>
        <w:t>only</w:t>
      </w:r>
      <w:r w:rsidRPr="00481F97">
        <w:rPr>
          <w:rFonts w:ascii="Calibri" w:eastAsia="Calibri" w:hAnsi="Calibri"/>
          <w:kern w:val="0"/>
          <w:sz w:val="22"/>
          <w:szCs w:val="22"/>
          <w:highlight w:val="green"/>
          <w:u w:val="single"/>
          <w14:ligatures w14:val="none"/>
        </w:rPr>
        <w:t xml:space="preserve"> place</w:t>
      </w:r>
      <w:r w:rsidRPr="00481F97">
        <w:rPr>
          <w:rFonts w:ascii="Calibri" w:eastAsia="Calibri" w:hAnsi="Calibri"/>
          <w:kern w:val="0"/>
          <w:sz w:val="22"/>
          <w:szCs w:val="22"/>
          <w:u w:val="single"/>
          <w14:ligatures w14:val="none"/>
        </w:rPr>
        <w:t>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where </w:t>
      </w:r>
      <w:r w:rsidRPr="00481F97">
        <w:rPr>
          <w:rFonts w:ascii="Calibri" w:eastAsia="Calibri" w:hAnsi="Calibri"/>
          <w:kern w:val="0"/>
          <w:sz w:val="22"/>
          <w:szCs w:val="22"/>
          <w:highlight w:val="green"/>
          <w:u w:val="single"/>
          <w14:ligatures w14:val="none"/>
        </w:rPr>
        <w:t>we can secure</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vast</w:t>
      </w:r>
      <w:r w:rsidRPr="00481F97">
        <w:rPr>
          <w:rFonts w:ascii="Calibri" w:eastAsia="Calibri" w:hAnsi="Calibri"/>
          <w:kern w:val="0"/>
          <w:sz w:val="22"/>
          <w:szCs w:val="22"/>
          <w:u w:val="single"/>
          <w14:ligatures w14:val="none"/>
        </w:rPr>
        <w:t xml:space="preserve"> ecosystem-level wins for</w:t>
      </w:r>
      <w:r w:rsidRPr="00481F97">
        <w:rPr>
          <w:rFonts w:ascii="Calibri" w:eastAsia="Calibri" w:hAnsi="Calibri"/>
          <w:kern w:val="0"/>
          <w:sz w:val="16"/>
          <w:szCs w:val="22"/>
          <w14:ligatures w14:val="none"/>
        </w:rPr>
        <w:t xml:space="preserve"> species, communities and </w:t>
      </w:r>
      <w:r w:rsidRPr="00481F97">
        <w:rPr>
          <w:rFonts w:ascii="Calibri" w:eastAsia="Calibri" w:hAnsi="Calibri"/>
          <w:kern w:val="0"/>
          <w:sz w:val="22"/>
          <w:szCs w:val="22"/>
          <w:highlight w:val="green"/>
          <w:u w:val="single"/>
          <w14:ligatures w14:val="none"/>
        </w:rPr>
        <w:t xml:space="preserve">the </w:t>
      </w:r>
      <w:r w:rsidRPr="00481F97">
        <w:rPr>
          <w:rFonts w:ascii="Calibri" w:eastAsia="Calibri" w:hAnsi="Calibri"/>
          <w:b/>
          <w:iCs/>
          <w:kern w:val="0"/>
          <w:sz w:val="22"/>
          <w:szCs w:val="22"/>
          <w:highlight w:val="green"/>
          <w:u w:val="single"/>
          <w14:ligatures w14:val="none"/>
        </w:rPr>
        <w:t>planet</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We need a public plan for public lands, especially in Alaska. </w:t>
      </w:r>
    </w:p>
    <w:p w14:paraId="337804AB"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To have any hope of meeting the 30×30 commitment, we must start with Alaska’s great swaths of biologically diverse and culturally significant lands. In addition to serving as home to 229 federally recognized tribes and the highest proportion of American Indian and Alaska Native people in the U.S., a 2020 </w:t>
      </w:r>
      <w:r w:rsidRPr="00481F97">
        <w:rPr>
          <w:rFonts w:ascii="Calibri" w:eastAsia="Calibri" w:hAnsi="Calibri"/>
          <w:kern w:val="0"/>
          <w:sz w:val="22"/>
          <w:szCs w:val="22"/>
          <w:u w:val="single"/>
          <w14:ligatures w14:val="none"/>
        </w:rPr>
        <w:t xml:space="preserve">study </w:t>
      </w:r>
      <w:r w:rsidRPr="00481F97">
        <w:rPr>
          <w:rFonts w:ascii="Calibri" w:eastAsia="Calibri" w:hAnsi="Calibri"/>
          <w:kern w:val="0"/>
          <w:sz w:val="16"/>
          <w:szCs w:val="22"/>
          <w14:ligatures w14:val="none"/>
        </w:rPr>
        <w:t xml:space="preserve">of intact habitats around the world </w:t>
      </w:r>
      <w:r w:rsidRPr="00481F97">
        <w:rPr>
          <w:rFonts w:ascii="Calibri" w:eastAsia="Calibri" w:hAnsi="Calibri"/>
          <w:kern w:val="0"/>
          <w:sz w:val="22"/>
          <w:szCs w:val="22"/>
          <w:u w:val="single"/>
          <w14:ligatures w14:val="none"/>
        </w:rPr>
        <w:t xml:space="preserve">identified </w:t>
      </w:r>
      <w:r w:rsidRPr="00481F97">
        <w:rPr>
          <w:rFonts w:ascii="Calibri" w:eastAsia="Calibri" w:hAnsi="Calibri"/>
          <w:b/>
          <w:iCs/>
          <w:kern w:val="0"/>
          <w:sz w:val="22"/>
          <w:szCs w:val="22"/>
          <w:u w:val="single"/>
          <w14:ligatures w14:val="none"/>
        </w:rPr>
        <w:t>93.6 percent</w:t>
      </w:r>
      <w:r w:rsidRPr="00481F97">
        <w:rPr>
          <w:rFonts w:ascii="Calibri" w:eastAsia="Calibri" w:hAnsi="Calibri"/>
          <w:kern w:val="0"/>
          <w:sz w:val="22"/>
          <w:szCs w:val="22"/>
          <w:u w:val="single"/>
          <w14:ligatures w14:val="none"/>
        </w:rPr>
        <w:t xml:space="preserve"> of Alaska’s </w:t>
      </w:r>
      <w:r w:rsidRPr="00481F97">
        <w:rPr>
          <w:rFonts w:ascii="Calibri" w:eastAsia="Calibri" w:hAnsi="Calibri"/>
          <w:kern w:val="0"/>
          <w:sz w:val="22"/>
          <w:szCs w:val="22"/>
          <w:highlight w:val="green"/>
          <w:u w:val="single"/>
          <w14:ligatures w14:val="none"/>
        </w:rPr>
        <w:t>lands</w:t>
      </w:r>
      <w:r w:rsidRPr="00481F97">
        <w:rPr>
          <w:rFonts w:ascii="Calibri" w:eastAsia="Calibri" w:hAnsi="Calibri"/>
          <w:kern w:val="0"/>
          <w:sz w:val="22"/>
          <w:szCs w:val="22"/>
          <w:u w:val="single"/>
          <w14:ligatures w14:val="none"/>
        </w:rPr>
        <w:t xml:space="preserve"> as </w:t>
      </w:r>
      <w:r w:rsidRPr="00481F97">
        <w:rPr>
          <w:rFonts w:ascii="Calibri" w:eastAsia="Calibri" w:hAnsi="Calibri"/>
          <w:b/>
          <w:iCs/>
          <w:kern w:val="0"/>
          <w:sz w:val="22"/>
          <w:szCs w:val="22"/>
          <w:highlight w:val="green"/>
          <w:u w:val="single"/>
          <w14:ligatures w14:val="none"/>
        </w:rPr>
        <w:t>essential</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22"/>
          <w:szCs w:val="22"/>
          <w:u w:val="single"/>
          <w14:ligatures w14:val="none"/>
        </w:rPr>
        <w:t xml:space="preserve"> stabilizing </w:t>
      </w:r>
      <w:r w:rsidRPr="00481F97">
        <w:rPr>
          <w:rFonts w:ascii="Calibri" w:eastAsia="Calibri" w:hAnsi="Calibri"/>
          <w:b/>
          <w:iCs/>
          <w:kern w:val="0"/>
          <w:sz w:val="22"/>
          <w:szCs w:val="22"/>
          <w:u w:val="single"/>
          <w14:ligatures w14:val="none"/>
        </w:rPr>
        <w:t>climate</w:t>
      </w:r>
      <w:r w:rsidRPr="00481F97">
        <w:rPr>
          <w:rFonts w:ascii="Calibri" w:eastAsia="Calibri" w:hAnsi="Calibri"/>
          <w:kern w:val="0"/>
          <w:sz w:val="22"/>
          <w:szCs w:val="22"/>
          <w:u w:val="single"/>
          <w14:ligatures w14:val="none"/>
        </w:rPr>
        <w:t xml:space="preserve"> and </w:t>
      </w:r>
      <w:r w:rsidRPr="00481F97">
        <w:rPr>
          <w:rFonts w:ascii="Calibri" w:eastAsia="Calibri" w:hAnsi="Calibri"/>
          <w:kern w:val="0"/>
          <w:sz w:val="22"/>
          <w:szCs w:val="22"/>
          <w:highlight w:val="green"/>
          <w:u w:val="single"/>
          <w14:ligatures w14:val="none"/>
        </w:rPr>
        <w:t>avoiding</w:t>
      </w:r>
      <w:r w:rsidRPr="00481F97">
        <w:rPr>
          <w:rFonts w:ascii="Calibri" w:eastAsia="Calibri" w:hAnsi="Calibri"/>
          <w:kern w:val="0"/>
          <w:sz w:val="22"/>
          <w:szCs w:val="22"/>
          <w:u w:val="single"/>
          <w14:ligatures w14:val="none"/>
        </w:rPr>
        <w:t xml:space="preserve"> species </w:t>
      </w:r>
      <w:r w:rsidRPr="00481F97">
        <w:rPr>
          <w:rFonts w:ascii="Calibri" w:eastAsia="Calibri" w:hAnsi="Calibri"/>
          <w:b/>
          <w:iCs/>
          <w:kern w:val="0"/>
          <w:sz w:val="22"/>
          <w:szCs w:val="22"/>
          <w:highlight w:val="green"/>
          <w:u w:val="single"/>
          <w14:ligatures w14:val="none"/>
        </w:rPr>
        <w:t>extinction</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The study </w:t>
      </w:r>
      <w:r w:rsidRPr="00481F97">
        <w:rPr>
          <w:rFonts w:ascii="Calibri" w:eastAsia="Calibri" w:hAnsi="Calibri"/>
          <w:kern w:val="0"/>
          <w:sz w:val="22"/>
          <w:szCs w:val="22"/>
          <w:highlight w:val="green"/>
          <w:u w:val="single"/>
          <w14:ligatures w14:val="none"/>
        </w:rPr>
        <w:t>emphasized</w:t>
      </w:r>
      <w:r w:rsidRPr="00481F97">
        <w:rPr>
          <w:rFonts w:ascii="Calibri" w:eastAsia="Calibri" w:hAnsi="Calibri"/>
          <w:kern w:val="0"/>
          <w:sz w:val="16"/>
          <w:szCs w:val="22"/>
          <w14:ligatures w14:val="none"/>
        </w:rPr>
        <w:t xml:space="preserve"> the </w:t>
      </w:r>
      <w:r w:rsidRPr="00481F97">
        <w:rPr>
          <w:rFonts w:ascii="Calibri" w:eastAsia="Calibri" w:hAnsi="Calibri"/>
          <w:b/>
          <w:iCs/>
          <w:kern w:val="0"/>
          <w:sz w:val="22"/>
          <w:szCs w:val="22"/>
          <w:u w:val="single"/>
          <w14:ligatures w14:val="none"/>
        </w:rPr>
        <w:t>unique importance</w:t>
      </w:r>
      <w:r w:rsidRPr="00481F97">
        <w:rPr>
          <w:rFonts w:ascii="Calibri" w:eastAsia="Calibri" w:hAnsi="Calibri"/>
          <w:kern w:val="0"/>
          <w:sz w:val="22"/>
          <w:szCs w:val="22"/>
          <w:u w:val="single"/>
          <w14:ligatures w14:val="none"/>
        </w:rPr>
        <w:t xml:space="preserve"> of Alaska’s </w:t>
      </w:r>
      <w:r w:rsidRPr="00481F97">
        <w:rPr>
          <w:rFonts w:ascii="Calibri" w:eastAsia="Calibri" w:hAnsi="Calibri"/>
          <w:b/>
          <w:iCs/>
          <w:kern w:val="0"/>
          <w:sz w:val="22"/>
          <w:szCs w:val="22"/>
          <w:highlight w:val="green"/>
          <w:u w:val="single"/>
          <w14:ligatures w14:val="none"/>
        </w:rPr>
        <w:t>vast</w:t>
      </w:r>
      <w:r w:rsidRPr="00481F97">
        <w:rPr>
          <w:rFonts w:ascii="Calibri" w:eastAsia="Calibri" w:hAnsi="Calibri"/>
          <w:kern w:val="0"/>
          <w:sz w:val="22"/>
          <w:szCs w:val="22"/>
          <w:highlight w:val="green"/>
          <w:u w:val="single"/>
          <w14:ligatures w14:val="none"/>
        </w:rPr>
        <w:t xml:space="preserve"> landscapes and </w:t>
      </w:r>
      <w:r w:rsidRPr="00481F97">
        <w:rPr>
          <w:rFonts w:ascii="Calibri" w:eastAsia="Calibri" w:hAnsi="Calibri"/>
          <w:b/>
          <w:iCs/>
          <w:kern w:val="0"/>
          <w:sz w:val="22"/>
          <w:szCs w:val="22"/>
          <w:highlight w:val="green"/>
          <w:u w:val="single"/>
          <w14:ligatures w14:val="none"/>
        </w:rPr>
        <w:t>high carbon</w:t>
      </w:r>
      <w:r w:rsidRPr="00481F97">
        <w:rPr>
          <w:rFonts w:ascii="Calibri" w:eastAsia="Calibri" w:hAnsi="Calibri"/>
          <w:kern w:val="0"/>
          <w:sz w:val="22"/>
          <w:szCs w:val="22"/>
          <w:highlight w:val="green"/>
          <w:u w:val="single"/>
          <w14:ligatures w14:val="none"/>
        </w:rPr>
        <w:t xml:space="preserve"> storage</w:t>
      </w:r>
      <w:r w:rsidRPr="00481F97">
        <w:rPr>
          <w:rFonts w:ascii="Calibri" w:eastAsia="Calibri" w:hAnsi="Calibri"/>
          <w:kern w:val="0"/>
          <w:sz w:val="22"/>
          <w:szCs w:val="22"/>
          <w:u w:val="single"/>
          <w14:ligatures w14:val="none"/>
        </w:rPr>
        <w:t xml:space="preserve"> capacity.</w:t>
      </w:r>
      <w:r w:rsidRPr="00481F97">
        <w:rPr>
          <w:rFonts w:ascii="Calibri" w:eastAsia="Calibri" w:hAnsi="Calibri"/>
          <w:kern w:val="0"/>
          <w:sz w:val="16"/>
          <w:szCs w:val="22"/>
          <w14:ligatures w14:val="none"/>
        </w:rPr>
        <w:t xml:space="preserve"> In fact, federal lands in Alaska store 62 percent of the total carbon stored on all U.S. federal lands — much of it in undisturbed soil. Maintaining these ecosystems in a healthy state presents huge-scale benefits to all. </w:t>
      </w:r>
    </w:p>
    <w:p w14:paraId="1E57EE1D" w14:textId="77777777" w:rsidR="00481F97" w:rsidRPr="00481F97" w:rsidRDefault="00481F97" w:rsidP="00481F97">
      <w:pPr>
        <w:keepNext/>
        <w:keepLines/>
        <w:spacing w:before="40" w:after="0" w:line="259" w:lineRule="auto"/>
        <w:outlineLvl w:val="3"/>
        <w:rPr>
          <w:rFonts w:ascii="Calibri" w:eastAsia="Times New Roman" w:hAnsi="Calibri" w:cstheme="majorBidi"/>
          <w:b/>
          <w:iCs/>
          <w:kern w:val="0"/>
          <w:sz w:val="26"/>
          <w:szCs w:val="22"/>
          <w14:ligatures w14:val="none"/>
        </w:rPr>
      </w:pPr>
      <w:proofErr w:type="spellStart"/>
      <w:r w:rsidRPr="00481F97">
        <w:rPr>
          <w:rFonts w:ascii="Calibri" w:eastAsia="Times New Roman" w:hAnsi="Calibri" w:cstheme="majorBidi"/>
          <w:b/>
          <w:iCs/>
          <w:kern w:val="0"/>
          <w:sz w:val="26"/>
          <w:szCs w:val="22"/>
          <w14:ligatures w14:val="none"/>
        </w:rPr>
        <w:t>Biod</w:t>
      </w:r>
      <w:proofErr w:type="spellEnd"/>
      <w:r w:rsidRPr="00481F97">
        <w:rPr>
          <w:rFonts w:ascii="Calibri" w:eastAsia="Times New Roman" w:hAnsi="Calibri" w:cstheme="majorBidi"/>
          <w:b/>
          <w:iCs/>
          <w:kern w:val="0"/>
          <w:sz w:val="26"/>
          <w:szCs w:val="22"/>
          <w14:ligatures w14:val="none"/>
        </w:rPr>
        <w:t xml:space="preserve"> loss causes food insecurity and water shortages.</w:t>
      </w:r>
    </w:p>
    <w:p w14:paraId="2E569EC9" w14:textId="77777777" w:rsidR="00481F97" w:rsidRPr="00481F97" w:rsidRDefault="00481F97" w:rsidP="00481F97">
      <w:pPr>
        <w:keepNext/>
        <w:keepLines/>
        <w:spacing w:before="40" w:after="0" w:line="256" w:lineRule="auto"/>
        <w:outlineLvl w:val="3"/>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Isla</w:t>
      </w:r>
      <w:r w:rsidRPr="00481F97">
        <w:rPr>
          <w:rFonts w:ascii="Calibri" w:eastAsia="Calibri" w:hAnsi="Calibri"/>
          <w:kern w:val="0"/>
          <w:sz w:val="22"/>
          <w:szCs w:val="22"/>
          <w14:ligatures w14:val="none"/>
        </w:rPr>
        <w:t xml:space="preserve">, O.A. and </w:t>
      </w:r>
      <w:r w:rsidRPr="00481F97">
        <w:rPr>
          <w:rFonts w:ascii="Calibri" w:eastAsia="Calibri" w:hAnsi="Calibri"/>
          <w:b/>
          <w:bCs/>
          <w:kern w:val="0"/>
          <w:sz w:val="26"/>
          <w:szCs w:val="22"/>
          <w14:ligatures w14:val="none"/>
        </w:rPr>
        <w:t>Charlotte</w:t>
      </w:r>
      <w:r w:rsidRPr="00481F97">
        <w:rPr>
          <w:rFonts w:ascii="Calibri" w:eastAsia="Calibri" w:hAnsi="Calibri"/>
          <w:kern w:val="0"/>
          <w:sz w:val="22"/>
          <w:szCs w:val="22"/>
          <w14:ligatures w14:val="none"/>
        </w:rPr>
        <w:t>, L., 20</w:t>
      </w:r>
      <w:r w:rsidRPr="00481F97">
        <w:rPr>
          <w:rFonts w:ascii="Calibri" w:eastAsia="Calibri" w:hAnsi="Calibri"/>
          <w:b/>
          <w:bCs/>
          <w:kern w:val="0"/>
          <w:sz w:val="26"/>
          <w:szCs w:val="22"/>
          <w14:ligatures w14:val="none"/>
        </w:rPr>
        <w:t>25</w:t>
      </w:r>
      <w:r w:rsidRPr="00481F97">
        <w:rPr>
          <w:rFonts w:ascii="Calibri" w:eastAsia="Calibri" w:hAnsi="Calibri"/>
          <w:kern w:val="0"/>
          <w:sz w:val="22"/>
          <w:szCs w:val="22"/>
          <w14:ligatures w14:val="none"/>
        </w:rPr>
        <w:t xml:space="preserve">. </w:t>
      </w:r>
      <w:r w:rsidRPr="00481F97">
        <w:rPr>
          <w:rFonts w:ascii="Calibri" w:eastAsia="Calibri" w:hAnsi="Calibri"/>
          <w:i/>
          <w:iCs/>
          <w:kern w:val="0"/>
          <w:sz w:val="22"/>
          <w:szCs w:val="22"/>
          <w14:ligatures w14:val="none"/>
        </w:rPr>
        <w:t>The Impact of Climate Change on Biodiversity and Ecosystems.</w:t>
      </w:r>
      <w:r w:rsidRPr="00481F97">
        <w:rPr>
          <w:rFonts w:ascii="Calibri" w:eastAsia="Calibri" w:hAnsi="Calibri"/>
          <w:kern w:val="0"/>
          <w:sz w:val="22"/>
          <w:szCs w:val="22"/>
          <w14:ligatures w14:val="none"/>
        </w:rPr>
        <w:t xml:space="preserve"> https://www.researchgate.net/profile/Luna-Charlotte/publication/390662313_The_Impact_of_Climate_Change_on_Biodiversity_and_Ecosystems/links/67f7c19d793d71194fb70d14/The-Impact-of-Climate-Change-on-Biodiversity-and-Ecosystems.pdf (accessed 7/10/25 </w:t>
      </w:r>
      <w:r w:rsidRPr="00481F97">
        <w:rPr>
          <w:rFonts w:ascii="Segoe UI Symbol" w:eastAsia="Calibri" w:hAnsi="Segoe UI Symbol" w:cs="Segoe UI Symbol"/>
          <w:b/>
          <w:bCs/>
          <w:kern w:val="0"/>
          <w:sz w:val="26"/>
          <w:szCs w:val="22"/>
          <w14:ligatures w14:val="none"/>
        </w:rPr>
        <w:t>❣)</w:t>
      </w:r>
    </w:p>
    <w:p w14:paraId="4C164D1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3. </w:t>
      </w:r>
      <w:r w:rsidRPr="00481F97">
        <w:rPr>
          <w:rFonts w:ascii="Calibri" w:eastAsia="Calibri" w:hAnsi="Calibri"/>
          <w:kern w:val="0"/>
          <w:sz w:val="22"/>
          <w:szCs w:val="22"/>
          <w:u w:val="single"/>
          <w14:ligatures w14:val="none"/>
        </w:rPr>
        <w:t xml:space="preserve">Socioeconomic Consequences of Climate-Induced Biodiversity Loss </w:t>
      </w:r>
      <w:r w:rsidRPr="00481F97">
        <w:rPr>
          <w:rFonts w:ascii="Calibri" w:eastAsia="Calibri" w:hAnsi="Calibri"/>
          <w:kern w:val="0"/>
          <w:sz w:val="22"/>
          <w:szCs w:val="22"/>
          <w:highlight w:val="green"/>
          <w:u w:val="single"/>
          <w14:ligatures w14:val="none"/>
        </w:rPr>
        <w:t>Biod</w:t>
      </w:r>
      <w:r w:rsidRPr="00481F97">
        <w:rPr>
          <w:rFonts w:ascii="Calibri" w:eastAsia="Calibri" w:hAnsi="Calibri"/>
          <w:kern w:val="0"/>
          <w:sz w:val="22"/>
          <w:szCs w:val="22"/>
          <w:u w:val="single"/>
          <w14:ligatures w14:val="none"/>
        </w:rPr>
        <w:t xml:space="preserve">iversity </w:t>
      </w:r>
      <w:r w:rsidRPr="00481F97">
        <w:rPr>
          <w:rFonts w:ascii="Calibri" w:eastAsia="Calibri" w:hAnsi="Calibri"/>
          <w:kern w:val="0"/>
          <w:sz w:val="22"/>
          <w:szCs w:val="22"/>
          <w:highlight w:val="green"/>
          <w:u w:val="single"/>
          <w14:ligatures w14:val="none"/>
        </w:rPr>
        <w:t xml:space="preserve">loss </w:t>
      </w:r>
      <w:r w:rsidRPr="00481F97">
        <w:rPr>
          <w:rFonts w:ascii="Calibri" w:eastAsia="Calibri" w:hAnsi="Calibri"/>
          <w:kern w:val="0"/>
          <w:sz w:val="22"/>
          <w:szCs w:val="22"/>
          <w:u w:val="single"/>
          <w14:ligatures w14:val="none"/>
        </w:rPr>
        <w:t xml:space="preserve">has far-reaching consequences beyond ecological systems, </w:t>
      </w:r>
      <w:r w:rsidRPr="00481F97">
        <w:rPr>
          <w:rFonts w:ascii="Calibri" w:eastAsia="Calibri" w:hAnsi="Calibri"/>
          <w:kern w:val="0"/>
          <w:sz w:val="22"/>
          <w:szCs w:val="22"/>
          <w:highlight w:val="green"/>
          <w:u w:val="single"/>
          <w14:ligatures w14:val="none"/>
        </w:rPr>
        <w:t>affect</w:t>
      </w:r>
      <w:r w:rsidRPr="00481F97">
        <w:rPr>
          <w:rFonts w:ascii="Calibri" w:eastAsia="Calibri" w:hAnsi="Calibri"/>
          <w:kern w:val="0"/>
          <w:sz w:val="22"/>
          <w:szCs w:val="22"/>
          <w:u w:val="single"/>
          <w14:ligatures w14:val="none"/>
        </w:rPr>
        <w:t xml:space="preserve">ing human </w:t>
      </w:r>
      <w:r w:rsidRPr="00481F97">
        <w:rPr>
          <w:rFonts w:ascii="Calibri" w:eastAsia="Calibri" w:hAnsi="Calibri"/>
          <w:kern w:val="0"/>
          <w:sz w:val="22"/>
          <w:szCs w:val="22"/>
          <w:highlight w:val="green"/>
          <w:u w:val="single"/>
          <w14:ligatures w14:val="none"/>
        </w:rPr>
        <w:t>societie</w:t>
      </w:r>
      <w:r w:rsidRPr="00481F97">
        <w:rPr>
          <w:rFonts w:ascii="Calibri" w:eastAsia="Calibri" w:hAnsi="Calibri"/>
          <w:kern w:val="0"/>
          <w:sz w:val="22"/>
          <w:szCs w:val="22"/>
          <w:u w:val="single"/>
          <w14:ligatures w14:val="none"/>
        </w:rPr>
        <w:t xml:space="preserve">s through its </w:t>
      </w:r>
      <w:r w:rsidRPr="00481F97">
        <w:rPr>
          <w:rFonts w:ascii="Calibri" w:eastAsia="Calibri" w:hAnsi="Calibri"/>
          <w:b/>
          <w:bCs/>
          <w:kern w:val="0"/>
          <w:sz w:val="22"/>
          <w:szCs w:val="22"/>
          <w:u w:val="single"/>
          <w14:ligatures w14:val="none"/>
        </w:rPr>
        <w:t xml:space="preserve">impact on </w:t>
      </w:r>
      <w:r w:rsidRPr="00481F97">
        <w:rPr>
          <w:rFonts w:ascii="Calibri" w:eastAsia="Calibri" w:hAnsi="Calibri"/>
          <w:b/>
          <w:bCs/>
          <w:kern w:val="0"/>
          <w:sz w:val="22"/>
          <w:szCs w:val="22"/>
          <w:highlight w:val="green"/>
          <w:u w:val="single"/>
          <w14:ligatures w14:val="none"/>
        </w:rPr>
        <w:t>food security, water</w:t>
      </w:r>
      <w:r w:rsidRPr="00481F97">
        <w:rPr>
          <w:rFonts w:ascii="Calibri" w:eastAsia="Calibri" w:hAnsi="Calibri"/>
          <w:b/>
          <w:bCs/>
          <w:kern w:val="0"/>
          <w:sz w:val="22"/>
          <w:szCs w:val="22"/>
          <w:u w:val="single"/>
          <w14:ligatures w14:val="none"/>
        </w:rPr>
        <w:t xml:space="preserve"> availability, </w:t>
      </w:r>
      <w:r w:rsidRPr="00481F97">
        <w:rPr>
          <w:rFonts w:ascii="Calibri" w:eastAsia="Calibri" w:hAnsi="Calibri"/>
          <w:b/>
          <w:bCs/>
          <w:kern w:val="0"/>
          <w:sz w:val="22"/>
          <w:szCs w:val="22"/>
          <w:highlight w:val="green"/>
          <w:u w:val="single"/>
          <w14:ligatures w14:val="none"/>
        </w:rPr>
        <w:t>and econ</w:t>
      </w:r>
      <w:r w:rsidRPr="00481F97">
        <w:rPr>
          <w:rFonts w:ascii="Calibri" w:eastAsia="Calibri" w:hAnsi="Calibri"/>
          <w:b/>
          <w:bCs/>
          <w:kern w:val="0"/>
          <w:sz w:val="22"/>
          <w:szCs w:val="22"/>
          <w:u w:val="single"/>
          <w14:ligatures w14:val="none"/>
        </w:rPr>
        <w:t>omic stability</w:t>
      </w:r>
      <w:r w:rsidRPr="00481F97">
        <w:rPr>
          <w:rFonts w:ascii="Calibri" w:eastAsia="Calibri" w:hAnsi="Calibri"/>
          <w:kern w:val="0"/>
          <w:sz w:val="16"/>
          <w:szCs w:val="22"/>
          <w14:ligatures w14:val="none"/>
        </w:rPr>
        <w:t xml:space="preserve"> (Díaz et al., 2019).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Agricultural Productivity and </w:t>
      </w:r>
      <w:r w:rsidRPr="00481F97">
        <w:rPr>
          <w:rFonts w:ascii="Calibri" w:eastAsia="Calibri" w:hAnsi="Calibri"/>
          <w:kern w:val="0"/>
          <w:sz w:val="22"/>
          <w:szCs w:val="22"/>
          <w:u w:val="single"/>
          <w14:ligatures w14:val="none"/>
        </w:rPr>
        <w:t xml:space="preserve">Food Security: </w:t>
      </w:r>
      <w:r w:rsidRPr="00481F97">
        <w:rPr>
          <w:rFonts w:ascii="Calibri" w:eastAsia="Calibri" w:hAnsi="Calibri"/>
          <w:kern w:val="0"/>
          <w:sz w:val="22"/>
          <w:szCs w:val="22"/>
          <w:highlight w:val="green"/>
          <w:u w:val="single"/>
          <w14:ligatures w14:val="none"/>
        </w:rPr>
        <w:t>Shifts in</w:t>
      </w:r>
      <w:r w:rsidRPr="00481F97">
        <w:rPr>
          <w:rFonts w:ascii="Calibri" w:eastAsia="Calibri" w:hAnsi="Calibri"/>
          <w:kern w:val="0"/>
          <w:sz w:val="22"/>
          <w:szCs w:val="22"/>
          <w:u w:val="single"/>
          <w14:ligatures w14:val="none"/>
        </w:rPr>
        <w:t xml:space="preserve"> climate </w:t>
      </w:r>
      <w:r w:rsidRPr="00481F97">
        <w:rPr>
          <w:rFonts w:ascii="Calibri" w:eastAsia="Calibri" w:hAnsi="Calibri"/>
          <w:kern w:val="0"/>
          <w:sz w:val="22"/>
          <w:szCs w:val="22"/>
          <w:highlight w:val="green"/>
          <w:u w:val="single"/>
          <w14:ligatures w14:val="none"/>
        </w:rPr>
        <w:t>patterns</w:t>
      </w:r>
      <w:r w:rsidRPr="00481F97">
        <w:rPr>
          <w:rFonts w:ascii="Calibri" w:eastAsia="Calibri" w:hAnsi="Calibri"/>
          <w:kern w:val="0"/>
          <w:sz w:val="16"/>
          <w:szCs w:val="22"/>
          <w14:ligatures w14:val="none"/>
        </w:rPr>
        <w:t xml:space="preserve"> are </w:t>
      </w:r>
      <w:r w:rsidRPr="00481F97">
        <w:rPr>
          <w:rFonts w:ascii="Calibri" w:eastAsia="Calibri" w:hAnsi="Calibri"/>
          <w:kern w:val="0"/>
          <w:sz w:val="22"/>
          <w:szCs w:val="22"/>
          <w:highlight w:val="green"/>
          <w:u w:val="single"/>
          <w14:ligatures w14:val="none"/>
        </w:rPr>
        <w:t>affect</w:t>
      </w:r>
      <w:r w:rsidRPr="00481F97">
        <w:rPr>
          <w:rFonts w:ascii="Calibri" w:eastAsia="Calibri" w:hAnsi="Calibri"/>
          <w:kern w:val="0"/>
          <w:sz w:val="22"/>
          <w:szCs w:val="22"/>
          <w:u w:val="single"/>
          <w14:ligatures w14:val="none"/>
        </w:rPr>
        <w:t xml:space="preserve">ing </w:t>
      </w:r>
      <w:r w:rsidRPr="00481F97">
        <w:rPr>
          <w:rFonts w:ascii="Calibri" w:eastAsia="Calibri" w:hAnsi="Calibri"/>
          <w:kern w:val="0"/>
          <w:sz w:val="22"/>
          <w:szCs w:val="22"/>
          <w:highlight w:val="green"/>
          <w:u w:val="single"/>
          <w14:ligatures w14:val="none"/>
        </w:rPr>
        <w:t xml:space="preserve">crop yields and livestock </w:t>
      </w:r>
      <w:r w:rsidRPr="00481F97">
        <w:rPr>
          <w:rFonts w:ascii="Calibri" w:eastAsia="Calibri" w:hAnsi="Calibri"/>
          <w:kern w:val="0"/>
          <w:sz w:val="22"/>
          <w:szCs w:val="22"/>
          <w:u w:val="single"/>
          <w14:ligatures w14:val="none"/>
        </w:rPr>
        <w:t>production</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leading to food </w:t>
      </w:r>
      <w:r w:rsidRPr="00481F97">
        <w:rPr>
          <w:rFonts w:ascii="Calibri" w:eastAsia="Calibri" w:hAnsi="Calibri"/>
          <w:kern w:val="0"/>
          <w:sz w:val="22"/>
          <w:szCs w:val="22"/>
          <w:highlight w:val="green"/>
          <w:u w:val="single"/>
          <w14:ligatures w14:val="none"/>
        </w:rPr>
        <w:t xml:space="preserve">shortages </w:t>
      </w:r>
      <w:r w:rsidRPr="00481F97">
        <w:rPr>
          <w:rFonts w:ascii="Calibri" w:eastAsia="Calibri" w:hAnsi="Calibri"/>
          <w:kern w:val="0"/>
          <w:sz w:val="22"/>
          <w:szCs w:val="22"/>
          <w:u w:val="single"/>
          <w14:ligatures w14:val="none"/>
        </w:rPr>
        <w:t>and price volatility</w:t>
      </w:r>
      <w:r w:rsidRPr="00481F97">
        <w:rPr>
          <w:rFonts w:ascii="Calibri" w:eastAsia="Calibri" w:hAnsi="Calibri"/>
          <w:kern w:val="0"/>
          <w:sz w:val="16"/>
          <w:szCs w:val="22"/>
          <w14:ligatures w14:val="none"/>
        </w:rPr>
        <w:t xml:space="preserve">. In Africa and South Asia, increasing temperatures and reduced rainfall are already contributing to declining wheat and maize yields (IPCC, 2014).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Health Implications: </w:t>
      </w:r>
      <w:r w:rsidRPr="00481F97">
        <w:rPr>
          <w:rFonts w:ascii="Calibri" w:eastAsia="Calibri" w:hAnsi="Calibri"/>
          <w:kern w:val="0"/>
          <w:sz w:val="22"/>
          <w:szCs w:val="22"/>
          <w:u w:val="single"/>
          <w14:ligatures w14:val="none"/>
        </w:rPr>
        <w:t xml:space="preserve">Climate-driven biodiversity loss increases the </w:t>
      </w:r>
      <w:r w:rsidRPr="00481F97">
        <w:rPr>
          <w:rFonts w:ascii="Calibri" w:eastAsia="Calibri" w:hAnsi="Calibri"/>
          <w:b/>
          <w:bCs/>
          <w:kern w:val="0"/>
          <w:highlight w:val="green"/>
          <w:u w:val="single"/>
          <w14:ligatures w14:val="none"/>
        </w:rPr>
        <w:t>risk of zoonotic diseases</w:t>
      </w:r>
      <w:r w:rsidRPr="00481F97">
        <w:rPr>
          <w:rFonts w:ascii="Calibri" w:eastAsia="Calibri" w:hAnsi="Calibri"/>
          <w:kern w:val="0"/>
          <w:sz w:val="16"/>
          <w14:ligatures w14:val="none"/>
        </w:rPr>
        <w:t xml:space="preserve"> </w:t>
      </w:r>
      <w:r w:rsidRPr="00481F97">
        <w:rPr>
          <w:rFonts w:ascii="Calibri" w:eastAsia="Calibri" w:hAnsi="Calibri"/>
          <w:kern w:val="0"/>
          <w:sz w:val="16"/>
          <w:szCs w:val="22"/>
          <w14:ligatures w14:val="none"/>
        </w:rPr>
        <w:t xml:space="preserve">(diseases transmitted from animals to humans). The </w:t>
      </w:r>
      <w:r w:rsidRPr="00481F97">
        <w:rPr>
          <w:rFonts w:ascii="Calibri" w:eastAsia="Calibri" w:hAnsi="Calibri"/>
          <w:kern w:val="0"/>
          <w:sz w:val="22"/>
          <w:szCs w:val="22"/>
          <w:u w:val="single"/>
          <w14:ligatures w14:val="none"/>
        </w:rPr>
        <w:t>destruction of habitats forces wildlife into closer contact with human populations</w:t>
      </w:r>
      <w:r w:rsidRPr="00481F97">
        <w:rPr>
          <w:rFonts w:ascii="Calibri" w:eastAsia="Calibri" w:hAnsi="Calibri"/>
          <w:kern w:val="0"/>
          <w:sz w:val="16"/>
          <w:szCs w:val="22"/>
          <w14:ligatures w14:val="none"/>
        </w:rPr>
        <w:t xml:space="preserve">, </w:t>
      </w:r>
      <w:r w:rsidRPr="00481F97">
        <w:rPr>
          <w:rFonts w:ascii="Calibri" w:eastAsia="Calibri" w:hAnsi="Calibri"/>
          <w:b/>
          <w:bCs/>
          <w:kern w:val="0"/>
          <w:highlight w:val="green"/>
          <w:u w:val="single"/>
          <w14:ligatures w14:val="none"/>
        </w:rPr>
        <w:t xml:space="preserve">heightening </w:t>
      </w:r>
      <w:r w:rsidRPr="00481F97">
        <w:rPr>
          <w:rFonts w:ascii="Calibri" w:eastAsia="Calibri" w:hAnsi="Calibri"/>
          <w:b/>
          <w:bCs/>
          <w:kern w:val="0"/>
          <w:u w:val="single"/>
          <w14:ligatures w14:val="none"/>
        </w:rPr>
        <w:t xml:space="preserve">the </w:t>
      </w:r>
      <w:r w:rsidRPr="00481F97">
        <w:rPr>
          <w:rFonts w:ascii="Calibri" w:eastAsia="Calibri" w:hAnsi="Calibri"/>
          <w:b/>
          <w:bCs/>
          <w:kern w:val="0"/>
          <w:highlight w:val="green"/>
          <w:u w:val="single"/>
          <w14:ligatures w14:val="none"/>
        </w:rPr>
        <w:t xml:space="preserve">chances of </w:t>
      </w:r>
      <w:r w:rsidRPr="00481F97">
        <w:rPr>
          <w:rFonts w:ascii="Calibri" w:eastAsia="Calibri" w:hAnsi="Calibri"/>
          <w:b/>
          <w:bCs/>
          <w:kern w:val="0"/>
          <w:u w:val="single"/>
          <w14:ligatures w14:val="none"/>
        </w:rPr>
        <w:t>disease spillover events,</w:t>
      </w:r>
      <w:r w:rsidRPr="00481F97">
        <w:rPr>
          <w:rFonts w:ascii="Calibri" w:eastAsia="Calibri" w:hAnsi="Calibri"/>
          <w:kern w:val="0"/>
          <w:sz w:val="16"/>
          <w:szCs w:val="22"/>
          <w14:ligatures w14:val="none"/>
        </w:rPr>
        <w:t xml:space="preserve"> as observed with the Ebola virus and COVID-19 (Scheffers et al., 2016).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Economic Costs</w:t>
      </w:r>
      <w:r w:rsidRPr="00481F97">
        <w:rPr>
          <w:rFonts w:ascii="Calibri" w:eastAsia="Calibri" w:hAnsi="Calibri"/>
          <w:kern w:val="0"/>
          <w:sz w:val="16"/>
          <w:szCs w:val="22"/>
          <w14:ligatures w14:val="none"/>
        </w:rPr>
        <w:t xml:space="preserve">: The </w:t>
      </w:r>
      <w:r w:rsidRPr="00481F97">
        <w:rPr>
          <w:rFonts w:ascii="Calibri" w:eastAsia="Calibri" w:hAnsi="Calibri"/>
          <w:kern w:val="0"/>
          <w:sz w:val="22"/>
          <w:szCs w:val="22"/>
          <w:u w:val="single"/>
          <w14:ligatures w14:val="none"/>
        </w:rPr>
        <w:t>degradation of ecosystems leads to economic losses in industries</w:t>
      </w:r>
      <w:r w:rsidRPr="00481F97">
        <w:rPr>
          <w:rFonts w:ascii="Calibri" w:eastAsia="Calibri" w:hAnsi="Calibri"/>
          <w:kern w:val="0"/>
          <w:sz w:val="16"/>
          <w:szCs w:val="22"/>
          <w14:ligatures w14:val="none"/>
        </w:rPr>
        <w:t xml:space="preserve"> such as fisheries, tourism, and agriculture. Coral reef degradation alone is estimated to </w:t>
      </w:r>
      <w:r w:rsidRPr="00481F97">
        <w:rPr>
          <w:rFonts w:ascii="Calibri" w:eastAsia="Calibri" w:hAnsi="Calibri"/>
          <w:b/>
          <w:bCs/>
          <w:kern w:val="0"/>
          <w:sz w:val="22"/>
          <w:szCs w:val="22"/>
          <w:u w:val="single"/>
          <w14:ligatures w14:val="none"/>
        </w:rPr>
        <w:t>cost the global economy over $375 billion</w:t>
      </w:r>
      <w:r w:rsidRPr="00481F97">
        <w:rPr>
          <w:rFonts w:ascii="Calibri" w:eastAsia="Calibri" w:hAnsi="Calibri"/>
          <w:kern w:val="0"/>
          <w:sz w:val="22"/>
          <w:szCs w:val="22"/>
          <w:u w:val="single"/>
          <w14:ligatures w14:val="none"/>
        </w:rPr>
        <w:t xml:space="preserve"> annually</w:t>
      </w:r>
      <w:r w:rsidRPr="00481F97">
        <w:rPr>
          <w:rFonts w:ascii="Calibri" w:eastAsia="Calibri" w:hAnsi="Calibri"/>
          <w:kern w:val="0"/>
          <w:sz w:val="16"/>
          <w:szCs w:val="22"/>
          <w14:ligatures w14:val="none"/>
        </w:rPr>
        <w:t xml:space="preserve"> in lost tourism revenue and coastal protection (Parmesan &amp; Yohe, 2003). 4. Strategies for Climate Adaptation and Biodiversity Conservation To mitigate the effects of climate change on biodiversity, it is crucial to implement adaptive management strategies, conservation efforts, and policy interventions.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Protected Areas and Habitat Restoration: Establishing climate-resilient protected areas can safeguard species and ecosystems. Restoring degraded landscapes, such as mangrove forests and wetlands, enhances carbon sequestration and climate resilience (Scholes &amp; Biggs, 2005).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Sustainable Land Use and Agriculture: Agroforestry, crop diversification, and regenerative farming techniques can reduce agricultural emissions while preserving biodiversity (Pereira et al., 2010).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Climate Policy and International Cooperation: Global frameworks such as the Paris Agreement (2015) and the Convention on Biological Diversity (CBD) play a crucial role in guiding climate action and biodiversity conservation (IPCC, 2014). Strengthening these policies and ensuring compliance among nations is essential for long-term sustainability. </w:t>
      </w:r>
      <w:r w:rsidRPr="00481F97">
        <w:rPr>
          <w:rFonts w:ascii="Calibri" w:eastAsia="Calibri" w:hAnsi="Calibri"/>
          <w:kern w:val="0"/>
          <w:sz w:val="22"/>
          <w:szCs w:val="22"/>
          <w:u w:val="single"/>
          <w14:ligatures w14:val="none"/>
        </w:rPr>
        <w:t>The impact of climate change on biodiversity and ecosystems is profound and far-reaching, affecting species survival, ecosystem stability, and human well-being</w:t>
      </w:r>
      <w:r w:rsidRPr="00481F97">
        <w:rPr>
          <w:rFonts w:ascii="Calibri" w:eastAsia="Calibri" w:hAnsi="Calibri"/>
          <w:kern w:val="0"/>
          <w:sz w:val="16"/>
          <w:szCs w:val="22"/>
          <w14:ligatures w14:val="none"/>
        </w:rPr>
        <w:t xml:space="preserve">. </w:t>
      </w:r>
      <w:r w:rsidRPr="00481F97">
        <w:rPr>
          <w:rFonts w:ascii="Calibri" w:eastAsia="Calibri" w:hAnsi="Calibri"/>
          <w:b/>
          <w:bCs/>
          <w:kern w:val="0"/>
          <w:sz w:val="22"/>
          <w:szCs w:val="22"/>
          <w:u w:val="single"/>
          <w14:ligatures w14:val="none"/>
        </w:rPr>
        <w:t>Without urgent mitigation</w:t>
      </w:r>
      <w:r w:rsidRPr="00481F97">
        <w:rPr>
          <w:rFonts w:ascii="Calibri" w:eastAsia="Calibri" w:hAnsi="Calibri"/>
          <w:kern w:val="0"/>
          <w:sz w:val="22"/>
          <w:szCs w:val="22"/>
          <w:u w:val="single"/>
          <w14:ligatures w14:val="none"/>
        </w:rPr>
        <w:t xml:space="preserve"> and adaptation strategies, the consequences of climate-induced biodiversity </w:t>
      </w:r>
      <w:r w:rsidRPr="00481F97">
        <w:rPr>
          <w:rFonts w:ascii="Calibri" w:eastAsia="Calibri" w:hAnsi="Calibri"/>
          <w:b/>
          <w:bCs/>
          <w:kern w:val="0"/>
          <w:sz w:val="22"/>
          <w:szCs w:val="22"/>
          <w:u w:val="single"/>
          <w14:ligatures w14:val="none"/>
        </w:rPr>
        <w:t>loss could be irreversible</w:t>
      </w:r>
      <w:r w:rsidRPr="00481F97">
        <w:rPr>
          <w:rFonts w:ascii="Calibri" w:eastAsia="Calibri" w:hAnsi="Calibri"/>
          <w:kern w:val="0"/>
          <w:sz w:val="16"/>
          <w:szCs w:val="22"/>
          <w14:ligatures w14:val="none"/>
        </w:rPr>
        <w:t xml:space="preserve">. Future conservation efforts must focus on sustainable development, ecosystem restoration, and international cooperation to ensure the resilience of our planet’s biodiversity. Conclusion Climate change is one of the most pressing environmental challenges of our time, with profound implications for biodiversity and ecosystems. As global temperatures continue to rise, species are forced to adapt or face extinction, while ecosystems struggle to maintain their ecological balance. The impacts of climate change are widespread, affecting terrestrial, marine, and freshwater ecosystems, leading to habitat loss, disrupted food chains, and the loss of essential ecosystem services. These changes not only threaten the survival of species but also undermine human wellbeing by reducing food security, economic stability, and public health. </w:t>
      </w:r>
      <w:r w:rsidRPr="00481F97">
        <w:rPr>
          <w:rFonts w:ascii="Calibri" w:eastAsia="Calibri" w:hAnsi="Calibri"/>
          <w:kern w:val="0"/>
          <w:sz w:val="22"/>
          <w:szCs w:val="22"/>
          <w:u w:val="single"/>
          <w14:ligatures w14:val="none"/>
        </w:rPr>
        <w:t>Scientific evidence clearly demonstrates that climate-induced changes in temperature, precipitation, and extreme weather events are accelerating the loss of biodiversity at an alarming rate</w:t>
      </w:r>
      <w:r w:rsidRPr="00481F97">
        <w:rPr>
          <w:rFonts w:ascii="Calibri" w:eastAsia="Calibri" w:hAnsi="Calibri"/>
          <w:kern w:val="0"/>
          <w:sz w:val="16"/>
          <w:szCs w:val="22"/>
          <w14:ligatures w14:val="none"/>
        </w:rPr>
        <w:t xml:space="preserve">. Species are shifting their ranges, altering migration patterns, and experiencing disruptions to their life cycles. </w:t>
      </w:r>
      <w:r w:rsidRPr="00481F97">
        <w:rPr>
          <w:rFonts w:ascii="Calibri" w:eastAsia="Calibri" w:hAnsi="Calibri"/>
          <w:kern w:val="0"/>
          <w:sz w:val="22"/>
          <w:szCs w:val="22"/>
          <w:u w:val="single"/>
          <w14:ligatures w14:val="none"/>
        </w:rPr>
        <w:t xml:space="preserve">The cascading effects of these changes are reshaping ecosystems, </w:t>
      </w:r>
      <w:r w:rsidRPr="00481F97">
        <w:rPr>
          <w:rFonts w:ascii="Calibri" w:eastAsia="Calibri" w:hAnsi="Calibri"/>
          <w:b/>
          <w:bCs/>
          <w:kern w:val="0"/>
          <w:highlight w:val="green"/>
          <w:u w:val="single"/>
          <w14:ligatures w14:val="none"/>
        </w:rPr>
        <w:t>push</w:t>
      </w:r>
      <w:r w:rsidRPr="00481F97">
        <w:rPr>
          <w:rFonts w:ascii="Calibri" w:eastAsia="Calibri" w:hAnsi="Calibri"/>
          <w:b/>
          <w:bCs/>
          <w:kern w:val="0"/>
          <w:u w:val="single"/>
          <w14:ligatures w14:val="none"/>
        </w:rPr>
        <w:t xml:space="preserve">ing them </w:t>
      </w:r>
      <w:r w:rsidRPr="00481F97">
        <w:rPr>
          <w:rFonts w:ascii="Calibri" w:eastAsia="Calibri" w:hAnsi="Calibri"/>
          <w:b/>
          <w:bCs/>
          <w:kern w:val="0"/>
          <w:highlight w:val="green"/>
          <w:u w:val="single"/>
          <w14:ligatures w14:val="none"/>
        </w:rPr>
        <w:t xml:space="preserve">beyond </w:t>
      </w:r>
      <w:r w:rsidRPr="00481F97">
        <w:rPr>
          <w:rFonts w:ascii="Calibri" w:eastAsia="Calibri" w:hAnsi="Calibri"/>
          <w:b/>
          <w:bCs/>
          <w:kern w:val="0"/>
          <w:u w:val="single"/>
          <w14:ligatures w14:val="none"/>
        </w:rPr>
        <w:t xml:space="preserve">their </w:t>
      </w:r>
      <w:r w:rsidRPr="00481F97">
        <w:rPr>
          <w:rFonts w:ascii="Calibri" w:eastAsia="Calibri" w:hAnsi="Calibri"/>
          <w:b/>
          <w:bCs/>
          <w:kern w:val="0"/>
          <w:highlight w:val="green"/>
          <w:u w:val="single"/>
          <w14:ligatures w14:val="none"/>
        </w:rPr>
        <w:t>tipping points</w:t>
      </w:r>
      <w:r w:rsidRPr="00481F97">
        <w:rPr>
          <w:rFonts w:ascii="Calibri" w:eastAsia="Calibri" w:hAnsi="Calibri"/>
          <w:kern w:val="0"/>
          <w:u w:val="single"/>
          <w14:ligatures w14:val="none"/>
        </w:rPr>
        <w:t xml:space="preserve"> </w:t>
      </w:r>
      <w:r w:rsidRPr="00481F97">
        <w:rPr>
          <w:rFonts w:ascii="Calibri" w:eastAsia="Calibri" w:hAnsi="Calibri"/>
          <w:kern w:val="0"/>
          <w:sz w:val="22"/>
          <w:szCs w:val="22"/>
          <w:u w:val="single"/>
          <w14:ligatures w14:val="none"/>
        </w:rPr>
        <w:t>and diminishing their ability to provide vital services,</w:t>
      </w:r>
      <w:r w:rsidRPr="00481F97">
        <w:rPr>
          <w:rFonts w:ascii="Calibri" w:eastAsia="Calibri" w:hAnsi="Calibri"/>
          <w:kern w:val="0"/>
          <w:sz w:val="16"/>
          <w:szCs w:val="22"/>
          <w14:ligatures w14:val="none"/>
        </w:rPr>
        <w:t xml:space="preserve"> such as pollination, carbon sequestration, and water purification. The socioeconomic consequences of climate-induced biodiversity loss are </w:t>
      </w:r>
      <w:proofErr w:type="spellStart"/>
      <w:r w:rsidRPr="00481F97">
        <w:rPr>
          <w:rFonts w:ascii="Calibri" w:eastAsia="Calibri" w:hAnsi="Calibri"/>
          <w:kern w:val="0"/>
          <w:sz w:val="16"/>
          <w:szCs w:val="22"/>
          <w14:ligatures w14:val="none"/>
        </w:rPr>
        <w:t>farreaching</w:t>
      </w:r>
      <w:proofErr w:type="spellEnd"/>
      <w:r w:rsidRPr="00481F97">
        <w:rPr>
          <w:rFonts w:ascii="Calibri" w:eastAsia="Calibri" w:hAnsi="Calibri"/>
          <w:kern w:val="0"/>
          <w:sz w:val="16"/>
          <w:szCs w:val="22"/>
          <w14:ligatures w14:val="none"/>
        </w:rPr>
        <w:t>. Agricultural productivity is decreasing, threatening global food security, while the degradation of ecosystems like coral reefs and forests is incurring significant economic costs. The decline in biodiversity also increases the risk of zoonotic diseases, further compounding the challenges posed by climate change. However, the situation is not hopeless. By implementing effective conservation strategies, such as establishing protected areas, restoring degraded habitats, and promoting sustainable land-use practices, we can mitigate some of the most damaging effects of climate change on biodiversity. Integrating climate change adaptation into biodiversity conservation efforts and strengthening international cooperation through frameworks like the Paris Agreement are crucial steps toward achieving long-term sustainability. The relationship between climate change and biodiversity is one of urgency, but it also presents an opportunity for transformative change. Immediate and sustained action is required at global, national, and local levels to address the dual crises of climate change and biodiversity loss. Only through coordinated efforts can we hope to preserve the delicate balance of our ecosystems and ensure a thriving, biodiverse planet for future generations.</w:t>
      </w:r>
    </w:p>
    <w:p w14:paraId="0E98AE3F"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Food Insecurity causes extinction</w:t>
      </w:r>
    </w:p>
    <w:p w14:paraId="12616B86"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Cribb 19 </w:t>
      </w:r>
      <w:r w:rsidRPr="00481F97">
        <w:rPr>
          <w:rFonts w:ascii="Calibri" w:eastAsia="Calibri" w:hAnsi="Calibri"/>
          <w:kern w:val="0"/>
          <w:sz w:val="22"/>
          <w:szCs w:val="22"/>
          <w14:ligatures w14:val="none"/>
        </w:rPr>
        <w:t>[Julian Cribb, distinguished science writer with more than thirty awards for journalism, October 3, 2019. “Food or War.” Cambridge University Press. https://www.cambridge.org/core/books/food-or-war/2D6F728A71C0BFEA0CEC85897066DCAF]</w:t>
      </w:r>
    </w:p>
    <w:p w14:paraId="3E66B5D7"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Although actual numbers of warheads have continued to fall from </w:t>
      </w:r>
      <w:proofErr w:type="gramStart"/>
      <w:r w:rsidRPr="00481F97">
        <w:rPr>
          <w:rFonts w:ascii="Calibri" w:eastAsia="Calibri" w:hAnsi="Calibri"/>
          <w:kern w:val="0"/>
          <w:sz w:val="16"/>
          <w:szCs w:val="22"/>
          <w14:ligatures w14:val="none"/>
        </w:rPr>
        <w:t>its</w:t>
      </w:r>
      <w:proofErr w:type="gramEnd"/>
      <w:r w:rsidRPr="00481F97">
        <w:rPr>
          <w:rFonts w:ascii="Calibri" w:eastAsia="Calibri" w:hAnsi="Calibri"/>
          <w:kern w:val="0"/>
          <w:sz w:val="16"/>
          <w:szCs w:val="22"/>
          <w14:ligatures w14:val="none"/>
        </w:rPr>
        <w:t xml:space="preserve"> peak of 70,000 weapons in the </w:t>
      </w:r>
      <w:proofErr w:type="spellStart"/>
      <w:r w:rsidRPr="00481F97">
        <w:rPr>
          <w:rFonts w:ascii="Calibri" w:eastAsia="Calibri" w:hAnsi="Calibri"/>
          <w:kern w:val="0"/>
          <w:sz w:val="16"/>
          <w:szCs w:val="22"/>
          <w14:ligatures w14:val="none"/>
        </w:rPr>
        <w:t>mid 1980s</w:t>
      </w:r>
      <w:proofErr w:type="spellEnd"/>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scientists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argue</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the danger of</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nuclear conflict</w:t>
      </w:r>
      <w:r w:rsidRPr="00481F97">
        <w:rPr>
          <w:rFonts w:ascii="Calibri" w:eastAsia="Calibri" w:hAnsi="Calibri"/>
          <w:kern w:val="0"/>
          <w:sz w:val="16"/>
          <w:szCs w:val="22"/>
          <w14:ligatures w14:val="none"/>
        </w:rPr>
        <w:t xml:space="preserve"> in fact </w:t>
      </w:r>
      <w:r w:rsidRPr="00481F97">
        <w:rPr>
          <w:rFonts w:ascii="Calibri" w:eastAsia="Calibri" w:hAnsi="Calibri"/>
          <w:b/>
          <w:iCs/>
          <w:kern w:val="0"/>
          <w:sz w:val="22"/>
          <w:szCs w:val="22"/>
          <w:u w:val="single"/>
          <w14:ligatures w14:val="none"/>
        </w:rPr>
        <w:t>increased</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in</w:t>
      </w:r>
      <w:r w:rsidRPr="00481F97">
        <w:rPr>
          <w:rFonts w:ascii="Calibri" w:eastAsia="Calibri" w:hAnsi="Calibri"/>
          <w:kern w:val="0"/>
          <w:sz w:val="16"/>
          <w:szCs w:val="22"/>
          <w14:ligatures w14:val="none"/>
        </w:rPr>
        <w:t xml:space="preserve"> the first two decades of </w:t>
      </w:r>
      <w:r w:rsidRPr="00481F97">
        <w:rPr>
          <w:rFonts w:ascii="Calibri" w:eastAsia="Calibri" w:hAnsi="Calibri"/>
          <w:kern w:val="0"/>
          <w:sz w:val="22"/>
          <w:szCs w:val="22"/>
          <w:u w:val="single"/>
          <w14:ligatures w14:val="none"/>
        </w:rPr>
        <w:t>the twenty first century</w:t>
      </w:r>
      <w:r w:rsidRPr="00481F97">
        <w:rPr>
          <w:rFonts w:ascii="Calibri" w:eastAsia="Calibri" w:hAnsi="Calibri"/>
          <w:kern w:val="0"/>
          <w:sz w:val="16"/>
          <w:szCs w:val="22"/>
          <w14:ligatures w14:val="none"/>
        </w:rPr>
        <w:t xml:space="preserve">. This was due to the </w:t>
      </w:r>
      <w:proofErr w:type="spellStart"/>
      <w:r w:rsidRPr="00481F97">
        <w:rPr>
          <w:rFonts w:ascii="Calibri" w:eastAsia="Calibri" w:hAnsi="Calibri"/>
          <w:kern w:val="0"/>
          <w:sz w:val="16"/>
          <w:szCs w:val="22"/>
          <w14:ligatures w14:val="none"/>
        </w:rPr>
        <w:t>modernisation</w:t>
      </w:r>
      <w:proofErr w:type="spellEnd"/>
      <w:r w:rsidRPr="00481F97">
        <w:rPr>
          <w:rFonts w:ascii="Calibri" w:eastAsia="Calibri" w:hAnsi="Calibri"/>
          <w:kern w:val="0"/>
          <w:sz w:val="16"/>
          <w:szCs w:val="22"/>
          <w14:ligatures w14:val="none"/>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481F97">
        <w:rPr>
          <w:rFonts w:ascii="Calibri" w:eastAsia="Calibri" w:hAnsi="Calibri"/>
          <w:kern w:val="0"/>
          <w:sz w:val="16"/>
          <w:szCs w:val="22"/>
          <w14:ligatures w14:val="none"/>
        </w:rPr>
        <w:t>organisations</w:t>
      </w:r>
      <w:proofErr w:type="spellEnd"/>
      <w:r w:rsidRPr="00481F97">
        <w:rPr>
          <w:rFonts w:ascii="Calibri" w:eastAsia="Calibri" w:hAnsi="Calibri"/>
          <w:kern w:val="0"/>
          <w:sz w:val="16"/>
          <w:szCs w:val="22"/>
          <w14:ligatures w14:val="none"/>
        </w:rPr>
        <w:t xml:space="preserve">. In early 2018 the hands of </w:t>
      </w:r>
      <w:r w:rsidRPr="00481F97">
        <w:rPr>
          <w:rFonts w:ascii="Calibri" w:eastAsia="Calibri" w:hAnsi="Calibri"/>
          <w:kern w:val="0"/>
          <w:sz w:val="22"/>
          <w:szCs w:val="22"/>
          <w:u w:val="single"/>
          <w14:ligatures w14:val="none"/>
        </w:rPr>
        <w:t xml:space="preserve">the ‘ </w:t>
      </w:r>
      <w:r w:rsidRPr="00481F97">
        <w:rPr>
          <w:rFonts w:ascii="Calibri" w:eastAsia="Calibri" w:hAnsi="Calibri"/>
          <w:b/>
          <w:iCs/>
          <w:kern w:val="0"/>
          <w:sz w:val="22"/>
          <w:szCs w:val="22"/>
          <w:u w:val="single"/>
          <w14:ligatures w14:val="none"/>
        </w:rPr>
        <w:t>Doomsday Clock</w:t>
      </w:r>
      <w:r w:rsidRPr="00481F97">
        <w:rPr>
          <w:rFonts w:ascii="Calibri" w:eastAsia="Calibri" w:hAnsi="Calibri"/>
          <w:kern w:val="0"/>
          <w:sz w:val="22"/>
          <w:szCs w:val="22"/>
          <w:u w:val="single"/>
          <w14:ligatures w14:val="none"/>
        </w:rPr>
        <w:t xml:space="preserve"> ’ ,</w:t>
      </w:r>
      <w:r w:rsidRPr="00481F97">
        <w:rPr>
          <w:rFonts w:ascii="Calibri" w:eastAsia="Calibri" w:hAnsi="Calibri"/>
          <w:kern w:val="0"/>
          <w:sz w:val="16"/>
          <w:szCs w:val="22"/>
          <w14:ligatures w14:val="none"/>
        </w:rPr>
        <w:t xml:space="preserve"> maintained by the Bulletin of the Atomic Scientists, </w:t>
      </w:r>
      <w:r w:rsidRPr="00481F97">
        <w:rPr>
          <w:rFonts w:ascii="Calibri" w:eastAsia="Calibri" w:hAnsi="Calibri"/>
          <w:kern w:val="0"/>
          <w:sz w:val="22"/>
          <w:szCs w:val="22"/>
          <w:u w:val="single"/>
          <w14:ligatures w14:val="none"/>
        </w:rPr>
        <w:t xml:space="preserve">were re-set at </w:t>
      </w:r>
      <w:r w:rsidRPr="00481F97">
        <w:rPr>
          <w:rFonts w:ascii="Calibri" w:eastAsia="Calibri" w:hAnsi="Calibri"/>
          <w:b/>
          <w:iCs/>
          <w:kern w:val="0"/>
          <w:sz w:val="22"/>
          <w:szCs w:val="22"/>
          <w:u w:val="single"/>
          <w14:ligatures w14:val="none"/>
        </w:rPr>
        <w:t>two minutes to midnight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u w:val="single"/>
          <w14:ligatures w14:val="none"/>
        </w:rPr>
        <w:t>highest risk</w:t>
      </w:r>
      <w:r w:rsidRPr="00481F97">
        <w:rPr>
          <w:rFonts w:ascii="Calibri" w:eastAsia="Calibri" w:hAnsi="Calibri"/>
          <w:kern w:val="0"/>
          <w:sz w:val="22"/>
          <w:szCs w:val="22"/>
          <w:u w:val="single"/>
          <w14:ligatures w14:val="none"/>
        </w:rPr>
        <w:t xml:space="preserve"> to humanity that it has ever shown since the clock was introduced in 1953</w:t>
      </w:r>
      <w:r w:rsidRPr="00481F97">
        <w:rPr>
          <w:rFonts w:ascii="Calibri" w:eastAsia="Calibri" w:hAnsi="Calibri"/>
          <w:kern w:val="0"/>
          <w:sz w:val="16"/>
          <w:szCs w:val="22"/>
          <w14:ligatures w14:val="none"/>
        </w:rPr>
        <w:t xml:space="preserve">. This was due not only to the state of the world ’s nuclear arsenal, but also to irresponsible language by world leaders, the growing use of social media to </w:t>
      </w:r>
      <w:proofErr w:type="spellStart"/>
      <w:r w:rsidRPr="00481F97">
        <w:rPr>
          <w:rFonts w:ascii="Calibri" w:eastAsia="Calibri" w:hAnsi="Calibri"/>
          <w:kern w:val="0"/>
          <w:sz w:val="16"/>
          <w:szCs w:val="22"/>
          <w14:ligatures w14:val="none"/>
        </w:rPr>
        <w:t>destabilise</w:t>
      </w:r>
      <w:proofErr w:type="spellEnd"/>
      <w:r w:rsidRPr="00481F97">
        <w:rPr>
          <w:rFonts w:ascii="Calibri" w:eastAsia="Calibri" w:hAnsi="Calibri"/>
          <w:kern w:val="0"/>
          <w:sz w:val="16"/>
          <w:szCs w:val="22"/>
          <w14:ligatures w14:val="none"/>
        </w:rPr>
        <w:t xml:space="preserve"> rival regimes, and to the rising threat of uncontrolled climate change (see below). 12 In an historic moment on 17 July 2017, 122 nations voted in the UN for the first time ever in </w:t>
      </w:r>
      <w:proofErr w:type="spellStart"/>
      <w:r w:rsidRPr="00481F97">
        <w:rPr>
          <w:rFonts w:ascii="Calibri" w:eastAsia="Calibri" w:hAnsi="Calibri"/>
          <w:kern w:val="0"/>
          <w:sz w:val="16"/>
          <w:szCs w:val="22"/>
          <w14:ligatures w14:val="none"/>
        </w:rPr>
        <w:t>favour</w:t>
      </w:r>
      <w:proofErr w:type="spellEnd"/>
      <w:r w:rsidRPr="00481F97">
        <w:rPr>
          <w:rFonts w:ascii="Calibri" w:eastAsia="Calibri" w:hAnsi="Calibri"/>
          <w:kern w:val="0"/>
          <w:sz w:val="16"/>
          <w:szCs w:val="22"/>
          <w14:ligatures w14:val="none"/>
        </w:rPr>
        <w:t xml:space="preserve">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sidRPr="00481F97">
        <w:rPr>
          <w:rFonts w:ascii="Calibri" w:eastAsia="Calibri" w:hAnsi="Calibri"/>
          <w:kern w:val="0"/>
          <w:sz w:val="22"/>
          <w:szCs w:val="22"/>
          <w:u w:val="single"/>
          <w14:ligatures w14:val="none"/>
        </w:rPr>
        <w:t xml:space="preserve">if </w:t>
      </w:r>
      <w:r w:rsidRPr="00481F97">
        <w:rPr>
          <w:rFonts w:ascii="Calibri" w:eastAsia="Calibri" w:hAnsi="Calibri"/>
          <w:b/>
          <w:iCs/>
          <w:kern w:val="0"/>
          <w:sz w:val="22"/>
          <w:szCs w:val="22"/>
          <w:u w:val="single"/>
          <w14:ligatures w14:val="none"/>
        </w:rPr>
        <w:t>humanity</w:t>
      </w:r>
      <w:r w:rsidRPr="00481F97">
        <w:rPr>
          <w:rFonts w:ascii="Calibri" w:eastAsia="Calibri" w:hAnsi="Calibri"/>
          <w:kern w:val="0"/>
          <w:sz w:val="22"/>
          <w:szCs w:val="22"/>
          <w:u w:val="single"/>
          <w14:ligatures w14:val="none"/>
        </w:rPr>
        <w:t xml:space="preserve"> is to be </w:t>
      </w:r>
      <w:r w:rsidRPr="00481F97">
        <w:rPr>
          <w:rFonts w:ascii="Calibri" w:eastAsia="Calibri" w:hAnsi="Calibri"/>
          <w:b/>
          <w:iCs/>
          <w:kern w:val="0"/>
          <w:sz w:val="22"/>
          <w:szCs w:val="22"/>
          <w:u w:val="single"/>
          <w14:ligatures w14:val="none"/>
        </w:rPr>
        <w:t>wiped out</w:t>
      </w:r>
      <w:r w:rsidRPr="00481F97">
        <w:rPr>
          <w:rFonts w:ascii="Calibri" w:eastAsia="Calibri" w:hAnsi="Calibri"/>
          <w:kern w:val="0"/>
          <w:sz w:val="22"/>
          <w:szCs w:val="22"/>
          <w:u w:val="single"/>
          <w14:ligatures w14:val="none"/>
        </w:rPr>
        <w:t>, it will</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most likely be </w:t>
      </w:r>
      <w:proofErr w:type="gramStart"/>
      <w:r w:rsidRPr="00481F97">
        <w:rPr>
          <w:rFonts w:ascii="Calibri" w:eastAsia="Calibri" w:hAnsi="Calibri"/>
          <w:kern w:val="0"/>
          <w:sz w:val="22"/>
          <w:szCs w:val="22"/>
          <w:u w:val="single"/>
          <w14:ligatures w14:val="none"/>
        </w:rPr>
        <w:t>as a result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of</w:t>
      </w:r>
      <w:proofErr w:type="gramEnd"/>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an</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atomic conflict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between nations</w:t>
      </w:r>
      <w:r w:rsidRPr="00481F97">
        <w:rPr>
          <w:rFonts w:ascii="Calibri" w:eastAsia="Calibri" w:hAnsi="Calibri"/>
          <w:kern w:val="0"/>
          <w:sz w:val="16"/>
          <w:szCs w:val="22"/>
          <w14:ligatures w14:val="none"/>
        </w:rPr>
        <w:t xml:space="preserve">. It follows from this that, if the world is to be made safe from such a </w:t>
      </w:r>
      <w:proofErr w:type="gramStart"/>
      <w:r w:rsidRPr="00481F97">
        <w:rPr>
          <w:rFonts w:ascii="Calibri" w:eastAsia="Calibri" w:hAnsi="Calibri"/>
          <w:kern w:val="0"/>
          <w:sz w:val="16"/>
          <w:szCs w:val="22"/>
          <w14:ligatures w14:val="none"/>
        </w:rPr>
        <w:t>fate</w:t>
      </w:r>
      <w:proofErr w:type="gramEnd"/>
      <w:r w:rsidRPr="00481F97">
        <w:rPr>
          <w:rFonts w:ascii="Calibri" w:eastAsia="Calibri" w:hAnsi="Calibri"/>
          <w:kern w:val="0"/>
          <w:sz w:val="16"/>
          <w:szCs w:val="22"/>
          <w14:ligatures w14:val="none"/>
        </w:rPr>
        <w:t xml:space="preserve"> it will need to get rid of nations as a structure of human self-</w:t>
      </w:r>
      <w:proofErr w:type="spellStart"/>
      <w:r w:rsidRPr="00481F97">
        <w:rPr>
          <w:rFonts w:ascii="Calibri" w:eastAsia="Calibri" w:hAnsi="Calibri"/>
          <w:kern w:val="0"/>
          <w:sz w:val="16"/>
          <w:szCs w:val="22"/>
          <w14:ligatures w14:val="none"/>
        </w:rPr>
        <w:t>organisation</w:t>
      </w:r>
      <w:proofErr w:type="spellEnd"/>
      <w:r w:rsidRPr="00481F97">
        <w:rPr>
          <w:rFonts w:ascii="Calibri" w:eastAsia="Calibri" w:hAnsi="Calibri"/>
          <w:kern w:val="0"/>
          <w:sz w:val="16"/>
          <w:szCs w:val="22"/>
          <w14:ligatures w14:val="none"/>
        </w:rPr>
        <w:t xml:space="preserve"> and replace them with wiser, less aggressive forms of self-governance. After all, the nation state </w:t>
      </w:r>
      <w:proofErr w:type="gramStart"/>
      <w:r w:rsidRPr="00481F97">
        <w:rPr>
          <w:rFonts w:ascii="Calibri" w:eastAsia="Calibri" w:hAnsi="Calibri"/>
          <w:kern w:val="0"/>
          <w:sz w:val="16"/>
          <w:szCs w:val="22"/>
          <w14:ligatures w14:val="none"/>
        </w:rPr>
        <w:t>really only</w:t>
      </w:r>
      <w:proofErr w:type="gramEnd"/>
      <w:r w:rsidRPr="00481F97">
        <w:rPr>
          <w:rFonts w:ascii="Calibri" w:eastAsia="Calibri" w:hAnsi="Calibri"/>
          <w:kern w:val="0"/>
          <w:sz w:val="16"/>
          <w:szCs w:val="22"/>
          <w14:ligatures w14:val="none"/>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481F97">
        <w:rPr>
          <w:rFonts w:ascii="Calibri" w:eastAsia="Calibri" w:hAnsi="Calibri"/>
          <w:kern w:val="0"/>
          <w:sz w:val="16"/>
          <w:szCs w:val="22"/>
          <w14:ligatures w14:val="none"/>
        </w:rPr>
        <w:t>years</w:t>
      </w:r>
      <w:proofErr w:type="gramEnd"/>
      <w:r w:rsidRPr="00481F97">
        <w:rPr>
          <w:rFonts w:ascii="Calibri" w:eastAsia="Calibri" w:hAnsi="Calibri"/>
          <w:kern w:val="0"/>
          <w:sz w:val="16"/>
          <w:szCs w:val="22"/>
          <w14:ligatures w14:val="none"/>
        </w:rPr>
        <w:t xml:space="preserve"> and it is increasingly clear the world would be a far safer, more peaceable place without either nations or nation</w:t>
      </w:r>
      <w:r w:rsidRPr="00481F97">
        <w:rPr>
          <w:rFonts w:ascii="Calibri" w:eastAsia="Calibri" w:hAnsi="Calibri"/>
          <w:kern w:val="0"/>
          <w:sz w:val="16"/>
          <w:szCs w:val="22"/>
          <w14:ligatures w14:val="none"/>
        </w:rPr>
        <w:tab/>
      </w:r>
      <w:proofErr w:type="spellStart"/>
      <w:r w:rsidRPr="00481F97">
        <w:rPr>
          <w:rFonts w:ascii="Calibri" w:eastAsia="Calibri" w:hAnsi="Calibri"/>
          <w:kern w:val="0"/>
          <w:sz w:val="16"/>
          <w:szCs w:val="22"/>
          <w14:ligatures w14:val="none"/>
        </w:rPr>
        <w:t>alism</w:t>
      </w:r>
      <w:proofErr w:type="spellEnd"/>
      <w:r w:rsidRPr="00481F97">
        <w:rPr>
          <w:rFonts w:ascii="Calibri" w:eastAsia="Calibri" w:hAnsi="Calibri"/>
          <w:kern w:val="0"/>
          <w:sz w:val="16"/>
          <w:szCs w:val="22"/>
          <w14:ligatures w14:val="none"/>
        </w:rPr>
        <w:t xml:space="preserve">. The question is what to replace them with. </w:t>
      </w:r>
      <w:r w:rsidRPr="00481F97">
        <w:rPr>
          <w:rFonts w:ascii="Calibri" w:eastAsia="Calibri" w:hAnsi="Calibri"/>
          <w:kern w:val="0"/>
          <w:sz w:val="22"/>
          <w:szCs w:val="22"/>
          <w:u w:val="single"/>
          <w14:ligatures w14:val="none"/>
        </w:rPr>
        <w:t xml:space="preserve">Although there may </w:t>
      </w:r>
      <w:r w:rsidRPr="00481F97">
        <w:rPr>
          <w:rFonts w:ascii="Calibri" w:eastAsia="Calibri" w:hAnsi="Calibri"/>
          <w:b/>
          <w:iCs/>
          <w:kern w:val="0"/>
          <w:sz w:val="22"/>
          <w:szCs w:val="22"/>
          <w:u w:val="single"/>
          <w14:ligatures w14:val="none"/>
        </w:rPr>
        <w:t xml:space="preserve">at first glance </w:t>
      </w:r>
      <w:r w:rsidRPr="00481F97">
        <w:rPr>
          <w:rFonts w:ascii="Calibri" w:eastAsia="Calibri" w:hAnsi="Calibri"/>
          <w:kern w:val="0"/>
          <w:sz w:val="22"/>
          <w:szCs w:val="22"/>
          <w:u w:val="single"/>
          <w14:ligatures w14:val="none"/>
        </w:rPr>
        <w:t>appear to be no close linkage between weapons of mass destruction and food</w:t>
      </w:r>
      <w:r w:rsidRPr="00481F97">
        <w:rPr>
          <w:rFonts w:ascii="Calibri" w:eastAsia="Calibri" w:hAnsi="Calibri"/>
          <w:kern w:val="0"/>
          <w:sz w:val="16"/>
          <w:szCs w:val="22"/>
          <w14:ligatures w14:val="none"/>
        </w:rPr>
        <w:t xml:space="preserve">, in the twenty first century </w:t>
      </w:r>
      <w:r w:rsidRPr="00481F97">
        <w:rPr>
          <w:rFonts w:ascii="Calibri" w:eastAsia="Calibri" w:hAnsi="Calibri"/>
          <w:kern w:val="0"/>
          <w:sz w:val="22"/>
          <w:szCs w:val="22"/>
          <w:highlight w:val="green"/>
          <w:u w:val="single"/>
          <w14:ligatures w14:val="none"/>
        </w:rPr>
        <w:t>with</w:t>
      </w:r>
      <w:r w:rsidRPr="00481F97">
        <w:rPr>
          <w:rFonts w:ascii="Calibri" w:eastAsia="Calibri" w:hAnsi="Calibri"/>
          <w:kern w:val="0"/>
          <w:sz w:val="16"/>
          <w:szCs w:val="22"/>
          <w14:ligatures w14:val="none"/>
        </w:rPr>
        <w:t xml:space="preserve"> world </w:t>
      </w:r>
      <w:r w:rsidRPr="00481F97">
        <w:rPr>
          <w:rFonts w:ascii="Calibri" w:eastAsia="Calibri" w:hAnsi="Calibri"/>
          <w:kern w:val="0"/>
          <w:sz w:val="22"/>
          <w:szCs w:val="22"/>
          <w:u w:val="single"/>
          <w14:ligatures w14:val="none"/>
        </w:rPr>
        <w:t>resources of</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highlight w:val="green"/>
          <w:u w:val="single"/>
          <w14:ligatures w14:val="none"/>
        </w:rPr>
        <w:t>food</w:t>
      </w:r>
      <w:r w:rsidRPr="00481F97">
        <w:rPr>
          <w:rFonts w:ascii="Calibri" w:eastAsia="Calibri" w:hAnsi="Calibri"/>
          <w:kern w:val="0"/>
          <w:sz w:val="16"/>
          <w:szCs w:val="22"/>
          <w14:ligatures w14:val="none"/>
        </w:rPr>
        <w:t xml:space="preserve">, land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highlight w:val="green"/>
          <w:u w:val="single"/>
          <w14:ligatures w14:val="none"/>
        </w:rPr>
        <w:t>water</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highlight w:val="green"/>
          <w:u w:val="single"/>
          <w14:ligatures w14:val="none"/>
        </w:rPr>
        <w:t>under</w:t>
      </w:r>
      <w:r w:rsidRPr="00481F97">
        <w:rPr>
          <w:rFonts w:ascii="Calibri" w:eastAsia="Calibri" w:hAnsi="Calibri"/>
          <w:kern w:val="0"/>
          <w:sz w:val="22"/>
          <w:szCs w:val="22"/>
          <w:u w:val="single"/>
          <w14:ligatures w14:val="none"/>
        </w:rPr>
        <w:t xml:space="preserve"> growing </w:t>
      </w:r>
      <w:r w:rsidRPr="00481F97">
        <w:rPr>
          <w:rFonts w:ascii="Calibri" w:eastAsia="Calibri" w:hAnsi="Calibri"/>
          <w:b/>
          <w:iCs/>
          <w:kern w:val="0"/>
          <w:sz w:val="22"/>
          <w:szCs w:val="22"/>
          <w:highlight w:val="green"/>
          <w:u w:val="single"/>
          <w14:ligatures w14:val="none"/>
        </w:rPr>
        <w:t>stress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nothing can be ruled out</w:t>
      </w:r>
      <w:r w:rsidRPr="00481F97">
        <w:rPr>
          <w:rFonts w:ascii="Calibri" w:eastAsia="Calibri" w:hAnsi="Calibri"/>
          <w:kern w:val="0"/>
          <w:sz w:val="16"/>
          <w:szCs w:val="22"/>
          <w14:ligatures w14:val="none"/>
        </w:rPr>
        <w:t xml:space="preserve">. Indeed, </w:t>
      </w:r>
      <w:r w:rsidRPr="00481F97">
        <w:rPr>
          <w:rFonts w:ascii="Calibri" w:eastAsia="Calibri" w:hAnsi="Calibri"/>
          <w:b/>
          <w:iCs/>
          <w:kern w:val="0"/>
          <w:sz w:val="22"/>
          <w:szCs w:val="22"/>
          <w:u w:val="single"/>
          <w14:ligatures w14:val="none"/>
        </w:rPr>
        <w:t>chemical weapons</w:t>
      </w:r>
      <w:r w:rsidRPr="00481F97">
        <w:rPr>
          <w:rFonts w:ascii="Calibri" w:eastAsia="Calibri" w:hAnsi="Calibri"/>
          <w:kern w:val="0"/>
          <w:sz w:val="22"/>
          <w:szCs w:val="22"/>
          <w:u w:val="single"/>
          <w14:ligatures w14:val="none"/>
        </w:rPr>
        <w:t xml:space="preserve"> have </w:t>
      </w:r>
      <w:r w:rsidRPr="00481F97">
        <w:rPr>
          <w:rFonts w:ascii="Calibri" w:eastAsia="Calibri" w:hAnsi="Calibri"/>
          <w:b/>
          <w:iCs/>
          <w:kern w:val="0"/>
          <w:sz w:val="22"/>
          <w:szCs w:val="22"/>
          <w:u w:val="single"/>
          <w14:ligatures w14:val="none"/>
        </w:rPr>
        <w:t>frequently</w:t>
      </w:r>
      <w:r w:rsidRPr="00481F97">
        <w:rPr>
          <w:rFonts w:ascii="Calibri" w:eastAsia="Calibri" w:hAnsi="Calibri"/>
          <w:kern w:val="0"/>
          <w:sz w:val="22"/>
          <w:szCs w:val="22"/>
          <w:u w:val="single"/>
          <w14:ligatures w14:val="none"/>
        </w:rPr>
        <w:t xml:space="preserve"> been deployed in </w:t>
      </w:r>
      <w:r w:rsidRPr="00481F97">
        <w:rPr>
          <w:rFonts w:ascii="Calibri" w:eastAsia="Calibri" w:hAnsi="Calibri"/>
          <w:kern w:val="0"/>
          <w:sz w:val="16"/>
          <w:szCs w:val="16"/>
          <w14:ligatures w14:val="none"/>
        </w:rPr>
        <w:t>the Syrian civil</w:t>
      </w:r>
      <w:r w:rsidRPr="00481F97">
        <w:rPr>
          <w:rFonts w:ascii="Calibri" w:eastAsia="Calibri" w:hAnsi="Calibri"/>
          <w:kern w:val="0"/>
          <w:sz w:val="16"/>
          <w:szCs w:val="16"/>
          <w:u w:val="single"/>
          <w14:ligatures w14:val="none"/>
        </w:rPr>
        <w:t xml:space="preserve"> </w:t>
      </w:r>
      <w:r w:rsidRPr="00481F97">
        <w:rPr>
          <w:rFonts w:ascii="Calibri" w:eastAsia="Calibri" w:hAnsi="Calibri"/>
          <w:b/>
          <w:iCs/>
          <w:kern w:val="0"/>
          <w:sz w:val="22"/>
          <w:szCs w:val="22"/>
          <w:u w:val="single"/>
          <w14:ligatures w14:val="none"/>
        </w:rPr>
        <w:t>war</w:t>
      </w:r>
      <w:r w:rsidRPr="00481F97">
        <w:rPr>
          <w:rFonts w:ascii="Calibri" w:eastAsia="Calibri" w:hAnsi="Calibri"/>
          <w:kern w:val="0"/>
          <w:sz w:val="22"/>
          <w:szCs w:val="22"/>
          <w:u w:val="single"/>
          <w14:ligatures w14:val="none"/>
        </w:rPr>
        <w:t xml:space="preserve">, which had </w:t>
      </w:r>
      <w:r w:rsidRPr="00481F97">
        <w:rPr>
          <w:rFonts w:ascii="Calibri" w:eastAsia="Calibri" w:hAnsi="Calibri"/>
          <w:b/>
          <w:iCs/>
          <w:kern w:val="0"/>
          <w:sz w:val="22"/>
          <w:szCs w:val="22"/>
          <w:u w:val="single"/>
          <w14:ligatures w14:val="none"/>
        </w:rPr>
        <w:t>drought</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agricultural failure</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hunger</w:t>
      </w:r>
      <w:r w:rsidRPr="00481F97">
        <w:rPr>
          <w:rFonts w:ascii="Calibri" w:eastAsia="Calibri" w:hAnsi="Calibri"/>
          <w:kern w:val="0"/>
          <w:sz w:val="22"/>
          <w:szCs w:val="22"/>
          <w:u w:val="single"/>
          <w14:ligatures w14:val="none"/>
        </w:rPr>
        <w:t xml:space="preserve"> among its </w:t>
      </w:r>
      <w:r w:rsidRPr="00481F97">
        <w:rPr>
          <w:rFonts w:ascii="Calibri" w:eastAsia="Calibri" w:hAnsi="Calibri"/>
          <w:b/>
          <w:iCs/>
          <w:kern w:val="0"/>
          <w:sz w:val="22"/>
          <w:szCs w:val="22"/>
          <w:u w:val="single"/>
          <w14:ligatures w14:val="none"/>
        </w:rPr>
        <w:t>early drivers</w:t>
      </w:r>
      <w:r w:rsidRPr="00481F97">
        <w:rPr>
          <w:rFonts w:ascii="Calibri" w:eastAsia="Calibri" w:hAnsi="Calibri"/>
          <w:kern w:val="0"/>
          <w:sz w:val="16"/>
          <w:szCs w:val="22"/>
          <w14:ligatures w14:val="none"/>
        </w:rPr>
        <w:t xml:space="preserve">. And </w:t>
      </w:r>
      <w:r w:rsidRPr="00481F97">
        <w:rPr>
          <w:rFonts w:ascii="Calibri" w:eastAsia="Calibri" w:hAnsi="Calibri"/>
          <w:b/>
          <w:iCs/>
          <w:kern w:val="0"/>
          <w:sz w:val="22"/>
          <w:szCs w:val="22"/>
          <w:highlight w:val="green"/>
          <w:u w:val="single"/>
          <w14:ligatures w14:val="none"/>
        </w:rPr>
        <w:t>nuclear conflict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remains a </w:t>
      </w:r>
      <w:r w:rsidRPr="00481F97">
        <w:rPr>
          <w:rFonts w:ascii="Calibri" w:eastAsia="Calibri" w:hAnsi="Calibri"/>
          <w:b/>
          <w:iCs/>
          <w:kern w:val="0"/>
          <w:sz w:val="22"/>
          <w:szCs w:val="22"/>
          <w:u w:val="single"/>
          <w14:ligatures w14:val="none"/>
        </w:rPr>
        <w:t>distinct possibility</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 xml:space="preserve">in </w:t>
      </w:r>
      <w:r w:rsidRPr="00481F97">
        <w:rPr>
          <w:rFonts w:ascii="Calibri" w:eastAsia="Calibri" w:hAnsi="Calibri"/>
          <w:b/>
          <w:iCs/>
          <w:kern w:val="0"/>
          <w:sz w:val="22"/>
          <w:szCs w:val="22"/>
          <w:highlight w:val="green"/>
          <w:u w:val="single"/>
          <w14:ligatures w14:val="none"/>
        </w:rPr>
        <w:t>South Asia</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M</w:t>
      </w:r>
      <w:r w:rsidRPr="00481F97">
        <w:rPr>
          <w:rFonts w:ascii="Calibri" w:eastAsia="Calibri" w:hAnsi="Calibri"/>
          <w:b/>
          <w:iCs/>
          <w:kern w:val="0"/>
          <w:sz w:val="22"/>
          <w:szCs w:val="22"/>
          <w:u w:val="single"/>
          <w14:ligatures w14:val="none"/>
        </w:rPr>
        <w:t xml:space="preserve">iddle </w:t>
      </w:r>
      <w:r w:rsidRPr="00481F97">
        <w:rPr>
          <w:rFonts w:ascii="Calibri" w:eastAsia="Calibri" w:hAnsi="Calibri"/>
          <w:b/>
          <w:iCs/>
          <w:kern w:val="0"/>
          <w:sz w:val="22"/>
          <w:szCs w:val="22"/>
          <w:highlight w:val="green"/>
          <w:u w:val="single"/>
          <w14:ligatures w14:val="none"/>
        </w:rPr>
        <w:t>E</w:t>
      </w:r>
      <w:r w:rsidRPr="00481F97">
        <w:rPr>
          <w:rFonts w:ascii="Calibri" w:eastAsia="Calibri" w:hAnsi="Calibri"/>
          <w:b/>
          <w:iCs/>
          <w:kern w:val="0"/>
          <w:sz w:val="22"/>
          <w:szCs w:val="22"/>
          <w:u w:val="single"/>
          <w14:ligatures w14:val="none"/>
        </w:rPr>
        <w:t>ast</w:t>
      </w:r>
      <w:r w:rsidRPr="00481F97">
        <w:rPr>
          <w:rFonts w:ascii="Calibri" w:eastAsia="Calibri" w:hAnsi="Calibri"/>
          <w:kern w:val="0"/>
          <w:sz w:val="16"/>
          <w:szCs w:val="22"/>
          <w14:ligatures w14:val="none"/>
        </w:rPr>
        <w:t xml:space="preserve">, especially, </w:t>
      </w:r>
      <w:r w:rsidRPr="00481F97">
        <w:rPr>
          <w:rFonts w:ascii="Calibri" w:eastAsia="Calibri" w:hAnsi="Calibri"/>
          <w:kern w:val="0"/>
          <w:sz w:val="22"/>
          <w:szCs w:val="22"/>
          <w:u w:val="single"/>
          <w14:ligatures w14:val="none"/>
        </w:rPr>
        <w:t xml:space="preserve">as these </w:t>
      </w:r>
      <w:r w:rsidRPr="00481F97">
        <w:rPr>
          <w:rFonts w:ascii="Calibri" w:eastAsia="Calibri" w:hAnsi="Calibri"/>
          <w:kern w:val="0"/>
          <w:sz w:val="22"/>
          <w:szCs w:val="22"/>
          <w:highlight w:val="green"/>
          <w:u w:val="single"/>
          <w14:ligatures w14:val="none"/>
        </w:rPr>
        <w:t>regions are</w:t>
      </w:r>
      <w:r w:rsidRPr="00481F97">
        <w:rPr>
          <w:rFonts w:ascii="Calibri" w:eastAsia="Calibri" w:hAnsi="Calibri"/>
          <w:kern w:val="0"/>
          <w:sz w:val="22"/>
          <w:szCs w:val="22"/>
          <w:u w:val="single"/>
          <w14:ligatures w14:val="none"/>
        </w:rPr>
        <w:t xml:space="preserve"> already </w:t>
      </w:r>
      <w:r w:rsidRPr="00481F97">
        <w:rPr>
          <w:rFonts w:ascii="Calibri" w:eastAsia="Calibri" w:hAnsi="Calibri"/>
          <w:b/>
          <w:iCs/>
          <w:kern w:val="0"/>
          <w:sz w:val="22"/>
          <w:szCs w:val="22"/>
          <w:highlight w:val="green"/>
          <w:u w:val="single"/>
          <w14:ligatures w14:val="none"/>
        </w:rPr>
        <w:t>stressed</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22"/>
          <w:szCs w:val="22"/>
          <w:u w:val="single"/>
          <w14:ligatures w14:val="none"/>
        </w:rPr>
        <w:t xml:space="preserve"> terms of </w:t>
      </w:r>
      <w:r w:rsidRPr="00481F97">
        <w:rPr>
          <w:rFonts w:ascii="Calibri" w:eastAsia="Calibri" w:hAnsi="Calibri"/>
          <w:kern w:val="0"/>
          <w:sz w:val="22"/>
          <w:szCs w:val="22"/>
          <w:highlight w:val="green"/>
          <w:u w:val="single"/>
          <w14:ligatures w14:val="none"/>
        </w:rPr>
        <w:t>food</w:t>
      </w:r>
      <w:r w:rsidRPr="00481F97">
        <w:rPr>
          <w:rFonts w:ascii="Calibri" w:eastAsia="Calibri" w:hAnsi="Calibri"/>
          <w:kern w:val="0"/>
          <w:sz w:val="22"/>
          <w:szCs w:val="22"/>
          <w:u w:val="single"/>
          <w14:ligatures w14:val="none"/>
        </w:rPr>
        <w:t>, land and water</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and their </w:t>
      </w:r>
      <w:r w:rsidRPr="00481F97">
        <w:rPr>
          <w:rFonts w:ascii="Calibri" w:eastAsia="Calibri" w:hAnsi="Calibri"/>
          <w:b/>
          <w:iCs/>
          <w:kern w:val="0"/>
          <w:sz w:val="22"/>
          <w:szCs w:val="22"/>
          <w:u w:val="single"/>
          <w14:ligatures w14:val="none"/>
        </w:rPr>
        <w:t xml:space="preserve">nuclear </w:t>
      </w:r>
      <w:r w:rsidRPr="00481F97">
        <w:rPr>
          <w:rFonts w:ascii="Calibri" w:eastAsia="Calibri" w:hAnsi="Calibri"/>
          <w:b/>
          <w:iCs/>
          <w:kern w:val="0"/>
          <w:sz w:val="22"/>
          <w:szCs w:val="22"/>
          <w:highlight w:val="green"/>
          <w:u w:val="single"/>
          <w14:ligatures w14:val="none"/>
        </w:rPr>
        <w:t>firepower</w:t>
      </w:r>
      <w:r w:rsidRPr="00481F97">
        <w:rPr>
          <w:rFonts w:ascii="Calibri" w:eastAsia="Calibri" w:hAnsi="Calibri"/>
          <w:kern w:val="0"/>
          <w:sz w:val="22"/>
          <w:szCs w:val="22"/>
          <w:u w:val="single"/>
          <w14:ligatures w14:val="none"/>
        </w:rPr>
        <w:t xml:space="preserve"> or access to nuclear materials </w:t>
      </w:r>
      <w:r w:rsidRPr="00481F97">
        <w:rPr>
          <w:rFonts w:ascii="Calibri" w:eastAsia="Calibri" w:hAnsi="Calibri"/>
          <w:kern w:val="0"/>
          <w:sz w:val="22"/>
          <w:szCs w:val="22"/>
          <w:highlight w:val="green"/>
          <w:u w:val="single"/>
          <w14:ligatures w14:val="none"/>
        </w:rPr>
        <w:t xml:space="preserve">is </w:t>
      </w:r>
      <w:r w:rsidRPr="00481F97">
        <w:rPr>
          <w:rFonts w:ascii="Calibri" w:eastAsia="Calibri" w:hAnsi="Calibri"/>
          <w:b/>
          <w:iCs/>
          <w:kern w:val="0"/>
          <w:sz w:val="22"/>
          <w:szCs w:val="22"/>
          <w:highlight w:val="green"/>
          <w:u w:val="single"/>
          <w14:ligatures w14:val="none"/>
        </w:rPr>
        <w:t>multiplying</w:t>
      </w:r>
      <w:r w:rsidRPr="00481F97">
        <w:rPr>
          <w:rFonts w:ascii="Calibri" w:eastAsia="Calibri" w:hAnsi="Calibri"/>
          <w:kern w:val="0"/>
          <w:sz w:val="16"/>
          <w:szCs w:val="22"/>
          <w14:ligatures w14:val="none"/>
        </w:rPr>
        <w:t xml:space="preserve">. It remains an open question whether </w:t>
      </w:r>
      <w:r w:rsidRPr="00481F97">
        <w:rPr>
          <w:rFonts w:ascii="Calibri" w:eastAsia="Calibri" w:hAnsi="Calibri"/>
          <w:b/>
          <w:iCs/>
          <w:kern w:val="0"/>
          <w:sz w:val="22"/>
          <w:szCs w:val="22"/>
          <w:highlight w:val="green"/>
          <w:u w:val="single"/>
          <w14:ligatures w14:val="none"/>
        </w:rPr>
        <w:t>panicking regimes</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kern w:val="0"/>
          <w:sz w:val="22"/>
          <w:szCs w:val="22"/>
          <w:u w:val="single"/>
          <w14:ligatures w14:val="none"/>
        </w:rPr>
        <w:t xml:space="preserve">in </w:t>
      </w:r>
      <w:r w:rsidRPr="00481F97">
        <w:rPr>
          <w:rFonts w:ascii="Calibri" w:eastAsia="Calibri" w:hAnsi="Calibri"/>
          <w:b/>
          <w:iCs/>
          <w:kern w:val="0"/>
          <w:sz w:val="22"/>
          <w:szCs w:val="22"/>
          <w:highlight w:val="green"/>
          <w:u w:val="single"/>
          <w14:ligatures w14:val="none"/>
        </w:rPr>
        <w:t>Russia</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the</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highlight w:val="green"/>
          <w:u w:val="single"/>
          <w14:ligatures w14:val="none"/>
        </w:rPr>
        <w:t>USA</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or</w:t>
      </w:r>
      <w:r w:rsidRPr="00481F97">
        <w:rPr>
          <w:rFonts w:ascii="Calibri" w:eastAsia="Calibri" w:hAnsi="Calibri"/>
          <w:kern w:val="0"/>
          <w:sz w:val="16"/>
          <w:szCs w:val="22"/>
          <w14:ligatures w14:val="none"/>
        </w:rPr>
        <w:t xml:space="preserve"> even </w:t>
      </w:r>
      <w:r w:rsidRPr="00481F97">
        <w:rPr>
          <w:rFonts w:ascii="Calibri" w:eastAsia="Calibri" w:hAnsi="Calibri"/>
          <w:b/>
          <w:iCs/>
          <w:kern w:val="0"/>
          <w:sz w:val="22"/>
          <w:szCs w:val="22"/>
          <w:highlight w:val="green"/>
          <w:u w:val="single"/>
          <w14:ligatures w14:val="none"/>
        </w:rPr>
        <w:t>France</w:t>
      </w:r>
      <w:r w:rsidRPr="00481F97">
        <w:rPr>
          <w:rFonts w:ascii="Calibri" w:eastAsia="Calibri" w:hAnsi="Calibri"/>
          <w:kern w:val="0"/>
          <w:sz w:val="22"/>
          <w:szCs w:val="22"/>
          <w:highlight w:val="green"/>
          <w:u w:val="single"/>
          <w14:ligatures w14:val="none"/>
        </w:rPr>
        <w:t xml:space="preserve"> would </w:t>
      </w:r>
      <w:r w:rsidRPr="00481F97">
        <w:rPr>
          <w:rFonts w:ascii="Calibri" w:eastAsia="Calibri" w:hAnsi="Calibri"/>
          <w:kern w:val="0"/>
          <w:sz w:val="22"/>
          <w:szCs w:val="22"/>
          <w:u w:val="single"/>
          <w14:ligatures w14:val="none"/>
        </w:rPr>
        <w:t>be</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ruthless enough</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to </w:t>
      </w:r>
      <w:r w:rsidRPr="00481F97">
        <w:rPr>
          <w:rFonts w:ascii="Calibri" w:eastAsia="Calibri" w:hAnsi="Calibri"/>
          <w:kern w:val="0"/>
          <w:sz w:val="22"/>
          <w:szCs w:val="22"/>
          <w:highlight w:val="green"/>
          <w:u w:val="single"/>
          <w14:ligatures w14:val="none"/>
        </w:rPr>
        <w:t xml:space="preserve">deploy </w:t>
      </w:r>
      <w:r w:rsidRPr="00481F97">
        <w:rPr>
          <w:rFonts w:ascii="Calibri" w:eastAsia="Calibri" w:hAnsi="Calibri"/>
          <w:b/>
          <w:iCs/>
          <w:kern w:val="0"/>
          <w:sz w:val="22"/>
          <w:szCs w:val="22"/>
          <w:highlight w:val="green"/>
          <w:u w:val="single"/>
          <w14:ligatures w14:val="none"/>
        </w:rPr>
        <w:t>atomic weapons</w:t>
      </w:r>
      <w:r w:rsidRPr="00481F97">
        <w:rPr>
          <w:rFonts w:ascii="Calibri" w:eastAsia="Calibri" w:hAnsi="Calibri"/>
          <w:kern w:val="0"/>
          <w:sz w:val="22"/>
          <w:szCs w:val="22"/>
          <w:u w:val="single"/>
          <w14:ligatures w14:val="none"/>
        </w:rPr>
        <w:t xml:space="preserve"> </w:t>
      </w:r>
      <w:proofErr w:type="gramStart"/>
      <w:r w:rsidRPr="00481F97">
        <w:rPr>
          <w:rFonts w:ascii="Calibri" w:eastAsia="Calibri" w:hAnsi="Calibri"/>
          <w:kern w:val="0"/>
          <w:sz w:val="22"/>
          <w:szCs w:val="22"/>
          <w:u w:val="single"/>
          <w14:ligatures w14:val="none"/>
        </w:rPr>
        <w:t xml:space="preserve">in an attempt </w:t>
      </w:r>
      <w:r w:rsidRPr="00481F97">
        <w:rPr>
          <w:rFonts w:ascii="Calibri" w:eastAsia="Calibri" w:hAnsi="Calibri"/>
          <w:kern w:val="0"/>
          <w:sz w:val="22"/>
          <w:szCs w:val="22"/>
          <w:highlight w:val="green"/>
          <w:u w:val="single"/>
          <w14:ligatures w14:val="none"/>
        </w:rPr>
        <w:t>to</w:t>
      </w:r>
      <w:proofErr w:type="gramEnd"/>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quell invasion</w:t>
      </w:r>
      <w:r w:rsidRPr="00481F97">
        <w:rPr>
          <w:rFonts w:ascii="Calibri" w:eastAsia="Calibri" w:hAnsi="Calibri"/>
          <w:kern w:val="0"/>
          <w:sz w:val="22"/>
          <w:szCs w:val="22"/>
          <w:highlight w:val="green"/>
          <w:u w:val="single"/>
          <w14:ligatures w14:val="none"/>
        </w:rPr>
        <w:t xml:space="preserve"> by </w:t>
      </w:r>
      <w:r w:rsidRPr="00481F97">
        <w:rPr>
          <w:rFonts w:ascii="Calibri" w:eastAsia="Calibri" w:hAnsi="Calibri"/>
          <w:kern w:val="0"/>
          <w:sz w:val="22"/>
          <w:szCs w:val="22"/>
          <w:u w:val="single"/>
          <w14:ligatures w14:val="none"/>
        </w:rPr>
        <w:t xml:space="preserve">tens of millions of desperate </w:t>
      </w:r>
      <w:r w:rsidRPr="00481F97">
        <w:rPr>
          <w:rFonts w:ascii="Calibri" w:eastAsia="Calibri" w:hAnsi="Calibri"/>
          <w:kern w:val="0"/>
          <w:sz w:val="22"/>
          <w:szCs w:val="22"/>
          <w:highlight w:val="green"/>
          <w:u w:val="single"/>
          <w14:ligatures w14:val="none"/>
        </w:rPr>
        <w:t xml:space="preserve">refugees, </w:t>
      </w:r>
      <w:r w:rsidRPr="00481F97">
        <w:rPr>
          <w:rFonts w:ascii="Calibri" w:eastAsia="Calibri" w:hAnsi="Calibri"/>
          <w:b/>
          <w:iCs/>
          <w:kern w:val="0"/>
          <w:sz w:val="22"/>
          <w:szCs w:val="22"/>
          <w:highlight w:val="green"/>
          <w:u w:val="single"/>
          <w14:ligatures w14:val="none"/>
        </w:rPr>
        <w:t>fleeing famine</w:t>
      </w:r>
      <w:r w:rsidRPr="00481F97">
        <w:rPr>
          <w:rFonts w:ascii="Calibri" w:eastAsia="Calibri" w:hAnsi="Calibri"/>
          <w:kern w:val="0"/>
          <w:sz w:val="16"/>
          <w:szCs w:val="22"/>
          <w14:ligatures w14:val="none"/>
        </w:rPr>
        <w:t xml:space="preserve"> and climate chaos in their own homelands– but </w:t>
      </w:r>
      <w:r w:rsidRPr="00481F97">
        <w:rPr>
          <w:rFonts w:ascii="Calibri" w:eastAsia="Calibri" w:hAnsi="Calibri"/>
          <w:b/>
          <w:iCs/>
          <w:kern w:val="0"/>
          <w:sz w:val="22"/>
          <w:szCs w:val="22"/>
          <w:u w:val="single"/>
          <w14:ligatures w14:val="none"/>
        </w:rPr>
        <w:t>the possibility ought not to be ignored</w:t>
      </w:r>
      <w:r w:rsidRPr="00481F97">
        <w:rPr>
          <w:rFonts w:ascii="Calibri" w:eastAsia="Calibri" w:hAnsi="Calibri"/>
          <w:kern w:val="0"/>
          <w:sz w:val="16"/>
          <w:szCs w:val="22"/>
          <w14:ligatures w14:val="none"/>
        </w:rPr>
        <w:t xml:space="preserve">. That </w:t>
      </w:r>
      <w:r w:rsidRPr="00481F97">
        <w:rPr>
          <w:rFonts w:ascii="Calibri" w:eastAsia="Calibri" w:hAnsi="Calibri"/>
          <w:b/>
          <w:iCs/>
          <w:kern w:val="0"/>
          <w:sz w:val="22"/>
          <w:szCs w:val="22"/>
          <w:u w:val="single"/>
          <w14:ligatures w14:val="none"/>
        </w:rPr>
        <w:t>nuclear war</w:t>
      </w:r>
      <w:r w:rsidRPr="00481F97">
        <w:rPr>
          <w:rFonts w:ascii="Calibri" w:eastAsia="Calibri" w:hAnsi="Calibri"/>
          <w:kern w:val="0"/>
          <w:sz w:val="22"/>
          <w:szCs w:val="22"/>
          <w:u w:val="single"/>
          <w14:ligatures w14:val="none"/>
        </w:rPr>
        <w:t xml:space="preserve"> is</w:t>
      </w:r>
      <w:r w:rsidRPr="00481F97">
        <w:rPr>
          <w:rFonts w:ascii="Calibri" w:eastAsia="Calibri" w:hAnsi="Calibri"/>
          <w:kern w:val="0"/>
          <w:sz w:val="16"/>
          <w:szCs w:val="22"/>
          <w14:ligatures w14:val="none"/>
        </w:rPr>
        <w:t xml:space="preserve"> at least </w:t>
      </w:r>
      <w:r w:rsidRPr="00481F97">
        <w:rPr>
          <w:rFonts w:ascii="Calibri" w:eastAsia="Calibri" w:hAnsi="Calibri"/>
          <w:kern w:val="0"/>
          <w:sz w:val="22"/>
          <w:szCs w:val="22"/>
          <w:u w:val="single"/>
          <w14:ligatures w14:val="none"/>
        </w:rPr>
        <w:t xml:space="preserve">a possible outcome of </w:t>
      </w:r>
      <w:r w:rsidRPr="00481F97">
        <w:rPr>
          <w:rFonts w:ascii="Calibri" w:eastAsia="Calibri" w:hAnsi="Calibri"/>
          <w:b/>
          <w:iCs/>
          <w:kern w:val="0"/>
          <w:sz w:val="22"/>
          <w:szCs w:val="22"/>
          <w:u w:val="single"/>
          <w14:ligatures w14:val="none"/>
        </w:rPr>
        <w:t>food</w:t>
      </w:r>
      <w:r w:rsidRPr="00481F97">
        <w:rPr>
          <w:rFonts w:ascii="Calibri" w:eastAsia="Calibri" w:hAnsi="Calibri"/>
          <w:kern w:val="0"/>
          <w:sz w:val="16"/>
          <w:szCs w:val="22"/>
          <w14:ligatures w14:val="none"/>
        </w:rPr>
        <w:t xml:space="preserve"> and climate </w:t>
      </w:r>
      <w:r w:rsidRPr="00481F97">
        <w:rPr>
          <w:rFonts w:ascii="Calibri" w:eastAsia="Calibri" w:hAnsi="Calibri"/>
          <w:b/>
          <w:iCs/>
          <w:kern w:val="0"/>
          <w:sz w:val="22"/>
          <w:szCs w:val="22"/>
          <w:u w:val="single"/>
          <w14:ligatures w14:val="none"/>
        </w:rPr>
        <w:t>crises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was</w:t>
      </w:r>
      <w:r w:rsidRPr="00481F97">
        <w:rPr>
          <w:rFonts w:ascii="Calibri" w:eastAsia="Calibri" w:hAnsi="Calibri"/>
          <w:kern w:val="0"/>
          <w:sz w:val="16"/>
          <w:szCs w:val="22"/>
          <w14:ligatures w14:val="none"/>
        </w:rPr>
        <w:t xml:space="preserve"> first </w:t>
      </w:r>
      <w:r w:rsidRPr="00481F97">
        <w:rPr>
          <w:rFonts w:ascii="Calibri" w:eastAsia="Calibri" w:hAnsi="Calibri"/>
          <w:kern w:val="0"/>
          <w:sz w:val="22"/>
          <w:szCs w:val="22"/>
          <w:u w:val="single"/>
          <w14:ligatures w14:val="none"/>
        </w:rPr>
        <w:t>flagged in the report The Age of Consequences by</w:t>
      </w:r>
      <w:r w:rsidRPr="00481F97">
        <w:rPr>
          <w:rFonts w:ascii="Calibri" w:eastAsia="Calibri" w:hAnsi="Calibri"/>
          <w:kern w:val="0"/>
          <w:sz w:val="16"/>
          <w:szCs w:val="22"/>
          <w14:ligatures w14:val="none"/>
        </w:rPr>
        <w:t xml:space="preserve"> Kurt Campbell and </w:t>
      </w:r>
      <w:r w:rsidRPr="00481F97">
        <w:rPr>
          <w:rFonts w:ascii="Calibri" w:eastAsia="Calibri" w:hAnsi="Calibri"/>
          <w:kern w:val="0"/>
          <w:sz w:val="22"/>
          <w:szCs w:val="22"/>
          <w:u w:val="single"/>
          <w14:ligatures w14:val="none"/>
        </w:rPr>
        <w:t>the</w:t>
      </w:r>
      <w:r w:rsidRPr="00481F97">
        <w:rPr>
          <w:rFonts w:ascii="Calibri" w:eastAsia="Calibri" w:hAnsi="Calibri"/>
          <w:kern w:val="0"/>
          <w:sz w:val="16"/>
          <w:szCs w:val="22"/>
          <w14:ligatures w14:val="none"/>
        </w:rPr>
        <w:t xml:space="preserve"> US-based </w:t>
      </w:r>
      <w:r w:rsidRPr="00481F97">
        <w:rPr>
          <w:rFonts w:ascii="Calibri" w:eastAsia="Calibri" w:hAnsi="Calibri"/>
          <w:b/>
          <w:iCs/>
          <w:kern w:val="0"/>
          <w:sz w:val="22"/>
          <w:szCs w:val="22"/>
          <w:u w:val="single"/>
          <w14:ligatures w14:val="none"/>
        </w:rPr>
        <w:t>C</w:t>
      </w:r>
      <w:r w:rsidRPr="00481F97">
        <w:rPr>
          <w:rFonts w:ascii="Calibri" w:eastAsia="Calibri" w:hAnsi="Calibri"/>
          <w:kern w:val="0"/>
          <w:sz w:val="16"/>
          <w:szCs w:val="22"/>
          <w14:ligatures w14:val="none"/>
        </w:rPr>
        <w:t xml:space="preserve">entre for </w:t>
      </w:r>
      <w:r w:rsidRPr="00481F97">
        <w:rPr>
          <w:rFonts w:ascii="Calibri" w:eastAsia="Calibri" w:hAnsi="Calibri"/>
          <w:b/>
          <w:iCs/>
          <w:kern w:val="0"/>
          <w:sz w:val="22"/>
          <w:szCs w:val="22"/>
          <w:u w:val="single"/>
          <w14:ligatures w14:val="none"/>
        </w:rPr>
        <w:t>S</w:t>
      </w:r>
      <w:r w:rsidRPr="00481F97">
        <w:rPr>
          <w:rFonts w:ascii="Calibri" w:eastAsia="Calibri" w:hAnsi="Calibri"/>
          <w:kern w:val="0"/>
          <w:sz w:val="16"/>
          <w:szCs w:val="22"/>
          <w14:ligatures w14:val="none"/>
        </w:rPr>
        <w:t xml:space="preserve">trategic and </w:t>
      </w:r>
      <w:r w:rsidRPr="00481F97">
        <w:rPr>
          <w:rFonts w:ascii="Calibri" w:eastAsia="Calibri" w:hAnsi="Calibri"/>
          <w:b/>
          <w:iCs/>
          <w:kern w:val="0"/>
          <w:sz w:val="22"/>
          <w:szCs w:val="22"/>
          <w:u w:val="single"/>
          <w14:ligatures w14:val="none"/>
        </w:rPr>
        <w:t>I</w:t>
      </w:r>
      <w:r w:rsidRPr="00481F97">
        <w:rPr>
          <w:rFonts w:ascii="Calibri" w:eastAsia="Calibri" w:hAnsi="Calibri"/>
          <w:kern w:val="0"/>
          <w:sz w:val="16"/>
          <w:szCs w:val="22"/>
          <w14:ligatures w14:val="none"/>
        </w:rPr>
        <w:t xml:space="preserve">nternational </w:t>
      </w:r>
      <w:r w:rsidRPr="00481F97">
        <w:rPr>
          <w:rFonts w:ascii="Calibri" w:eastAsia="Calibri" w:hAnsi="Calibri"/>
          <w:b/>
          <w:iCs/>
          <w:kern w:val="0"/>
          <w:sz w:val="22"/>
          <w:szCs w:val="22"/>
          <w:u w:val="single"/>
          <w14:ligatures w14:val="none"/>
        </w:rPr>
        <w:t>S</w:t>
      </w:r>
      <w:r w:rsidRPr="00481F97">
        <w:rPr>
          <w:rFonts w:ascii="Calibri" w:eastAsia="Calibri" w:hAnsi="Calibri"/>
          <w:kern w:val="0"/>
          <w:sz w:val="16"/>
          <w:szCs w:val="22"/>
          <w14:ligatures w14:val="none"/>
        </w:rPr>
        <w:t xml:space="preserve">tudies, which stated ‘ it is clear that even </w:t>
      </w:r>
      <w:r w:rsidRPr="00481F97">
        <w:rPr>
          <w:rFonts w:ascii="Calibri" w:eastAsia="Calibri" w:hAnsi="Calibri"/>
          <w:b/>
          <w:iCs/>
          <w:kern w:val="0"/>
          <w:sz w:val="22"/>
          <w:szCs w:val="22"/>
          <w:u w:val="single"/>
          <w14:ligatures w14:val="none"/>
        </w:rPr>
        <w:t>nuclear war cannot be excluded</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as a </w:t>
      </w:r>
      <w:r w:rsidRPr="00481F97">
        <w:rPr>
          <w:rFonts w:ascii="Calibri" w:eastAsia="Calibri" w:hAnsi="Calibri"/>
          <w:kern w:val="0"/>
          <w:sz w:val="16"/>
          <w:szCs w:val="22"/>
          <w14:ligatures w14:val="none"/>
        </w:rPr>
        <w:t xml:space="preserve">political </w:t>
      </w:r>
      <w:r w:rsidRPr="00481F97">
        <w:rPr>
          <w:rFonts w:ascii="Calibri" w:eastAsia="Calibri" w:hAnsi="Calibri"/>
          <w:b/>
          <w:iCs/>
          <w:kern w:val="0"/>
          <w:sz w:val="22"/>
          <w:szCs w:val="22"/>
          <w:u w:val="single"/>
          <w14:ligatures w14:val="none"/>
        </w:rPr>
        <w:t>consequence</w:t>
      </w:r>
      <w:r w:rsidRPr="00481F97">
        <w:rPr>
          <w:rFonts w:ascii="Calibri" w:eastAsia="Calibri" w:hAnsi="Calibri"/>
          <w:kern w:val="0"/>
          <w:sz w:val="16"/>
          <w:szCs w:val="22"/>
          <w14:ligatures w14:val="none"/>
        </w:rPr>
        <w:t xml:space="preserve"> of global warming ’ . 15 </w:t>
      </w:r>
      <w:r w:rsidRPr="00481F97">
        <w:rPr>
          <w:rFonts w:ascii="Calibri" w:eastAsia="Calibri" w:hAnsi="Calibri"/>
          <w:b/>
          <w:iCs/>
          <w:kern w:val="0"/>
          <w:sz w:val="22"/>
          <w:szCs w:val="22"/>
          <w:highlight w:val="green"/>
          <w:u w:val="single"/>
          <w14:ligatures w14:val="none"/>
        </w:rPr>
        <w:t>Food insecurity</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is</w:t>
      </w:r>
      <w:r w:rsidRPr="00481F97">
        <w:rPr>
          <w:rFonts w:ascii="Calibri" w:eastAsia="Calibri" w:hAnsi="Calibri"/>
          <w:kern w:val="0"/>
          <w:sz w:val="16"/>
          <w:szCs w:val="22"/>
          <w14:ligatures w14:val="none"/>
        </w:rPr>
        <w:t xml:space="preserve"> therefore </w:t>
      </w:r>
      <w:r w:rsidRPr="00481F97">
        <w:rPr>
          <w:rFonts w:ascii="Calibri" w:eastAsia="Calibri" w:hAnsi="Calibri"/>
          <w:kern w:val="0"/>
          <w:sz w:val="22"/>
          <w:szCs w:val="22"/>
          <w:u w:val="single"/>
          <w14:ligatures w14:val="none"/>
        </w:rPr>
        <w:t xml:space="preserve">a driver in the </w:t>
      </w:r>
      <w:r w:rsidRPr="00481F97">
        <w:rPr>
          <w:rFonts w:ascii="Calibri" w:eastAsia="Calibri" w:hAnsi="Calibri"/>
          <w:b/>
          <w:iCs/>
          <w:kern w:val="0"/>
          <w:sz w:val="22"/>
          <w:szCs w:val="22"/>
          <w:highlight w:val="green"/>
          <w:u w:val="single"/>
          <w14:ligatures w14:val="none"/>
        </w:rPr>
        <w:t>preconditions</w:t>
      </w:r>
      <w:r w:rsidRPr="00481F97">
        <w:rPr>
          <w:rFonts w:ascii="Calibri" w:eastAsia="Calibri" w:hAnsi="Calibri"/>
          <w:kern w:val="0"/>
          <w:sz w:val="22"/>
          <w:szCs w:val="22"/>
          <w:highlight w:val="green"/>
          <w:u w:val="single"/>
          <w14:ligatures w14:val="none"/>
        </w:rPr>
        <w:t xml:space="preserve"> for the </w:t>
      </w:r>
      <w:r w:rsidRPr="00481F97">
        <w:rPr>
          <w:rFonts w:ascii="Calibri" w:eastAsia="Calibri" w:hAnsi="Calibri"/>
          <w:b/>
          <w:iCs/>
          <w:kern w:val="0"/>
          <w:sz w:val="22"/>
          <w:szCs w:val="22"/>
          <w:highlight w:val="green"/>
          <w:u w:val="single"/>
          <w14:ligatures w14:val="none"/>
        </w:rPr>
        <w:t>use of nuclear weapons</w:t>
      </w:r>
      <w:r w:rsidRPr="00481F97">
        <w:rPr>
          <w:rFonts w:ascii="Calibri" w:eastAsia="Calibri" w:hAnsi="Calibri"/>
          <w:kern w:val="0"/>
          <w:sz w:val="16"/>
          <w:szCs w:val="22"/>
          <w14:ligatures w14:val="none"/>
        </w:rPr>
        <w:t>, whether limited or unlimited.</w:t>
      </w:r>
    </w:p>
    <w:p w14:paraId="055AE1DC"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Water shortages </w:t>
      </w:r>
      <w:r w:rsidRPr="00481F97">
        <w:rPr>
          <w:rFonts w:ascii="Calibri" w:eastAsia="Times New Roman" w:hAnsi="Calibri" w:cs="Times New Roman"/>
          <w:b/>
          <w:iCs/>
          <w:kern w:val="0"/>
          <w:sz w:val="26"/>
          <w:szCs w:val="22"/>
          <w:u w:val="single"/>
          <w14:ligatures w14:val="none"/>
        </w:rPr>
        <w:t>uniquely</w:t>
      </w:r>
      <w:r w:rsidRPr="00481F97">
        <w:rPr>
          <w:rFonts w:ascii="Calibri" w:eastAsia="Times New Roman" w:hAnsi="Calibri" w:cs="Times New Roman"/>
          <w:b/>
          <w:iCs/>
          <w:kern w:val="0"/>
          <w:sz w:val="26"/>
          <w:szCs w:val="22"/>
          <w14:ligatures w14:val="none"/>
        </w:rPr>
        <w:t xml:space="preserve"> drive escalating conflicts.</w:t>
      </w:r>
    </w:p>
    <w:p w14:paraId="0A9765DB" w14:textId="77777777" w:rsidR="00481F97" w:rsidRPr="00481F97" w:rsidRDefault="00481F97" w:rsidP="00481F97">
      <w:pPr>
        <w:spacing w:line="256" w:lineRule="auto"/>
        <w:rPr>
          <w:rFonts w:ascii="Calibri" w:eastAsia="Calibri" w:hAnsi="Calibri"/>
          <w:i/>
          <w:iCs/>
          <w:kern w:val="0"/>
          <w:sz w:val="22"/>
          <w:szCs w:val="22"/>
          <w14:ligatures w14:val="none"/>
        </w:rPr>
      </w:pPr>
      <w:r w:rsidRPr="00481F97">
        <w:rPr>
          <w:rFonts w:ascii="Calibri" w:eastAsia="Calibri" w:hAnsi="Calibri"/>
          <w:kern w:val="0"/>
          <w:sz w:val="22"/>
          <w:szCs w:val="22"/>
          <w14:ligatures w14:val="none"/>
        </w:rPr>
        <w:t xml:space="preserve">Luciana G. </w:t>
      </w:r>
      <w:r w:rsidRPr="00481F97">
        <w:rPr>
          <w:rFonts w:ascii="Calibri" w:eastAsia="Calibri" w:hAnsi="Calibri"/>
          <w:b/>
          <w:bCs/>
          <w:kern w:val="0"/>
          <w:sz w:val="26"/>
          <w:szCs w:val="22"/>
          <w14:ligatures w14:val="none"/>
        </w:rPr>
        <w:t>Barbosa 25</w:t>
      </w:r>
      <w:r w:rsidRPr="00481F97">
        <w:rPr>
          <w:rFonts w:ascii="Calibri" w:eastAsia="Calibri" w:hAnsi="Calibri"/>
          <w:kern w:val="0"/>
          <w:sz w:val="22"/>
          <w:szCs w:val="22"/>
          <w14:ligatures w14:val="none"/>
        </w:rPr>
        <w:t xml:space="preserve">, PhD in Ecology and an associate professor of Aquatic Ecology, et. al., 8/2025, “Consequences of human conflicts on aquatic ecosystems in drylands areas: Future management perspective,” </w:t>
      </w:r>
      <w:r w:rsidRPr="00481F97">
        <w:rPr>
          <w:rFonts w:ascii="Calibri" w:eastAsia="Calibri" w:hAnsi="Calibri"/>
          <w:i/>
          <w:iCs/>
          <w:kern w:val="0"/>
          <w:sz w:val="22"/>
          <w:szCs w:val="22"/>
          <w14:ligatures w14:val="none"/>
        </w:rPr>
        <w:t>Journal of Arid Environments</w:t>
      </w:r>
      <w:r w:rsidRPr="00481F97">
        <w:rPr>
          <w:rFonts w:ascii="Calibri" w:eastAsia="Calibri" w:hAnsi="Calibri"/>
          <w:kern w:val="0"/>
          <w:sz w:val="22"/>
          <w:szCs w:val="22"/>
          <w14:ligatures w14:val="none"/>
        </w:rPr>
        <w:t xml:space="preserve">, Vol. 229, </w:t>
      </w:r>
      <w:proofErr w:type="spellStart"/>
      <w:r w:rsidRPr="00481F97">
        <w:rPr>
          <w:rFonts w:ascii="Calibri" w:eastAsia="Calibri" w:hAnsi="Calibri"/>
          <w:kern w:val="0"/>
          <w:sz w:val="22"/>
          <w:szCs w:val="22"/>
          <w14:ligatures w14:val="none"/>
        </w:rPr>
        <w:t>oj</w:t>
      </w:r>
      <w:proofErr w:type="spellEnd"/>
    </w:p>
    <w:p w14:paraId="6D2B271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Introduction</w:t>
      </w:r>
    </w:p>
    <w:p w14:paraId="2B88C2AE"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Water</w:t>
      </w:r>
      <w:r w:rsidRPr="00481F97">
        <w:rPr>
          <w:rFonts w:ascii="Calibri" w:eastAsia="Calibri" w:hAnsi="Calibri"/>
          <w:kern w:val="0"/>
          <w:sz w:val="16"/>
          <w:szCs w:val="22"/>
          <w14:ligatures w14:val="none"/>
        </w:rPr>
        <w:t xml:space="preserve"> is fundamental for life, shaping ecosystems and </w:t>
      </w:r>
      <w:r w:rsidRPr="00481F97">
        <w:rPr>
          <w:rFonts w:ascii="Calibri" w:eastAsia="Calibri" w:hAnsi="Calibri"/>
          <w:b/>
          <w:iCs/>
          <w:kern w:val="0"/>
          <w:sz w:val="22"/>
          <w:szCs w:val="22"/>
          <w:u w:val="single"/>
          <w14:ligatures w14:val="none"/>
        </w:rPr>
        <w:t>sustain</w:t>
      </w:r>
      <w:r w:rsidRPr="00481F97">
        <w:rPr>
          <w:rFonts w:ascii="Calibri" w:eastAsia="Calibri" w:hAnsi="Calibri"/>
          <w:kern w:val="0"/>
          <w:sz w:val="16"/>
          <w:szCs w:val="22"/>
          <w14:ligatures w14:val="none"/>
        </w:rPr>
        <w:t xml:space="preserve">ing </w:t>
      </w:r>
      <w:r w:rsidRPr="00481F97">
        <w:rPr>
          <w:rFonts w:ascii="Calibri" w:eastAsia="Calibri" w:hAnsi="Calibri"/>
          <w:kern w:val="0"/>
          <w:sz w:val="22"/>
          <w:szCs w:val="22"/>
          <w:u w:val="single"/>
          <w14:ligatures w14:val="none"/>
        </w:rPr>
        <w:t xml:space="preserve">human </w:t>
      </w:r>
      <w:r w:rsidRPr="00481F97">
        <w:rPr>
          <w:rFonts w:ascii="Calibri" w:eastAsia="Calibri" w:hAnsi="Calibri"/>
          <w:b/>
          <w:iCs/>
          <w:kern w:val="0"/>
          <w:sz w:val="22"/>
          <w:szCs w:val="22"/>
          <w:u w:val="single"/>
          <w14:ligatures w14:val="none"/>
        </w:rPr>
        <w:t>civilization</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Since ancient times, human populations have developed where water was available. It has always been </w:t>
      </w:r>
      <w:r w:rsidRPr="00481F97">
        <w:rPr>
          <w:rFonts w:ascii="Calibri" w:eastAsia="Calibri" w:hAnsi="Calibri"/>
          <w:kern w:val="0"/>
          <w:sz w:val="22"/>
          <w:szCs w:val="22"/>
          <w:u w:val="single"/>
          <w14:ligatures w14:val="none"/>
        </w:rPr>
        <w:t xml:space="preserve">directly related to </w:t>
      </w:r>
      <w:r w:rsidRPr="00481F97">
        <w:rPr>
          <w:rFonts w:ascii="Calibri" w:eastAsia="Calibri" w:hAnsi="Calibri"/>
          <w:b/>
          <w:iCs/>
          <w:kern w:val="0"/>
          <w:sz w:val="22"/>
          <w:szCs w:val="22"/>
          <w:u w:val="single"/>
          <w14:ligatures w14:val="none"/>
        </w:rPr>
        <w:t>survival</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food</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energy</w:t>
      </w:r>
      <w:r w:rsidRPr="00481F97">
        <w:rPr>
          <w:rFonts w:ascii="Calibri" w:eastAsia="Calibri" w:hAnsi="Calibri"/>
          <w:kern w:val="0"/>
          <w:sz w:val="16"/>
          <w:szCs w:val="22"/>
          <w14:ligatures w14:val="none"/>
        </w:rPr>
        <w:t xml:space="preserve"> production, transportation, waste disposal, </w:t>
      </w:r>
      <w:r w:rsidRPr="00481F97">
        <w:rPr>
          <w:rFonts w:ascii="Calibri" w:eastAsia="Calibri" w:hAnsi="Calibri"/>
          <w:kern w:val="0"/>
          <w:sz w:val="22"/>
          <w:szCs w:val="22"/>
          <w:u w:val="single"/>
          <w14:ligatures w14:val="none"/>
        </w:rPr>
        <w:t xml:space="preserve">industrial </w:t>
      </w:r>
      <w:r w:rsidRPr="00481F97">
        <w:rPr>
          <w:rFonts w:ascii="Calibri" w:eastAsia="Calibri" w:hAnsi="Calibri"/>
          <w:b/>
          <w:iCs/>
          <w:kern w:val="0"/>
          <w:sz w:val="22"/>
          <w:szCs w:val="22"/>
          <w:u w:val="single"/>
          <w14:ligatures w14:val="none"/>
        </w:rPr>
        <w:t>development</w:t>
      </w:r>
      <w:r w:rsidRPr="00481F97">
        <w:rPr>
          <w:rFonts w:ascii="Calibri" w:eastAsia="Calibri" w:hAnsi="Calibri"/>
          <w:kern w:val="0"/>
          <w:sz w:val="22"/>
          <w:szCs w:val="22"/>
          <w:u w:val="single"/>
          <w14:ligatures w14:val="none"/>
        </w:rPr>
        <w:t xml:space="preserve">, and human </w:t>
      </w:r>
      <w:r w:rsidRPr="00481F97">
        <w:rPr>
          <w:rFonts w:ascii="Calibri" w:eastAsia="Calibri" w:hAnsi="Calibri"/>
          <w:b/>
          <w:iCs/>
          <w:kern w:val="0"/>
          <w:sz w:val="22"/>
          <w:szCs w:val="22"/>
          <w:u w:val="single"/>
          <w14:ligatures w14:val="none"/>
        </w:rPr>
        <w:t>health</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This </w:t>
      </w:r>
      <w:r w:rsidRPr="00481F97">
        <w:rPr>
          <w:rFonts w:ascii="Calibri" w:eastAsia="Calibri" w:hAnsi="Calibri"/>
          <w:kern w:val="0"/>
          <w:sz w:val="22"/>
          <w:szCs w:val="22"/>
          <w:u w:val="single"/>
          <w14:ligatures w14:val="none"/>
        </w:rPr>
        <w:t>limited resource</w:t>
      </w:r>
      <w:r w:rsidRPr="00481F97">
        <w:rPr>
          <w:rFonts w:ascii="Calibri" w:eastAsia="Calibri" w:hAnsi="Calibri"/>
          <w:kern w:val="0"/>
          <w:sz w:val="16"/>
          <w:szCs w:val="22"/>
          <w14:ligatures w14:val="none"/>
        </w:rPr>
        <w:t xml:space="preserve"> often </w:t>
      </w:r>
      <w:proofErr w:type="gramStart"/>
      <w:r w:rsidRPr="00481F97">
        <w:rPr>
          <w:rFonts w:ascii="Calibri" w:eastAsia="Calibri" w:hAnsi="Calibri"/>
          <w:kern w:val="0"/>
          <w:sz w:val="22"/>
          <w:szCs w:val="22"/>
          <w:u w:val="single"/>
          <w14:ligatures w14:val="none"/>
        </w:rPr>
        <w:t>has to</w:t>
      </w:r>
      <w:proofErr w:type="gramEnd"/>
      <w:r w:rsidRPr="00481F97">
        <w:rPr>
          <w:rFonts w:ascii="Calibri" w:eastAsia="Calibri" w:hAnsi="Calibri"/>
          <w:kern w:val="0"/>
          <w:sz w:val="22"/>
          <w:szCs w:val="22"/>
          <w:u w:val="single"/>
          <w14:ligatures w14:val="none"/>
        </w:rPr>
        <w:t xml:space="preserve"> be </w:t>
      </w:r>
      <w:r w:rsidRPr="00481F97">
        <w:rPr>
          <w:rFonts w:ascii="Calibri" w:eastAsia="Calibri" w:hAnsi="Calibri"/>
          <w:b/>
          <w:iCs/>
          <w:kern w:val="0"/>
          <w:sz w:val="22"/>
          <w:szCs w:val="22"/>
          <w:u w:val="single"/>
          <w14:ligatures w14:val="none"/>
        </w:rPr>
        <w:t>shared</w:t>
      </w:r>
      <w:r w:rsidRPr="00481F97">
        <w:rPr>
          <w:rFonts w:ascii="Calibri" w:eastAsia="Calibri" w:hAnsi="Calibri"/>
          <w:kern w:val="0"/>
          <w:sz w:val="16"/>
          <w:szCs w:val="22"/>
          <w14:ligatures w14:val="none"/>
        </w:rPr>
        <w:t xml:space="preserve"> with neighboring countries, leading to negative interactions (Wolf, 2007; </w:t>
      </w:r>
      <w:proofErr w:type="spellStart"/>
      <w:r w:rsidRPr="00481F97">
        <w:rPr>
          <w:rFonts w:ascii="Calibri" w:eastAsia="Calibri" w:hAnsi="Calibri"/>
          <w:kern w:val="0"/>
          <w:sz w:val="16"/>
          <w:szCs w:val="22"/>
          <w14:ligatures w14:val="none"/>
        </w:rPr>
        <w:t>Gizelis</w:t>
      </w:r>
      <w:proofErr w:type="spellEnd"/>
      <w:r w:rsidRPr="00481F97">
        <w:rPr>
          <w:rFonts w:ascii="Calibri" w:eastAsia="Calibri" w:hAnsi="Calibri"/>
          <w:kern w:val="0"/>
          <w:sz w:val="16"/>
          <w:szCs w:val="22"/>
          <w14:ligatures w14:val="none"/>
        </w:rPr>
        <w:t xml:space="preserve"> and Wooden, 2010). </w:t>
      </w:r>
      <w:r w:rsidRPr="00481F97">
        <w:rPr>
          <w:rFonts w:ascii="Calibri" w:eastAsia="Calibri" w:hAnsi="Calibri"/>
          <w:kern w:val="0"/>
          <w:sz w:val="22"/>
          <w:szCs w:val="22"/>
          <w:u w:val="single"/>
          <w14:ligatures w14:val="none"/>
        </w:rPr>
        <w:t>Fresh</w:t>
      </w:r>
      <w:r w:rsidRPr="00481F97">
        <w:rPr>
          <w:rFonts w:ascii="Calibri" w:eastAsia="Calibri" w:hAnsi="Calibri"/>
          <w:b/>
          <w:iCs/>
          <w:kern w:val="0"/>
          <w:sz w:val="22"/>
          <w:szCs w:val="22"/>
          <w:highlight w:val="green"/>
          <w:u w:val="single"/>
          <w14:ligatures w14:val="none"/>
        </w:rPr>
        <w:t>water resources</w:t>
      </w:r>
      <w:r w:rsidRPr="00481F97">
        <w:rPr>
          <w:rFonts w:ascii="Calibri" w:eastAsia="Calibri" w:hAnsi="Calibri"/>
          <w:kern w:val="0"/>
          <w:sz w:val="22"/>
          <w:szCs w:val="22"/>
          <w:u w:val="single"/>
          <w14:ligatures w14:val="none"/>
        </w:rPr>
        <w:t xml:space="preserve"> are </w:t>
      </w:r>
      <w:r w:rsidRPr="00481F97">
        <w:rPr>
          <w:rFonts w:ascii="Calibri" w:eastAsia="Calibri" w:hAnsi="Calibri"/>
          <w:b/>
          <w:iCs/>
          <w:kern w:val="0"/>
          <w:sz w:val="22"/>
          <w:szCs w:val="22"/>
          <w:highlight w:val="green"/>
          <w:u w:val="single"/>
          <w14:ligatures w14:val="none"/>
        </w:rPr>
        <w:t>unevenly</w:t>
      </w:r>
      <w:r w:rsidRPr="00481F97">
        <w:rPr>
          <w:rFonts w:ascii="Calibri" w:eastAsia="Calibri" w:hAnsi="Calibri"/>
          <w:kern w:val="0"/>
          <w:sz w:val="22"/>
          <w:szCs w:val="22"/>
          <w:highlight w:val="green"/>
          <w:u w:val="single"/>
          <w14:ligatures w14:val="none"/>
        </w:rPr>
        <w:t xml:space="preserve"> distributed</w:t>
      </w:r>
      <w:r w:rsidRPr="00481F97">
        <w:rPr>
          <w:rFonts w:ascii="Calibri" w:eastAsia="Calibri" w:hAnsi="Calibri"/>
          <w:kern w:val="0"/>
          <w:sz w:val="22"/>
          <w:szCs w:val="22"/>
          <w:u w:val="single"/>
          <w14:ligatures w14:val="none"/>
        </w:rPr>
        <w:t>, with drylands</w:t>
      </w:r>
      <w:r w:rsidRPr="00481F97">
        <w:rPr>
          <w:rFonts w:ascii="Calibri" w:eastAsia="Calibri" w:hAnsi="Calibri"/>
          <w:kern w:val="0"/>
          <w:sz w:val="16"/>
          <w:szCs w:val="22"/>
          <w14:ligatures w14:val="none"/>
        </w:rPr>
        <w:t>—home to approximately 2 billion people—</w:t>
      </w:r>
      <w:r w:rsidRPr="00481F97">
        <w:rPr>
          <w:rFonts w:ascii="Calibri" w:eastAsia="Calibri" w:hAnsi="Calibri"/>
          <w:kern w:val="0"/>
          <w:sz w:val="22"/>
          <w:szCs w:val="22"/>
          <w:u w:val="single"/>
          <w14:ligatures w14:val="none"/>
        </w:rPr>
        <w:t>facing</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chronic</w:t>
      </w:r>
      <w:r w:rsidRPr="00481F97">
        <w:rPr>
          <w:rFonts w:ascii="Calibri" w:eastAsia="Calibri" w:hAnsi="Calibri"/>
          <w:kern w:val="0"/>
          <w:sz w:val="22"/>
          <w:szCs w:val="22"/>
          <w:u w:val="single"/>
          <w14:ligatures w14:val="none"/>
        </w:rPr>
        <w:t xml:space="preserve"> water scarcity</w:t>
      </w:r>
      <w:r w:rsidRPr="00481F97">
        <w:rPr>
          <w:rFonts w:ascii="Calibri" w:eastAsia="Calibri" w:hAnsi="Calibri"/>
          <w:kern w:val="0"/>
          <w:sz w:val="16"/>
          <w:szCs w:val="22"/>
          <w14:ligatures w14:val="none"/>
        </w:rPr>
        <w:t xml:space="preserve"> (</w:t>
      </w:r>
      <w:proofErr w:type="spellStart"/>
      <w:r w:rsidRPr="00481F97">
        <w:rPr>
          <w:rFonts w:ascii="Calibri" w:eastAsia="Calibri" w:hAnsi="Calibri"/>
          <w:kern w:val="0"/>
          <w:sz w:val="16"/>
          <w:szCs w:val="22"/>
          <w14:ligatures w14:val="none"/>
        </w:rPr>
        <w:t>Safriel</w:t>
      </w:r>
      <w:proofErr w:type="spellEnd"/>
      <w:r w:rsidRPr="00481F97">
        <w:rPr>
          <w:rFonts w:ascii="Calibri" w:eastAsia="Calibri" w:hAnsi="Calibri"/>
          <w:kern w:val="0"/>
          <w:sz w:val="16"/>
          <w:szCs w:val="22"/>
          <w14:ligatures w14:val="none"/>
        </w:rPr>
        <w:t xml:space="preserve"> and Adeel, 2005; Wale and </w:t>
      </w:r>
      <w:proofErr w:type="spellStart"/>
      <w:r w:rsidRPr="00481F97">
        <w:rPr>
          <w:rFonts w:ascii="Calibri" w:eastAsia="Calibri" w:hAnsi="Calibri"/>
          <w:kern w:val="0"/>
          <w:sz w:val="16"/>
          <w:szCs w:val="22"/>
          <w14:ligatures w14:val="none"/>
        </w:rPr>
        <w:t>Dejenie</w:t>
      </w:r>
      <w:proofErr w:type="spellEnd"/>
      <w:r w:rsidRPr="00481F97">
        <w:rPr>
          <w:rFonts w:ascii="Calibri" w:eastAsia="Calibri" w:hAnsi="Calibri"/>
          <w:kern w:val="0"/>
          <w:sz w:val="16"/>
          <w:szCs w:val="22"/>
          <w14:ligatures w14:val="none"/>
        </w:rPr>
        <w:t xml:space="preserve">, 2013). </w:t>
      </w:r>
      <w:r w:rsidRPr="00481F97">
        <w:rPr>
          <w:rFonts w:ascii="Calibri" w:eastAsia="Calibri" w:hAnsi="Calibri"/>
          <w:kern w:val="0"/>
          <w:sz w:val="22"/>
          <w:szCs w:val="22"/>
          <w:highlight w:val="green"/>
          <w:u w:val="single"/>
          <w14:ligatures w14:val="none"/>
        </w:rPr>
        <w:t>Access</w:t>
      </w:r>
      <w:r w:rsidRPr="00481F97">
        <w:rPr>
          <w:rFonts w:ascii="Calibri" w:eastAsia="Calibri" w:hAnsi="Calibri"/>
          <w:kern w:val="0"/>
          <w:sz w:val="16"/>
          <w:szCs w:val="22"/>
          <w14:ligatures w14:val="none"/>
        </w:rPr>
        <w:t xml:space="preserve"> to water has </w:t>
      </w:r>
      <w:r w:rsidRPr="00481F97">
        <w:rPr>
          <w:rFonts w:ascii="Calibri" w:eastAsia="Calibri" w:hAnsi="Calibri"/>
          <w:b/>
          <w:iCs/>
          <w:kern w:val="0"/>
          <w:sz w:val="22"/>
          <w:szCs w:val="22"/>
          <w:highlight w:val="green"/>
          <w:u w:val="single"/>
          <w14:ligatures w14:val="none"/>
        </w:rPr>
        <w:t>historically</w:t>
      </w:r>
      <w:r w:rsidRPr="00481F97">
        <w:rPr>
          <w:rFonts w:ascii="Calibri" w:eastAsia="Calibri" w:hAnsi="Calibri"/>
          <w:kern w:val="0"/>
          <w:sz w:val="22"/>
          <w:szCs w:val="22"/>
          <w:highlight w:val="green"/>
          <w:u w:val="single"/>
          <w14:ligatures w14:val="none"/>
        </w:rPr>
        <w:t xml:space="preserve"> fueled conflicts, which</w:t>
      </w:r>
      <w:r w:rsidRPr="00481F97">
        <w:rPr>
          <w:rFonts w:ascii="Calibri" w:eastAsia="Calibri" w:hAnsi="Calibri"/>
          <w:kern w:val="0"/>
          <w:sz w:val="22"/>
          <w:szCs w:val="22"/>
          <w:u w:val="single"/>
          <w14:ligatures w14:val="none"/>
        </w:rPr>
        <w:t xml:space="preserve"> have </w:t>
      </w:r>
      <w:r w:rsidRPr="00481F97">
        <w:rPr>
          <w:rFonts w:ascii="Calibri" w:eastAsia="Calibri" w:hAnsi="Calibri"/>
          <w:b/>
          <w:iCs/>
          <w:kern w:val="0"/>
          <w:sz w:val="22"/>
          <w:szCs w:val="22"/>
          <w:highlight w:val="green"/>
          <w:u w:val="single"/>
          <w14:ligatures w14:val="none"/>
        </w:rPr>
        <w:t>intensified</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16"/>
          <w:szCs w:val="22"/>
          <w14:ligatures w14:val="none"/>
        </w:rPr>
        <w:t xml:space="preserve"> the face of </w:t>
      </w:r>
      <w:r w:rsidRPr="00481F97">
        <w:rPr>
          <w:rFonts w:ascii="Calibri" w:eastAsia="Calibri" w:hAnsi="Calibri"/>
          <w:b/>
          <w:iCs/>
          <w:kern w:val="0"/>
          <w:sz w:val="22"/>
          <w:szCs w:val="22"/>
          <w:highlight w:val="green"/>
          <w:u w:val="single"/>
          <w14:ligatures w14:val="none"/>
        </w:rPr>
        <w:t>climate</w:t>
      </w:r>
      <w:r w:rsidRPr="00481F97">
        <w:rPr>
          <w:rFonts w:ascii="Calibri" w:eastAsia="Calibri" w:hAnsi="Calibri"/>
          <w:kern w:val="0"/>
          <w:sz w:val="16"/>
          <w:szCs w:val="22"/>
          <w14:ligatures w14:val="none"/>
        </w:rPr>
        <w:t xml:space="preserve"> change, </w:t>
      </w:r>
      <w:r w:rsidRPr="00481F97">
        <w:rPr>
          <w:rFonts w:ascii="Calibri" w:eastAsia="Calibri" w:hAnsi="Calibri"/>
          <w:b/>
          <w:iCs/>
          <w:kern w:val="0"/>
          <w:sz w:val="22"/>
          <w:szCs w:val="22"/>
          <w:highlight w:val="green"/>
          <w:u w:val="single"/>
          <w14:ligatures w14:val="none"/>
        </w:rPr>
        <w:t>population</w:t>
      </w:r>
      <w:r w:rsidRPr="00481F97">
        <w:rPr>
          <w:rFonts w:ascii="Calibri" w:eastAsia="Calibri" w:hAnsi="Calibri"/>
          <w:kern w:val="0"/>
          <w:sz w:val="16"/>
          <w:szCs w:val="22"/>
          <w14:ligatures w14:val="none"/>
        </w:rPr>
        <w:t xml:space="preserve"> growth, </w:t>
      </w:r>
      <w:r w:rsidRPr="00481F97">
        <w:rPr>
          <w:rFonts w:ascii="Calibri" w:eastAsia="Calibri" w:hAnsi="Calibri"/>
          <w:kern w:val="0"/>
          <w:sz w:val="22"/>
          <w:szCs w:val="22"/>
          <w:highlight w:val="green"/>
          <w:u w:val="single"/>
          <w14:ligatures w14:val="none"/>
        </w:rPr>
        <w:t>and</w:t>
      </w:r>
      <w:r w:rsidRPr="00481F97">
        <w:rPr>
          <w:rFonts w:ascii="Calibri" w:eastAsia="Calibri" w:hAnsi="Calibri"/>
          <w:kern w:val="0"/>
          <w:sz w:val="22"/>
          <w:szCs w:val="22"/>
          <w:u w:val="single"/>
          <w14:ligatures w14:val="none"/>
        </w:rPr>
        <w:t xml:space="preserve"> geopolitical </w:t>
      </w:r>
      <w:r w:rsidRPr="00481F97">
        <w:rPr>
          <w:rFonts w:ascii="Calibri" w:eastAsia="Calibri" w:hAnsi="Calibri"/>
          <w:b/>
          <w:iCs/>
          <w:kern w:val="0"/>
          <w:sz w:val="22"/>
          <w:szCs w:val="22"/>
          <w:highlight w:val="green"/>
          <w:u w:val="single"/>
          <w14:ligatures w14:val="none"/>
        </w:rPr>
        <w:t>tensions</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Conflicts over water resources have </w:t>
      </w:r>
      <w:r w:rsidRPr="00481F97">
        <w:rPr>
          <w:rFonts w:ascii="Calibri" w:eastAsia="Calibri" w:hAnsi="Calibri"/>
          <w:b/>
          <w:iCs/>
          <w:kern w:val="0"/>
          <w:sz w:val="22"/>
          <w:szCs w:val="22"/>
          <w:u w:val="single"/>
          <w14:ligatures w14:val="none"/>
        </w:rPr>
        <w:t>escalated</w:t>
      </w:r>
      <w:r w:rsidRPr="00481F97">
        <w:rPr>
          <w:rFonts w:ascii="Calibri" w:eastAsia="Calibri" w:hAnsi="Calibri"/>
          <w:kern w:val="0"/>
          <w:sz w:val="22"/>
          <w:szCs w:val="22"/>
          <w:u w:val="single"/>
          <w14:ligatures w14:val="none"/>
        </w:rPr>
        <w:t xml:space="preserve"> significantly in </w:t>
      </w:r>
      <w:r w:rsidRPr="00481F97">
        <w:rPr>
          <w:rFonts w:ascii="Calibri" w:eastAsia="Calibri" w:hAnsi="Calibri"/>
          <w:b/>
          <w:iCs/>
          <w:kern w:val="0"/>
          <w:sz w:val="22"/>
          <w:szCs w:val="22"/>
          <w:u w:val="single"/>
          <w14:ligatures w14:val="none"/>
        </w:rPr>
        <w:t>recent</w:t>
      </w:r>
      <w:r w:rsidRPr="00481F97">
        <w:rPr>
          <w:rFonts w:ascii="Calibri" w:eastAsia="Calibri" w:hAnsi="Calibri"/>
          <w:kern w:val="0"/>
          <w:sz w:val="22"/>
          <w:szCs w:val="22"/>
          <w:u w:val="single"/>
          <w14:ligatures w14:val="none"/>
        </w:rPr>
        <w:t xml:space="preserve"> years</w:t>
      </w:r>
      <w:r w:rsidRPr="00481F97">
        <w:rPr>
          <w:rFonts w:ascii="Calibri" w:eastAsia="Calibri" w:hAnsi="Calibri"/>
          <w:kern w:val="0"/>
          <w:sz w:val="16"/>
          <w:szCs w:val="22"/>
          <w14:ligatures w14:val="none"/>
        </w:rPr>
        <w:t xml:space="preserve">, leading to profound ecological and economic repercussions. </w:t>
      </w:r>
      <w:r w:rsidRPr="00481F97">
        <w:rPr>
          <w:rFonts w:ascii="Calibri" w:eastAsia="Calibri" w:hAnsi="Calibri"/>
          <w:kern w:val="0"/>
          <w:sz w:val="22"/>
          <w:szCs w:val="22"/>
          <w:u w:val="single"/>
          <w14:ligatures w14:val="none"/>
        </w:rPr>
        <w:t xml:space="preserve">Between 2014 and 2023, over </w:t>
      </w:r>
      <w:r w:rsidRPr="00481F97">
        <w:rPr>
          <w:rFonts w:ascii="Calibri" w:eastAsia="Calibri" w:hAnsi="Calibri"/>
          <w:b/>
          <w:iCs/>
          <w:kern w:val="0"/>
          <w:sz w:val="22"/>
          <w:szCs w:val="22"/>
          <w:u w:val="single"/>
          <w14:ligatures w14:val="none"/>
        </w:rPr>
        <w:t>1060</w:t>
      </w:r>
      <w:r w:rsidRPr="00481F97">
        <w:rPr>
          <w:rFonts w:ascii="Calibri" w:eastAsia="Calibri" w:hAnsi="Calibri"/>
          <w:kern w:val="0"/>
          <w:sz w:val="22"/>
          <w:szCs w:val="22"/>
          <w:u w:val="single"/>
          <w14:ligatures w14:val="none"/>
        </w:rPr>
        <w:t xml:space="preserve"> water-related </w:t>
      </w:r>
      <w:r w:rsidRPr="00481F97">
        <w:rPr>
          <w:rFonts w:ascii="Calibri" w:eastAsia="Calibri" w:hAnsi="Calibri"/>
          <w:kern w:val="0"/>
          <w:sz w:val="22"/>
          <w:szCs w:val="22"/>
          <w:highlight w:val="green"/>
          <w:u w:val="single"/>
          <w14:ligatures w14:val="none"/>
        </w:rPr>
        <w:t>conflicts</w:t>
      </w:r>
      <w:r w:rsidRPr="00481F97">
        <w:rPr>
          <w:rFonts w:ascii="Calibri" w:eastAsia="Calibri" w:hAnsi="Calibri"/>
          <w:kern w:val="0"/>
          <w:sz w:val="22"/>
          <w:szCs w:val="22"/>
          <w:u w:val="single"/>
          <w14:ligatures w14:val="none"/>
        </w:rPr>
        <w:t xml:space="preserve"> were reported, </w:t>
      </w:r>
      <w:r w:rsidRPr="00481F97">
        <w:rPr>
          <w:rFonts w:ascii="Calibri" w:eastAsia="Calibri" w:hAnsi="Calibri"/>
          <w:kern w:val="0"/>
          <w:sz w:val="22"/>
          <w:szCs w:val="22"/>
          <w:highlight w:val="green"/>
          <w:u w:val="single"/>
          <w14:ligatures w14:val="none"/>
        </w:rPr>
        <w:t>marking</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2.4-fold</w:t>
      </w:r>
      <w:r w:rsidRPr="00481F97">
        <w:rPr>
          <w:rFonts w:ascii="Calibri" w:eastAsia="Calibri" w:hAnsi="Calibri"/>
          <w:kern w:val="0"/>
          <w:sz w:val="22"/>
          <w:szCs w:val="22"/>
          <w:highlight w:val="green"/>
          <w:u w:val="single"/>
          <w14:ligatures w14:val="none"/>
        </w:rPr>
        <w:t xml:space="preserve"> increase</w:t>
      </w:r>
      <w:r w:rsidRPr="00481F97">
        <w:rPr>
          <w:rFonts w:ascii="Calibri" w:eastAsia="Calibri" w:hAnsi="Calibri"/>
          <w:kern w:val="0"/>
          <w:sz w:val="16"/>
          <w:szCs w:val="22"/>
          <w14:ligatures w14:val="none"/>
        </w:rPr>
        <w:t xml:space="preserve"> from 49 incidents in 2014 to 117 in 2023 (</w:t>
      </w:r>
      <w:proofErr w:type="spellStart"/>
      <w:r w:rsidRPr="00481F97">
        <w:rPr>
          <w:rFonts w:ascii="Calibri" w:eastAsia="Calibri" w:hAnsi="Calibri"/>
          <w:kern w:val="0"/>
          <w:sz w:val="16"/>
          <w:szCs w:val="22"/>
          <w14:ligatures w14:val="none"/>
        </w:rPr>
        <w:t>DownToEarth</w:t>
      </w:r>
      <w:proofErr w:type="spellEnd"/>
      <w:r w:rsidRPr="00481F97">
        <w:rPr>
          <w:rFonts w:ascii="Calibri" w:eastAsia="Calibri" w:hAnsi="Calibri"/>
          <w:kern w:val="0"/>
          <w:sz w:val="16"/>
          <w:szCs w:val="22"/>
          <w14:ligatures w14:val="none"/>
        </w:rPr>
        <w:t xml:space="preserve">, 2024). Notably, between 2020 and 2023, </w:t>
      </w:r>
      <w:r w:rsidRPr="00481F97">
        <w:rPr>
          <w:rFonts w:ascii="Calibri" w:eastAsia="Calibri" w:hAnsi="Calibri"/>
          <w:b/>
          <w:iCs/>
          <w:kern w:val="0"/>
          <w:sz w:val="22"/>
          <w:szCs w:val="22"/>
          <w:u w:val="single"/>
          <w14:ligatures w14:val="none"/>
        </w:rPr>
        <w:t>Western Asia</w:t>
      </w:r>
      <w:r w:rsidRPr="00481F97">
        <w:rPr>
          <w:rFonts w:ascii="Calibri" w:eastAsia="Calibri" w:hAnsi="Calibri"/>
          <w:kern w:val="0"/>
          <w:sz w:val="22"/>
          <w:szCs w:val="22"/>
          <w:u w:val="single"/>
          <w14:ligatures w14:val="none"/>
        </w:rPr>
        <w:t xml:space="preserve"> experienced the highest</w:t>
      </w:r>
      <w:r w:rsidRPr="00481F97">
        <w:rPr>
          <w:rFonts w:ascii="Calibri" w:eastAsia="Calibri" w:hAnsi="Calibri"/>
          <w:kern w:val="0"/>
          <w:sz w:val="16"/>
          <w:szCs w:val="22"/>
          <w14:ligatures w14:val="none"/>
        </w:rPr>
        <w:t xml:space="preserve"> number of conflicts (156), </w:t>
      </w:r>
      <w:r w:rsidRPr="00481F97">
        <w:rPr>
          <w:rFonts w:ascii="Calibri" w:eastAsia="Calibri" w:hAnsi="Calibri"/>
          <w:kern w:val="0"/>
          <w:sz w:val="22"/>
          <w:szCs w:val="22"/>
          <w:u w:val="single"/>
          <w14:ligatures w14:val="none"/>
        </w:rPr>
        <w:t xml:space="preserve">followed by </w:t>
      </w:r>
      <w:r w:rsidRPr="00481F97">
        <w:rPr>
          <w:rFonts w:ascii="Calibri" w:eastAsia="Calibri" w:hAnsi="Calibri"/>
          <w:b/>
          <w:iCs/>
          <w:kern w:val="0"/>
          <w:sz w:val="22"/>
          <w:szCs w:val="22"/>
          <w:u w:val="single"/>
          <w14:ligatures w14:val="none"/>
        </w:rPr>
        <w:t>Southern Asia</w:t>
      </w:r>
      <w:r w:rsidRPr="00481F97">
        <w:rPr>
          <w:rFonts w:ascii="Calibri" w:eastAsia="Calibri" w:hAnsi="Calibri"/>
          <w:kern w:val="0"/>
          <w:sz w:val="16"/>
          <w:szCs w:val="22"/>
          <w14:ligatures w14:val="none"/>
        </w:rPr>
        <w:t xml:space="preserve"> (97) (Statista, 2024). The degradation of aquatic ecosystems in these regions is a pressing concern, as human disturbances and climate change exacerbate the vulnerability of freshwater communities (López-López, 2021). The </w:t>
      </w:r>
      <w:r w:rsidRPr="00481F97">
        <w:rPr>
          <w:rFonts w:ascii="Calibri" w:eastAsia="Calibri" w:hAnsi="Calibri"/>
          <w:b/>
          <w:iCs/>
          <w:kern w:val="0"/>
          <w:sz w:val="22"/>
          <w:szCs w:val="22"/>
          <w:u w:val="single"/>
          <w14:ligatures w14:val="none"/>
        </w:rPr>
        <w:t>ecological damage</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resulting from water-related conflicts includes</w:t>
      </w:r>
      <w:r w:rsidRPr="00481F97">
        <w:rPr>
          <w:rFonts w:ascii="Calibri" w:eastAsia="Calibri" w:hAnsi="Calibri"/>
          <w:kern w:val="0"/>
          <w:sz w:val="16"/>
          <w:szCs w:val="22"/>
          <w14:ligatures w14:val="none"/>
        </w:rPr>
        <w:t xml:space="preserve"> the </w:t>
      </w:r>
      <w:r w:rsidRPr="00481F97">
        <w:rPr>
          <w:rFonts w:ascii="Calibri" w:eastAsia="Calibri" w:hAnsi="Calibri"/>
          <w:kern w:val="0"/>
          <w:sz w:val="22"/>
          <w:szCs w:val="22"/>
          <w:u w:val="single"/>
          <w14:ligatures w14:val="none"/>
        </w:rPr>
        <w:t xml:space="preserve">destruction of </w:t>
      </w:r>
      <w:r w:rsidRPr="00481F97">
        <w:rPr>
          <w:rFonts w:ascii="Calibri" w:eastAsia="Calibri" w:hAnsi="Calibri"/>
          <w:b/>
          <w:iCs/>
          <w:kern w:val="0"/>
          <w:sz w:val="22"/>
          <w:szCs w:val="22"/>
          <w:u w:val="single"/>
          <w14:ligatures w14:val="none"/>
        </w:rPr>
        <w:t>water infrastructure</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contamination</w:t>
      </w:r>
      <w:r w:rsidRPr="00481F97">
        <w:rPr>
          <w:rFonts w:ascii="Calibri" w:eastAsia="Calibri" w:hAnsi="Calibri"/>
          <w:kern w:val="0"/>
          <w:sz w:val="16"/>
          <w:szCs w:val="22"/>
          <w14:ligatures w14:val="none"/>
        </w:rPr>
        <w:t xml:space="preserve"> of water supplies, </w:t>
      </w:r>
      <w:r w:rsidRPr="00481F97">
        <w:rPr>
          <w:rFonts w:ascii="Calibri" w:eastAsia="Calibri" w:hAnsi="Calibri"/>
          <w:kern w:val="0"/>
          <w:sz w:val="22"/>
          <w:szCs w:val="22"/>
          <w:u w:val="single"/>
          <w14:ligatures w14:val="none"/>
        </w:rPr>
        <w:t xml:space="preserve">and </w:t>
      </w:r>
      <w:r w:rsidRPr="00481F97">
        <w:rPr>
          <w:rFonts w:ascii="Calibri" w:eastAsia="Calibri" w:hAnsi="Calibri"/>
          <w:b/>
          <w:iCs/>
          <w:kern w:val="0"/>
          <w:sz w:val="22"/>
          <w:szCs w:val="22"/>
          <w:u w:val="single"/>
          <w14:ligatures w14:val="none"/>
        </w:rPr>
        <w:t>biod</w:t>
      </w:r>
      <w:r w:rsidRPr="00481F97">
        <w:rPr>
          <w:rFonts w:ascii="Calibri" w:eastAsia="Calibri" w:hAnsi="Calibri"/>
          <w:kern w:val="0"/>
          <w:sz w:val="22"/>
          <w:szCs w:val="22"/>
          <w:u w:val="single"/>
          <w14:ligatures w14:val="none"/>
        </w:rPr>
        <w:t>iversity collapse.</w:t>
      </w:r>
      <w:r w:rsidRPr="00481F97">
        <w:rPr>
          <w:rFonts w:ascii="Calibri" w:eastAsia="Calibri" w:hAnsi="Calibri"/>
          <w:kern w:val="0"/>
          <w:sz w:val="16"/>
          <w:szCs w:val="22"/>
          <w14:ligatures w14:val="none"/>
        </w:rPr>
        <w:t xml:space="preserve"> In some cases, water has been deliberately weaponized during armed conflicts. While the exact number of water-related conflicts is unknown, it is evident that hundreds of such disputes have occurred, causing substantial ecological and economic damage worldwide.</w:t>
      </w:r>
    </w:p>
    <w:p w14:paraId="38A14EC6"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regions </w:t>
      </w:r>
      <w:r w:rsidRPr="00481F97">
        <w:rPr>
          <w:rFonts w:ascii="Calibri" w:eastAsia="Calibri" w:hAnsi="Calibri"/>
          <w:kern w:val="0"/>
          <w:sz w:val="22"/>
          <w:szCs w:val="22"/>
          <w:u w:val="single"/>
          <w14:ligatures w14:val="none"/>
        </w:rPr>
        <w:t xml:space="preserve">where water is </w:t>
      </w:r>
      <w:r w:rsidRPr="00481F97">
        <w:rPr>
          <w:rFonts w:ascii="Calibri" w:eastAsia="Calibri" w:hAnsi="Calibri"/>
          <w:b/>
          <w:iCs/>
          <w:kern w:val="0"/>
          <w:sz w:val="22"/>
          <w:szCs w:val="22"/>
          <w:u w:val="single"/>
          <w14:ligatures w14:val="none"/>
        </w:rPr>
        <w:t>scarce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competition</w:t>
      </w:r>
      <w:r w:rsidRPr="00481F97">
        <w:rPr>
          <w:rFonts w:ascii="Calibri" w:eastAsia="Calibri" w:hAnsi="Calibri"/>
          <w:kern w:val="0"/>
          <w:sz w:val="16"/>
          <w:szCs w:val="22"/>
          <w14:ligatures w14:val="none"/>
        </w:rPr>
        <w:t xml:space="preserve"> for access to limited water resources can </w:t>
      </w:r>
      <w:r w:rsidRPr="00481F97">
        <w:rPr>
          <w:rFonts w:ascii="Calibri" w:eastAsia="Calibri" w:hAnsi="Calibri"/>
          <w:kern w:val="0"/>
          <w:sz w:val="22"/>
          <w:szCs w:val="22"/>
          <w:highlight w:val="green"/>
          <w:u w:val="single"/>
          <w14:ligatures w14:val="none"/>
        </w:rPr>
        <w:t>lead nations</w:t>
      </w:r>
      <w:r w:rsidRPr="00481F97">
        <w:rPr>
          <w:rFonts w:ascii="Calibri" w:eastAsia="Calibri" w:hAnsi="Calibri"/>
          <w:kern w:val="0"/>
          <w:sz w:val="22"/>
          <w:szCs w:val="22"/>
          <w:u w:val="single"/>
          <w14:ligatures w14:val="none"/>
        </w:rPr>
        <w:t xml:space="preserve"> to </w:t>
      </w:r>
      <w:r w:rsidRPr="00481F97">
        <w:rPr>
          <w:rFonts w:ascii="Calibri" w:eastAsia="Calibri" w:hAnsi="Calibri"/>
          <w:b/>
          <w:iCs/>
          <w:kern w:val="0"/>
          <w:sz w:val="22"/>
          <w:szCs w:val="22"/>
          <w:highlight w:val="green"/>
          <w:u w:val="single"/>
          <w14:ligatures w14:val="none"/>
        </w:rPr>
        <w:t>perceive</w:t>
      </w:r>
      <w:r w:rsidRPr="00481F97">
        <w:rPr>
          <w:rFonts w:ascii="Calibri" w:eastAsia="Calibri" w:hAnsi="Calibri"/>
          <w:kern w:val="0"/>
          <w:sz w:val="22"/>
          <w:szCs w:val="22"/>
          <w:u w:val="single"/>
          <w14:ligatures w14:val="none"/>
        </w:rPr>
        <w:t xml:space="preserve"> water </w:t>
      </w:r>
      <w:r w:rsidRPr="00481F97">
        <w:rPr>
          <w:rFonts w:ascii="Calibri" w:eastAsia="Calibri" w:hAnsi="Calibri"/>
          <w:kern w:val="0"/>
          <w:sz w:val="22"/>
          <w:szCs w:val="22"/>
          <w:highlight w:val="green"/>
          <w:u w:val="single"/>
          <w14:ligatures w14:val="none"/>
        </w:rPr>
        <w:t>security as</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critical</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issue </w:t>
      </w:r>
      <w:r w:rsidRPr="00481F97">
        <w:rPr>
          <w:rFonts w:ascii="Calibri" w:eastAsia="Calibri" w:hAnsi="Calibri"/>
          <w:kern w:val="0"/>
          <w:sz w:val="22"/>
          <w:szCs w:val="22"/>
          <w:highlight w:val="green"/>
          <w:u w:val="single"/>
          <w14:ligatures w14:val="none"/>
        </w:rPr>
        <w:t>affecting</w:t>
      </w:r>
      <w:r w:rsidRPr="00481F97">
        <w:rPr>
          <w:rFonts w:ascii="Calibri" w:eastAsia="Calibri" w:hAnsi="Calibri"/>
          <w:kern w:val="0"/>
          <w:sz w:val="22"/>
          <w:szCs w:val="22"/>
          <w:u w:val="single"/>
          <w14:ligatures w14:val="none"/>
        </w:rPr>
        <w:t xml:space="preserve"> national </w:t>
      </w:r>
      <w:r w:rsidRPr="00481F97">
        <w:rPr>
          <w:rFonts w:ascii="Calibri" w:eastAsia="Calibri" w:hAnsi="Calibri"/>
          <w:b/>
          <w:iCs/>
          <w:kern w:val="0"/>
          <w:sz w:val="22"/>
          <w:szCs w:val="22"/>
          <w:highlight w:val="green"/>
          <w:u w:val="single"/>
          <w14:ligatures w14:val="none"/>
        </w:rPr>
        <w:t>stability</w:t>
      </w:r>
      <w:r w:rsidRPr="00481F97">
        <w:rPr>
          <w:rFonts w:ascii="Calibri" w:eastAsia="Calibri" w:hAnsi="Calibri"/>
          <w:kern w:val="0"/>
          <w:sz w:val="22"/>
          <w:szCs w:val="22"/>
          <w:u w:val="single"/>
          <w14:ligatures w14:val="none"/>
        </w:rPr>
        <w:t xml:space="preserve"> and geopolitical </w:t>
      </w:r>
      <w:r w:rsidRPr="00481F97">
        <w:rPr>
          <w:rFonts w:ascii="Calibri" w:eastAsia="Calibri" w:hAnsi="Calibri"/>
          <w:b/>
          <w:iCs/>
          <w:kern w:val="0"/>
          <w:sz w:val="22"/>
          <w:szCs w:val="22"/>
          <w:u w:val="single"/>
          <w14:ligatures w14:val="none"/>
        </w:rPr>
        <w:t>strategy</w:t>
      </w:r>
      <w:r w:rsidRPr="00481F97">
        <w:rPr>
          <w:rFonts w:ascii="Calibri" w:eastAsia="Calibri" w:hAnsi="Calibri"/>
          <w:kern w:val="0"/>
          <w:sz w:val="16"/>
          <w:szCs w:val="22"/>
          <w14:ligatures w14:val="none"/>
        </w:rPr>
        <w:t xml:space="preserve"> (Mishra et al., 2021). This is </w:t>
      </w:r>
      <w:r w:rsidRPr="00481F97">
        <w:rPr>
          <w:rFonts w:ascii="Calibri" w:eastAsia="Calibri" w:hAnsi="Calibri"/>
          <w:kern w:val="0"/>
          <w:sz w:val="22"/>
          <w:szCs w:val="22"/>
          <w:u w:val="single"/>
          <w14:ligatures w14:val="none"/>
        </w:rPr>
        <w:t xml:space="preserve">especially evident in </w:t>
      </w:r>
      <w:r w:rsidRPr="00481F97">
        <w:rPr>
          <w:rFonts w:ascii="Calibri" w:eastAsia="Calibri" w:hAnsi="Calibri"/>
          <w:b/>
          <w:iCs/>
          <w:kern w:val="0"/>
          <w:sz w:val="22"/>
          <w:szCs w:val="22"/>
          <w:u w:val="single"/>
          <w14:ligatures w14:val="none"/>
        </w:rPr>
        <w:t>arid areas</w:t>
      </w:r>
      <w:r w:rsidRPr="00481F97">
        <w:rPr>
          <w:rFonts w:ascii="Calibri" w:eastAsia="Calibri" w:hAnsi="Calibri"/>
          <w:kern w:val="0"/>
          <w:sz w:val="22"/>
          <w:szCs w:val="22"/>
          <w:u w:val="single"/>
          <w14:ligatures w14:val="none"/>
        </w:rPr>
        <w:t xml:space="preserve">, where transboundary water sources have often been </w:t>
      </w:r>
      <w:r w:rsidRPr="00481F97">
        <w:rPr>
          <w:rFonts w:ascii="Calibri" w:eastAsia="Calibri" w:hAnsi="Calibri"/>
          <w:b/>
          <w:iCs/>
          <w:kern w:val="0"/>
          <w:sz w:val="22"/>
          <w:szCs w:val="22"/>
          <w:u w:val="single"/>
          <w14:ligatures w14:val="none"/>
        </w:rPr>
        <w:t>central</w:t>
      </w:r>
      <w:r w:rsidRPr="00481F97">
        <w:rPr>
          <w:rFonts w:ascii="Calibri" w:eastAsia="Calibri" w:hAnsi="Calibri"/>
          <w:kern w:val="0"/>
          <w:sz w:val="22"/>
          <w:szCs w:val="22"/>
          <w:u w:val="single"/>
          <w14:ligatures w14:val="none"/>
        </w:rPr>
        <w:t xml:space="preserve"> to interstate disputes</w:t>
      </w:r>
      <w:r w:rsidRPr="00481F97">
        <w:rPr>
          <w:rFonts w:ascii="Calibri" w:eastAsia="Calibri" w:hAnsi="Calibri"/>
          <w:kern w:val="0"/>
          <w:sz w:val="16"/>
          <w:szCs w:val="22"/>
          <w14:ligatures w14:val="none"/>
        </w:rPr>
        <w:t xml:space="preserve">, violent </w:t>
      </w:r>
      <w:r w:rsidRPr="00481F97">
        <w:rPr>
          <w:rFonts w:ascii="Calibri" w:eastAsia="Calibri" w:hAnsi="Calibri"/>
          <w:b/>
          <w:iCs/>
          <w:kern w:val="0"/>
          <w:sz w:val="22"/>
          <w:szCs w:val="22"/>
          <w:u w:val="single"/>
          <w14:ligatures w14:val="none"/>
        </w:rPr>
        <w:t>conflicts</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military targeting</w:t>
      </w:r>
      <w:r w:rsidRPr="00481F97">
        <w:rPr>
          <w:rFonts w:ascii="Calibri" w:eastAsia="Calibri" w:hAnsi="Calibri"/>
          <w:kern w:val="0"/>
          <w:sz w:val="16"/>
          <w:szCs w:val="22"/>
          <w14:ligatures w14:val="none"/>
        </w:rPr>
        <w:t xml:space="preserve"> (Suleymanov, 2024). Several new and dramatic environmental threats with international political implications have emerged. These include the misuse and degradation of essential ecosystem goods and services, growing inequities among nations in resource use, and the heightened risk of water-related conflicts. </w:t>
      </w:r>
      <w:r w:rsidRPr="00481F97">
        <w:rPr>
          <w:rFonts w:ascii="Calibri" w:eastAsia="Calibri" w:hAnsi="Calibri"/>
          <w:kern w:val="0"/>
          <w:sz w:val="22"/>
          <w:szCs w:val="22"/>
          <w:u w:val="single"/>
          <w14:ligatures w14:val="none"/>
        </w:rPr>
        <w:t xml:space="preserve">The scarce resource wars hypothesis suggests that </w:t>
      </w:r>
      <w:r w:rsidRPr="00481F97">
        <w:rPr>
          <w:rFonts w:ascii="Calibri" w:eastAsia="Calibri" w:hAnsi="Calibri"/>
          <w:kern w:val="0"/>
          <w:sz w:val="22"/>
          <w:szCs w:val="22"/>
          <w:highlight w:val="green"/>
          <w:u w:val="single"/>
          <w14:ligatures w14:val="none"/>
        </w:rPr>
        <w:t>as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essential</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resources become</w:t>
      </w:r>
      <w:r w:rsidRPr="00481F97">
        <w:rPr>
          <w:rFonts w:ascii="Calibri" w:eastAsia="Calibri" w:hAnsi="Calibri"/>
          <w:kern w:val="0"/>
          <w:sz w:val="22"/>
          <w:szCs w:val="22"/>
          <w:u w:val="single"/>
          <w14:ligatures w14:val="none"/>
        </w:rPr>
        <w:t xml:space="preserve"> more </w:t>
      </w:r>
      <w:r w:rsidRPr="00481F97">
        <w:rPr>
          <w:rFonts w:ascii="Calibri" w:eastAsia="Calibri" w:hAnsi="Calibri"/>
          <w:kern w:val="0"/>
          <w:sz w:val="22"/>
          <w:szCs w:val="22"/>
          <w:highlight w:val="green"/>
          <w:u w:val="single"/>
          <w14:ligatures w14:val="none"/>
        </w:rPr>
        <w:t>limited</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competition</w:t>
      </w:r>
      <w:r w:rsidRPr="00481F97">
        <w:rPr>
          <w:rFonts w:ascii="Calibri" w:eastAsia="Calibri" w:hAnsi="Calibri"/>
          <w:kern w:val="0"/>
          <w:sz w:val="22"/>
          <w:szCs w:val="22"/>
          <w:u w:val="single"/>
          <w14:ligatures w14:val="none"/>
        </w:rPr>
        <w:t xml:space="preserve"> over access </w:t>
      </w:r>
      <w:r w:rsidRPr="00481F97">
        <w:rPr>
          <w:rFonts w:ascii="Calibri" w:eastAsia="Calibri" w:hAnsi="Calibri"/>
          <w:kern w:val="0"/>
          <w:sz w:val="22"/>
          <w:szCs w:val="22"/>
          <w:highlight w:val="green"/>
          <w:u w:val="single"/>
          <w14:ligatures w14:val="none"/>
        </w:rPr>
        <w:t xml:space="preserve">will </w:t>
      </w:r>
      <w:r w:rsidRPr="00481F97">
        <w:rPr>
          <w:rFonts w:ascii="Calibri" w:eastAsia="Calibri" w:hAnsi="Calibri"/>
          <w:b/>
          <w:iCs/>
          <w:kern w:val="0"/>
          <w:sz w:val="22"/>
          <w:szCs w:val="22"/>
          <w:highlight w:val="green"/>
          <w:u w:val="single"/>
          <w14:ligatures w14:val="none"/>
        </w:rPr>
        <w:t>intensify</w:t>
      </w:r>
      <w:r w:rsidRPr="00481F97">
        <w:rPr>
          <w:rFonts w:ascii="Calibri" w:eastAsia="Calibri" w:hAnsi="Calibri"/>
          <w:kern w:val="0"/>
          <w:sz w:val="22"/>
          <w:szCs w:val="22"/>
          <w:highlight w:val="green"/>
          <w:u w:val="single"/>
          <w14:ligatures w14:val="none"/>
        </w:rPr>
        <w:t>, increasing</w:t>
      </w:r>
      <w:r w:rsidRPr="00481F97">
        <w:rPr>
          <w:rFonts w:ascii="Calibri" w:eastAsia="Calibri" w:hAnsi="Calibri"/>
          <w:kern w:val="0"/>
          <w:sz w:val="16"/>
          <w:szCs w:val="22"/>
          <w14:ligatures w14:val="none"/>
        </w:rPr>
        <w:t xml:space="preserve"> the likelihood of </w:t>
      </w:r>
      <w:r w:rsidRPr="00481F97">
        <w:rPr>
          <w:rFonts w:ascii="Calibri" w:eastAsia="Calibri" w:hAnsi="Calibri"/>
          <w:b/>
          <w:iCs/>
          <w:kern w:val="0"/>
          <w:sz w:val="22"/>
          <w:szCs w:val="22"/>
          <w:highlight w:val="green"/>
          <w:u w:val="single"/>
          <w14:ligatures w14:val="none"/>
        </w:rPr>
        <w:t>conflict</w:t>
      </w:r>
      <w:r w:rsidRPr="00481F97">
        <w:rPr>
          <w:rFonts w:ascii="Calibri" w:eastAsia="Calibri" w:hAnsi="Calibri"/>
          <w:kern w:val="0"/>
          <w:sz w:val="22"/>
          <w:szCs w:val="22"/>
          <w:u w:val="single"/>
          <w14:ligatures w14:val="none"/>
        </w:rPr>
        <w:t xml:space="preserve"> among</w:t>
      </w:r>
      <w:r w:rsidRPr="00481F97">
        <w:rPr>
          <w:rFonts w:ascii="Calibri" w:eastAsia="Calibri" w:hAnsi="Calibri"/>
          <w:kern w:val="0"/>
          <w:sz w:val="16"/>
          <w:szCs w:val="22"/>
          <w14:ligatures w14:val="none"/>
        </w:rPr>
        <w:t xml:space="preserve"> individuals, groups, or </w:t>
      </w:r>
      <w:r w:rsidRPr="00481F97">
        <w:rPr>
          <w:rFonts w:ascii="Calibri" w:eastAsia="Calibri" w:hAnsi="Calibri"/>
          <w:b/>
          <w:iCs/>
          <w:kern w:val="0"/>
          <w:sz w:val="22"/>
          <w:szCs w:val="22"/>
          <w:u w:val="single"/>
          <w14:ligatures w14:val="none"/>
        </w:rPr>
        <w:t>nations</w:t>
      </w:r>
      <w:r w:rsidRPr="00481F97">
        <w:rPr>
          <w:rFonts w:ascii="Calibri" w:eastAsia="Calibri" w:hAnsi="Calibri"/>
          <w:kern w:val="0"/>
          <w:sz w:val="16"/>
          <w:szCs w:val="22"/>
          <w14:ligatures w14:val="none"/>
        </w:rPr>
        <w:t xml:space="preserve"> (Le Billon, 2001). This has been </w:t>
      </w:r>
      <w:r w:rsidRPr="00481F97">
        <w:rPr>
          <w:rFonts w:ascii="Calibri" w:eastAsia="Calibri" w:hAnsi="Calibri"/>
          <w:kern w:val="0"/>
          <w:sz w:val="22"/>
          <w:szCs w:val="22"/>
          <w:u w:val="single"/>
          <w14:ligatures w14:val="none"/>
        </w:rPr>
        <w:t xml:space="preserve">particularly </w:t>
      </w:r>
      <w:r w:rsidRPr="00481F97">
        <w:rPr>
          <w:rFonts w:ascii="Calibri" w:eastAsia="Calibri" w:hAnsi="Calibri"/>
          <w:b/>
          <w:iCs/>
          <w:kern w:val="0"/>
          <w:sz w:val="22"/>
          <w:szCs w:val="22"/>
          <w:highlight w:val="green"/>
          <w:u w:val="single"/>
          <w14:ligatures w14:val="none"/>
        </w:rPr>
        <w:t>evident</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22"/>
          <w:szCs w:val="22"/>
          <w:u w:val="single"/>
          <w14:ligatures w14:val="none"/>
        </w:rPr>
        <w:t xml:space="preserve"> regions where water plays</w:t>
      </w:r>
      <w:r w:rsidRPr="00481F97">
        <w:rPr>
          <w:rFonts w:ascii="Calibri" w:eastAsia="Calibri" w:hAnsi="Calibri"/>
          <w:kern w:val="0"/>
          <w:sz w:val="16"/>
          <w:szCs w:val="22"/>
          <w14:ligatures w14:val="none"/>
        </w:rPr>
        <w:t xml:space="preserve"> a central role in both </w:t>
      </w:r>
      <w:r w:rsidRPr="00481F97">
        <w:rPr>
          <w:rFonts w:ascii="Calibri" w:eastAsia="Calibri" w:hAnsi="Calibri"/>
          <w:b/>
          <w:iCs/>
          <w:kern w:val="0"/>
          <w:sz w:val="22"/>
          <w:szCs w:val="22"/>
          <w:u w:val="single"/>
          <w14:ligatures w14:val="none"/>
        </w:rPr>
        <w:t>livelihood security</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state relations</w:t>
      </w:r>
      <w:r w:rsidRPr="00481F97">
        <w:rPr>
          <w:rFonts w:ascii="Calibri" w:eastAsia="Calibri" w:hAnsi="Calibri"/>
          <w:kern w:val="0"/>
          <w:sz w:val="22"/>
          <w:szCs w:val="22"/>
          <w:u w:val="single"/>
          <w14:ligatures w14:val="none"/>
        </w:rPr>
        <w:t xml:space="preserve">, such as the </w:t>
      </w:r>
      <w:r w:rsidRPr="00481F97">
        <w:rPr>
          <w:rFonts w:ascii="Calibri" w:eastAsia="Calibri" w:hAnsi="Calibri"/>
          <w:b/>
          <w:iCs/>
          <w:kern w:val="0"/>
          <w:sz w:val="22"/>
          <w:szCs w:val="22"/>
          <w:highlight w:val="green"/>
          <w:u w:val="single"/>
          <w14:ligatures w14:val="none"/>
        </w:rPr>
        <w:t>Nile</w:t>
      </w:r>
      <w:r w:rsidRPr="00481F97">
        <w:rPr>
          <w:rFonts w:ascii="Calibri" w:eastAsia="Calibri" w:hAnsi="Calibri"/>
          <w:kern w:val="0"/>
          <w:sz w:val="16"/>
          <w:szCs w:val="22"/>
          <w14:ligatures w14:val="none"/>
        </w:rPr>
        <w:t xml:space="preserve"> River Basin, where tensions between Ethiopia, Sudan, and Egypt have escalated over control of the Grand Ethiopian Renaissance Dam (GERD) (Tawfik, 2016; Salman, 2018). Similarly, in the Tigris-</w:t>
      </w:r>
      <w:r w:rsidRPr="00481F97">
        <w:rPr>
          <w:rFonts w:ascii="Calibri" w:eastAsia="Calibri" w:hAnsi="Calibri"/>
          <w:b/>
          <w:iCs/>
          <w:kern w:val="0"/>
          <w:sz w:val="22"/>
          <w:szCs w:val="22"/>
          <w:highlight w:val="green"/>
          <w:u w:val="single"/>
          <w14:ligatures w14:val="none"/>
        </w:rPr>
        <w:t>Euphrates</w:t>
      </w:r>
      <w:r w:rsidRPr="00481F97">
        <w:rPr>
          <w:rFonts w:ascii="Calibri" w:eastAsia="Calibri" w:hAnsi="Calibri"/>
          <w:kern w:val="0"/>
          <w:sz w:val="16"/>
          <w:szCs w:val="22"/>
          <w14:ligatures w14:val="none"/>
        </w:rPr>
        <w:t xml:space="preserve"> River system, </w:t>
      </w:r>
      <w:r w:rsidRPr="00481F97">
        <w:rPr>
          <w:rFonts w:ascii="Calibri" w:eastAsia="Calibri" w:hAnsi="Calibri"/>
          <w:kern w:val="0"/>
          <w:sz w:val="22"/>
          <w:szCs w:val="22"/>
          <w:u w:val="single"/>
          <w14:ligatures w14:val="none"/>
        </w:rPr>
        <w:t xml:space="preserve">political tensions between </w:t>
      </w:r>
      <w:r w:rsidRPr="00481F97">
        <w:rPr>
          <w:rFonts w:ascii="Calibri" w:eastAsia="Calibri" w:hAnsi="Calibri"/>
          <w:b/>
          <w:iCs/>
          <w:kern w:val="0"/>
          <w:sz w:val="22"/>
          <w:szCs w:val="22"/>
          <w:highlight w:val="green"/>
          <w:u w:val="single"/>
          <w14:ligatures w14:val="none"/>
        </w:rPr>
        <w:t>Turkey</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Syria</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Iraq</w:t>
      </w:r>
      <w:r w:rsidRPr="00481F97">
        <w:rPr>
          <w:rFonts w:ascii="Calibri" w:eastAsia="Calibri" w:hAnsi="Calibri"/>
          <w:kern w:val="0"/>
          <w:sz w:val="22"/>
          <w:szCs w:val="22"/>
          <w:u w:val="single"/>
          <w14:ligatures w14:val="none"/>
        </w:rPr>
        <w:t xml:space="preserve"> over upstream water control</w:t>
      </w:r>
      <w:r w:rsidRPr="00481F97">
        <w:rPr>
          <w:rFonts w:ascii="Calibri" w:eastAsia="Calibri" w:hAnsi="Calibri"/>
          <w:kern w:val="0"/>
          <w:sz w:val="16"/>
          <w:szCs w:val="22"/>
          <w14:ligatures w14:val="none"/>
        </w:rPr>
        <w:t xml:space="preserve"> have </w:t>
      </w:r>
      <w:r w:rsidRPr="00481F97">
        <w:rPr>
          <w:rFonts w:ascii="Calibri" w:eastAsia="Calibri" w:hAnsi="Calibri"/>
          <w:kern w:val="0"/>
          <w:sz w:val="22"/>
          <w:szCs w:val="22"/>
          <w:u w:val="single"/>
          <w14:ligatures w14:val="none"/>
        </w:rPr>
        <w:t xml:space="preserve">raised concerns about </w:t>
      </w:r>
      <w:r w:rsidRPr="00481F97">
        <w:rPr>
          <w:rFonts w:ascii="Calibri" w:eastAsia="Calibri" w:hAnsi="Calibri"/>
          <w:b/>
          <w:iCs/>
          <w:kern w:val="0"/>
          <w:sz w:val="22"/>
          <w:szCs w:val="22"/>
          <w:u w:val="single"/>
          <w14:ligatures w14:val="none"/>
        </w:rPr>
        <w:t>long-term</w:t>
      </w:r>
      <w:r w:rsidRPr="00481F97">
        <w:rPr>
          <w:rFonts w:ascii="Calibri" w:eastAsia="Calibri" w:hAnsi="Calibri"/>
          <w:kern w:val="0"/>
          <w:sz w:val="22"/>
          <w:szCs w:val="22"/>
          <w:u w:val="single"/>
          <w14:ligatures w14:val="none"/>
        </w:rPr>
        <w:t xml:space="preserve"> regional stability</w:t>
      </w:r>
      <w:r w:rsidRPr="00481F97">
        <w:rPr>
          <w:rFonts w:ascii="Calibri" w:eastAsia="Calibri" w:hAnsi="Calibri"/>
          <w:kern w:val="0"/>
          <w:sz w:val="16"/>
          <w:szCs w:val="22"/>
          <w14:ligatures w14:val="none"/>
        </w:rPr>
        <w:t xml:space="preserve"> (Gleick, 2014).</w:t>
      </w:r>
    </w:p>
    <w:p w14:paraId="1F57D94C"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Beyond direct conflicts, water scarcity has also been weaponized in warfare, with the strategic destruction of dams and reservoirs exacerbating environmental and humanitarian crises. In Syria, the </w:t>
      </w:r>
      <w:r w:rsidRPr="00481F97">
        <w:rPr>
          <w:rFonts w:ascii="Calibri" w:eastAsia="Calibri" w:hAnsi="Calibri"/>
          <w:kern w:val="0"/>
          <w:sz w:val="22"/>
          <w:szCs w:val="22"/>
          <w:u w:val="single"/>
          <w14:ligatures w14:val="none"/>
        </w:rPr>
        <w:t xml:space="preserve">deliberate </w:t>
      </w:r>
      <w:r w:rsidRPr="00481F97">
        <w:rPr>
          <w:rFonts w:ascii="Calibri" w:eastAsia="Calibri" w:hAnsi="Calibri"/>
          <w:b/>
          <w:iCs/>
          <w:kern w:val="0"/>
          <w:sz w:val="22"/>
          <w:szCs w:val="22"/>
          <w:highlight w:val="green"/>
          <w:u w:val="single"/>
          <w14:ligatures w14:val="none"/>
        </w:rPr>
        <w:t>targeting</w:t>
      </w:r>
      <w:r w:rsidRPr="00481F97">
        <w:rPr>
          <w:rFonts w:ascii="Calibri" w:eastAsia="Calibri" w:hAnsi="Calibri"/>
          <w:kern w:val="0"/>
          <w:sz w:val="22"/>
          <w:szCs w:val="22"/>
          <w:u w:val="single"/>
          <w14:ligatures w14:val="none"/>
        </w:rPr>
        <w:t xml:space="preserve"> of water </w:t>
      </w:r>
      <w:r w:rsidRPr="00481F97">
        <w:rPr>
          <w:rFonts w:ascii="Calibri" w:eastAsia="Calibri" w:hAnsi="Calibri"/>
          <w:kern w:val="0"/>
          <w:sz w:val="22"/>
          <w:szCs w:val="22"/>
          <w:highlight w:val="green"/>
          <w:u w:val="single"/>
          <w14:ligatures w14:val="none"/>
        </w:rPr>
        <w:t>infra</w:t>
      </w:r>
      <w:r w:rsidRPr="00481F97">
        <w:rPr>
          <w:rFonts w:ascii="Calibri" w:eastAsia="Calibri" w:hAnsi="Calibri"/>
          <w:kern w:val="0"/>
          <w:sz w:val="22"/>
          <w:szCs w:val="22"/>
          <w:u w:val="single"/>
          <w14:ligatures w14:val="none"/>
        </w:rPr>
        <w:t>structure</w:t>
      </w:r>
      <w:r w:rsidRPr="00481F97">
        <w:rPr>
          <w:rFonts w:ascii="Calibri" w:eastAsia="Calibri" w:hAnsi="Calibri"/>
          <w:kern w:val="0"/>
          <w:sz w:val="16"/>
          <w:szCs w:val="22"/>
          <w14:ligatures w14:val="none"/>
        </w:rPr>
        <w:t xml:space="preserve"> during the civil war has </w:t>
      </w:r>
      <w:r w:rsidRPr="00481F97">
        <w:rPr>
          <w:rFonts w:ascii="Calibri" w:eastAsia="Calibri" w:hAnsi="Calibri"/>
          <w:kern w:val="0"/>
          <w:sz w:val="22"/>
          <w:szCs w:val="22"/>
          <w:u w:val="single"/>
          <w14:ligatures w14:val="none"/>
        </w:rPr>
        <w:t xml:space="preserve">led to severe </w:t>
      </w:r>
      <w:r w:rsidRPr="00481F97">
        <w:rPr>
          <w:rFonts w:ascii="Calibri" w:eastAsia="Calibri" w:hAnsi="Calibri"/>
          <w:b/>
          <w:iCs/>
          <w:kern w:val="0"/>
          <w:sz w:val="22"/>
          <w:szCs w:val="22"/>
          <w:u w:val="single"/>
          <w14:ligatures w14:val="none"/>
        </w:rPr>
        <w:t>water shortages</w:t>
      </w:r>
      <w:r w:rsidRPr="00481F97">
        <w:rPr>
          <w:rFonts w:ascii="Calibri" w:eastAsia="Calibri" w:hAnsi="Calibri"/>
          <w:kern w:val="0"/>
          <w:sz w:val="16"/>
          <w:szCs w:val="22"/>
          <w14:ligatures w14:val="none"/>
        </w:rPr>
        <w:t xml:space="preserve">, affecting millions of civilians and </w:t>
      </w:r>
      <w:r w:rsidRPr="00481F97">
        <w:rPr>
          <w:rFonts w:ascii="Calibri" w:eastAsia="Calibri" w:hAnsi="Calibri"/>
          <w:kern w:val="0"/>
          <w:sz w:val="22"/>
          <w:szCs w:val="22"/>
          <w:highlight w:val="green"/>
          <w:u w:val="single"/>
          <w14:ligatures w14:val="none"/>
        </w:rPr>
        <w:t>increasing</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 xml:space="preserve">regional </w:t>
      </w:r>
      <w:r w:rsidRPr="00481F97">
        <w:rPr>
          <w:rFonts w:ascii="Calibri" w:eastAsia="Calibri" w:hAnsi="Calibri"/>
          <w:b/>
          <w:iCs/>
          <w:kern w:val="0"/>
          <w:sz w:val="22"/>
          <w:szCs w:val="22"/>
          <w:highlight w:val="green"/>
          <w:u w:val="single"/>
          <w14:ligatures w14:val="none"/>
        </w:rPr>
        <w:t>instability</w:t>
      </w:r>
      <w:r w:rsidRPr="00481F97">
        <w:rPr>
          <w:rFonts w:ascii="Calibri" w:eastAsia="Calibri" w:hAnsi="Calibri"/>
          <w:kern w:val="0"/>
          <w:sz w:val="16"/>
          <w:szCs w:val="22"/>
          <w14:ligatures w14:val="none"/>
        </w:rPr>
        <w:t xml:space="preserve"> (Jones et al., 2019). These cases highlight how </w:t>
      </w:r>
      <w:r w:rsidRPr="00481F97">
        <w:rPr>
          <w:rFonts w:ascii="Calibri" w:eastAsia="Calibri" w:hAnsi="Calibri"/>
          <w:kern w:val="0"/>
          <w:sz w:val="22"/>
          <w:szCs w:val="22"/>
          <w:u w:val="single"/>
          <w14:ligatures w14:val="none"/>
        </w:rPr>
        <w:t xml:space="preserve">water-related disputes </w:t>
      </w:r>
      <w:r w:rsidRPr="00481F97">
        <w:rPr>
          <w:rFonts w:ascii="Calibri" w:eastAsia="Calibri" w:hAnsi="Calibri"/>
          <w:kern w:val="0"/>
          <w:sz w:val="16"/>
          <w:szCs w:val="22"/>
          <w14:ligatures w14:val="none"/>
        </w:rPr>
        <w:t xml:space="preserve">can </w:t>
      </w:r>
      <w:r w:rsidRPr="00481F97">
        <w:rPr>
          <w:rFonts w:ascii="Calibri" w:eastAsia="Calibri" w:hAnsi="Calibri"/>
          <w:kern w:val="0"/>
          <w:sz w:val="22"/>
          <w:szCs w:val="22"/>
          <w:highlight w:val="green"/>
          <w:u w:val="single"/>
          <w14:ligatures w14:val="none"/>
        </w:rPr>
        <w:t xml:space="preserve">evolve into broader </w:t>
      </w:r>
      <w:r w:rsidRPr="00481F97">
        <w:rPr>
          <w:rFonts w:ascii="Calibri" w:eastAsia="Calibri" w:hAnsi="Calibri"/>
          <w:b/>
          <w:iCs/>
          <w:kern w:val="0"/>
          <w:sz w:val="22"/>
          <w:szCs w:val="22"/>
          <w:highlight w:val="green"/>
          <w:u w:val="single"/>
          <w14:ligatures w14:val="none"/>
        </w:rPr>
        <w:t>geopolitical challenges</w:t>
      </w:r>
      <w:r w:rsidRPr="00481F97">
        <w:rPr>
          <w:rFonts w:ascii="Calibri" w:eastAsia="Calibri" w:hAnsi="Calibri"/>
          <w:kern w:val="0"/>
          <w:sz w:val="16"/>
          <w:szCs w:val="22"/>
          <w14:ligatures w14:val="none"/>
        </w:rPr>
        <w:t>, requiring international cooperation and sustainable water management strategies. This situation has fueled a broader debate on the need for new definitions of security that explicitly incorporate environmental concerns, particularly about water governance and management (Gleick, 1993). Research suggests that transparent conceptual frameworks are necessary to understand and manage water conflicts better, as well as to integrate findings across multiple studies on water resource security in conflict settings (Schillinger et al., 2020a, Schillinger et al., 2020b).</w:t>
      </w:r>
    </w:p>
    <w:p w14:paraId="08380A82"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The relationship between climate change and conflict remains widely debated (e.g. Hsiang et al., 2013). Some studies suggest that water scarcity, extreme droughts, and resource competition increase the likelihood of armed conflicts, as observed in Syria (2007–2011) and Ethiopia (2015), where severe droughts exacerbated migration pressures and social instability (Kelley et al., 2015; UNCCD – United Nations Convention to Combat Desertification, 2014, UNCCD - United Nations Convention to Combat Desertification, 2014). Other scholars argue that political, economic, and governance factors are more critical than climate-induced resource scarcity in triggering conflicts (</w:t>
      </w:r>
      <w:proofErr w:type="spellStart"/>
      <w:r w:rsidRPr="00481F97">
        <w:rPr>
          <w:rFonts w:ascii="Calibri" w:eastAsia="Calibri" w:hAnsi="Calibri"/>
          <w:kern w:val="0"/>
          <w:sz w:val="16"/>
          <w:szCs w:val="22"/>
          <w14:ligatures w14:val="none"/>
        </w:rPr>
        <w:t>Nordas</w:t>
      </w:r>
      <w:proofErr w:type="spellEnd"/>
      <w:r w:rsidRPr="00481F97">
        <w:rPr>
          <w:rFonts w:ascii="Calibri" w:eastAsia="Calibri" w:hAnsi="Calibri"/>
          <w:kern w:val="0"/>
          <w:sz w:val="16"/>
          <w:szCs w:val="22"/>
          <w14:ligatures w14:val="none"/>
        </w:rPr>
        <w:t xml:space="preserve"> and Gleditsch, 2007; </w:t>
      </w:r>
      <w:proofErr w:type="spellStart"/>
      <w:r w:rsidRPr="00481F97">
        <w:rPr>
          <w:rFonts w:ascii="Calibri" w:eastAsia="Calibri" w:hAnsi="Calibri"/>
          <w:kern w:val="0"/>
          <w:sz w:val="16"/>
          <w:szCs w:val="22"/>
          <w14:ligatures w14:val="none"/>
        </w:rPr>
        <w:t>Buhaug</w:t>
      </w:r>
      <w:proofErr w:type="spellEnd"/>
      <w:r w:rsidRPr="00481F97">
        <w:rPr>
          <w:rFonts w:ascii="Calibri" w:eastAsia="Calibri" w:hAnsi="Calibri"/>
          <w:kern w:val="0"/>
          <w:sz w:val="16"/>
          <w:szCs w:val="22"/>
          <w14:ligatures w14:val="none"/>
        </w:rPr>
        <w:t xml:space="preserve">, 2010). Despite these differing perspectives, </w:t>
      </w:r>
      <w:r w:rsidRPr="00481F97">
        <w:rPr>
          <w:rFonts w:ascii="Calibri" w:eastAsia="Calibri" w:hAnsi="Calibri"/>
          <w:kern w:val="0"/>
          <w:sz w:val="22"/>
          <w:szCs w:val="22"/>
          <w:u w:val="single"/>
          <w14:ligatures w14:val="none"/>
        </w:rPr>
        <w:t xml:space="preserve">water-related </w:t>
      </w:r>
      <w:r w:rsidRPr="00481F97">
        <w:rPr>
          <w:rFonts w:ascii="Calibri" w:eastAsia="Calibri" w:hAnsi="Calibri"/>
          <w:kern w:val="0"/>
          <w:sz w:val="22"/>
          <w:szCs w:val="22"/>
          <w:highlight w:val="green"/>
          <w:u w:val="single"/>
          <w14:ligatures w14:val="none"/>
        </w:rPr>
        <w:t>tensions</w:t>
      </w:r>
      <w:r w:rsidRPr="00481F97">
        <w:rPr>
          <w:rFonts w:ascii="Calibri" w:eastAsia="Calibri" w:hAnsi="Calibri"/>
          <w:kern w:val="0"/>
          <w:sz w:val="22"/>
          <w:szCs w:val="22"/>
          <w:u w:val="single"/>
          <w14:ligatures w14:val="none"/>
        </w:rPr>
        <w:t xml:space="preserve"> in </w:t>
      </w:r>
      <w:r w:rsidRPr="00481F97">
        <w:rPr>
          <w:rFonts w:ascii="Calibri" w:eastAsia="Calibri" w:hAnsi="Calibri"/>
          <w:b/>
          <w:iCs/>
          <w:kern w:val="0"/>
          <w:sz w:val="22"/>
          <w:szCs w:val="22"/>
          <w:u w:val="single"/>
          <w14:ligatures w14:val="none"/>
        </w:rPr>
        <w:t>drylands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are escalating</w:t>
      </w:r>
      <w:r w:rsidRPr="00481F97">
        <w:rPr>
          <w:rFonts w:ascii="Calibri" w:eastAsia="Calibri" w:hAnsi="Calibri"/>
          <w:kern w:val="0"/>
          <w:sz w:val="16"/>
          <w:szCs w:val="22"/>
          <w14:ligatures w14:val="none"/>
        </w:rPr>
        <w:t>, driven by rising demand, erratic precipitation patterns, and transboundary disputes. The Tigris-</w:t>
      </w:r>
      <w:r w:rsidRPr="00481F97">
        <w:rPr>
          <w:rFonts w:ascii="Calibri" w:eastAsia="Calibri" w:hAnsi="Calibri"/>
          <w:b/>
          <w:iCs/>
          <w:kern w:val="0"/>
          <w:sz w:val="22"/>
          <w:szCs w:val="22"/>
          <w:u w:val="single"/>
          <w14:ligatures w14:val="none"/>
        </w:rPr>
        <w:t>Euphrates</w:t>
      </w:r>
      <w:r w:rsidRPr="00481F97">
        <w:rPr>
          <w:rFonts w:ascii="Calibri" w:eastAsia="Calibri" w:hAnsi="Calibri"/>
          <w:kern w:val="0"/>
          <w:sz w:val="16"/>
          <w:szCs w:val="22"/>
          <w14:ligatures w14:val="none"/>
        </w:rPr>
        <w:t xml:space="preserve"> Basin, the </w:t>
      </w:r>
      <w:r w:rsidRPr="00481F97">
        <w:rPr>
          <w:rFonts w:ascii="Calibri" w:eastAsia="Calibri" w:hAnsi="Calibri"/>
          <w:b/>
          <w:iCs/>
          <w:kern w:val="0"/>
          <w:sz w:val="22"/>
          <w:szCs w:val="22"/>
          <w:u w:val="single"/>
          <w14:ligatures w14:val="none"/>
        </w:rPr>
        <w:t>Nile</w:t>
      </w:r>
      <w:r w:rsidRPr="00481F97">
        <w:rPr>
          <w:rFonts w:ascii="Calibri" w:eastAsia="Calibri" w:hAnsi="Calibri"/>
          <w:kern w:val="0"/>
          <w:sz w:val="16"/>
          <w:szCs w:val="22"/>
          <w14:ligatures w14:val="none"/>
        </w:rPr>
        <w:t xml:space="preserve"> River Basin,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the Afar-Amhara regions of </w:t>
      </w:r>
      <w:r w:rsidRPr="00481F97">
        <w:rPr>
          <w:rFonts w:ascii="Calibri" w:eastAsia="Calibri" w:hAnsi="Calibri"/>
          <w:b/>
          <w:iCs/>
          <w:kern w:val="0"/>
          <w:sz w:val="22"/>
          <w:szCs w:val="22"/>
          <w:u w:val="single"/>
          <w14:ligatures w14:val="none"/>
        </w:rPr>
        <w:t>Ethiopia</w:t>
      </w:r>
      <w:r w:rsidRPr="00481F97">
        <w:rPr>
          <w:rFonts w:ascii="Calibri" w:eastAsia="Calibri" w:hAnsi="Calibri"/>
          <w:kern w:val="0"/>
          <w:sz w:val="22"/>
          <w:szCs w:val="22"/>
          <w:u w:val="single"/>
          <w14:ligatures w14:val="none"/>
        </w:rPr>
        <w:t xml:space="preserve"> are</w:t>
      </w:r>
      <w:r w:rsidRPr="00481F97">
        <w:rPr>
          <w:rFonts w:ascii="Calibri" w:eastAsia="Calibri" w:hAnsi="Calibri"/>
          <w:kern w:val="0"/>
          <w:sz w:val="16"/>
          <w:szCs w:val="22"/>
          <w14:ligatures w14:val="none"/>
        </w:rPr>
        <w:t xml:space="preserve"> among the many </w:t>
      </w:r>
      <w:r w:rsidRPr="00481F97">
        <w:rPr>
          <w:rFonts w:ascii="Calibri" w:eastAsia="Calibri" w:hAnsi="Calibri"/>
          <w:b/>
          <w:iCs/>
          <w:kern w:val="0"/>
          <w:sz w:val="22"/>
          <w:szCs w:val="22"/>
          <w:highlight w:val="green"/>
          <w:u w:val="single"/>
          <w14:ligatures w14:val="none"/>
        </w:rPr>
        <w:t>hotspots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where competition over water resources </w:t>
      </w:r>
      <w:r w:rsidRPr="00481F97">
        <w:rPr>
          <w:rFonts w:ascii="Calibri" w:eastAsia="Calibri" w:hAnsi="Calibri"/>
          <w:kern w:val="0"/>
          <w:sz w:val="22"/>
          <w:szCs w:val="22"/>
          <w:highlight w:val="green"/>
          <w:u w:val="single"/>
          <w14:ligatures w14:val="none"/>
        </w:rPr>
        <w:t>fuels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 xml:space="preserve">geopolitical </w:t>
      </w:r>
      <w:r w:rsidRPr="00481F97">
        <w:rPr>
          <w:rFonts w:ascii="Calibri" w:eastAsia="Calibri" w:hAnsi="Calibri"/>
          <w:b/>
          <w:iCs/>
          <w:kern w:val="0"/>
          <w:sz w:val="22"/>
          <w:szCs w:val="22"/>
          <w:highlight w:val="green"/>
          <w:u w:val="single"/>
          <w14:ligatures w14:val="none"/>
        </w:rPr>
        <w:t>instability</w:t>
      </w:r>
      <w:r w:rsidRPr="00481F97">
        <w:rPr>
          <w:rFonts w:ascii="Calibri" w:eastAsia="Calibri" w:hAnsi="Calibri"/>
          <w:kern w:val="0"/>
          <w:sz w:val="16"/>
          <w:szCs w:val="22"/>
          <w14:ligatures w14:val="none"/>
        </w:rPr>
        <w:t xml:space="preserve"> (</w:t>
      </w:r>
      <w:proofErr w:type="spellStart"/>
      <w:r w:rsidRPr="00481F97">
        <w:rPr>
          <w:rFonts w:ascii="Calibri" w:eastAsia="Calibri" w:hAnsi="Calibri"/>
          <w:kern w:val="0"/>
          <w:sz w:val="16"/>
          <w:szCs w:val="22"/>
          <w14:ligatures w14:val="none"/>
        </w:rPr>
        <w:t>Kibaroglu</w:t>
      </w:r>
      <w:proofErr w:type="spellEnd"/>
      <w:r w:rsidRPr="00481F97">
        <w:rPr>
          <w:rFonts w:ascii="Calibri" w:eastAsia="Calibri" w:hAnsi="Calibri"/>
          <w:kern w:val="0"/>
          <w:sz w:val="16"/>
          <w:szCs w:val="22"/>
          <w14:ligatures w14:val="none"/>
        </w:rPr>
        <w:t xml:space="preserve"> and Scheumann, 2013; Abebe et al., 2023).</w:t>
      </w:r>
    </w:p>
    <w:p w14:paraId="68F7E52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Historically, human populations in arid and semiarid zones are exposed to water scarcity, but the interaction of generations with different traditional experiences of aquatic system use promotes ecosystem sustainability and their production of resources and services (Vidal-Abarca et al., 2022). Currently, in addition to human pressure and economic activities, </w:t>
      </w:r>
      <w:r w:rsidRPr="00481F97">
        <w:rPr>
          <w:rFonts w:ascii="Calibri" w:eastAsia="Calibri" w:hAnsi="Calibri"/>
          <w:b/>
          <w:iCs/>
          <w:kern w:val="0"/>
          <w:sz w:val="22"/>
          <w:szCs w:val="22"/>
          <w:u w:val="single"/>
          <w14:ligatures w14:val="none"/>
        </w:rPr>
        <w:t>climate change</w:t>
      </w:r>
      <w:r w:rsidRPr="00481F97">
        <w:rPr>
          <w:rFonts w:ascii="Calibri" w:eastAsia="Calibri" w:hAnsi="Calibri"/>
          <w:kern w:val="0"/>
          <w:sz w:val="16"/>
          <w:szCs w:val="22"/>
          <w14:ligatures w14:val="none"/>
        </w:rPr>
        <w:t xml:space="preserve"> is an important change driver, causing social and ecological consequences of temperature increase and reduction of precipitation (</w:t>
      </w:r>
      <w:proofErr w:type="spellStart"/>
      <w:r w:rsidRPr="00481F97">
        <w:rPr>
          <w:rFonts w:ascii="Calibri" w:eastAsia="Calibri" w:hAnsi="Calibri"/>
          <w:kern w:val="0"/>
          <w:sz w:val="16"/>
          <w:szCs w:val="22"/>
          <w14:ligatures w14:val="none"/>
        </w:rPr>
        <w:t>Zadereev</w:t>
      </w:r>
      <w:proofErr w:type="spellEnd"/>
      <w:r w:rsidRPr="00481F97">
        <w:rPr>
          <w:rFonts w:ascii="Calibri" w:eastAsia="Calibri" w:hAnsi="Calibri"/>
          <w:kern w:val="0"/>
          <w:sz w:val="16"/>
          <w:szCs w:val="22"/>
          <w14:ligatures w14:val="none"/>
        </w:rPr>
        <w:t xml:space="preserve"> et al., 2020; IPCC – Intergovernmental Panel on Climate Change et al., 2022). This </w:t>
      </w:r>
      <w:r w:rsidRPr="00481F97">
        <w:rPr>
          <w:rFonts w:ascii="Calibri" w:eastAsia="Calibri" w:hAnsi="Calibri"/>
          <w:kern w:val="0"/>
          <w:sz w:val="22"/>
          <w:szCs w:val="22"/>
          <w:u w:val="single"/>
          <w14:ligatures w14:val="none"/>
        </w:rPr>
        <w:t xml:space="preserve">will </w:t>
      </w:r>
      <w:r w:rsidRPr="00481F97">
        <w:rPr>
          <w:rFonts w:ascii="Calibri" w:eastAsia="Calibri" w:hAnsi="Calibri"/>
          <w:b/>
          <w:iCs/>
          <w:kern w:val="0"/>
          <w:sz w:val="22"/>
          <w:szCs w:val="22"/>
          <w:u w:val="single"/>
          <w14:ligatures w14:val="none"/>
        </w:rPr>
        <w:t>inevitably</w:t>
      </w:r>
      <w:r w:rsidRPr="00481F97">
        <w:rPr>
          <w:rFonts w:ascii="Calibri" w:eastAsia="Calibri" w:hAnsi="Calibri"/>
          <w:kern w:val="0"/>
          <w:sz w:val="22"/>
          <w:szCs w:val="22"/>
          <w:u w:val="single"/>
          <w14:ligatures w14:val="none"/>
        </w:rPr>
        <w:t xml:space="preserve"> affect water availability and water quality</w:t>
      </w:r>
      <w:r w:rsidRPr="00481F97">
        <w:rPr>
          <w:rFonts w:ascii="Calibri" w:eastAsia="Calibri" w:hAnsi="Calibri"/>
          <w:kern w:val="0"/>
          <w:sz w:val="16"/>
          <w:szCs w:val="22"/>
          <w14:ligatures w14:val="none"/>
        </w:rPr>
        <w:t xml:space="preserve"> as well as the structure of biological communities of aquatic freshwater and saline ecosystems, which will influence ecosystem services (Camacho et al., 2019) </w:t>
      </w:r>
      <w:r w:rsidRPr="00481F97">
        <w:rPr>
          <w:rFonts w:ascii="Calibri" w:eastAsia="Calibri" w:hAnsi="Calibri"/>
          <w:kern w:val="0"/>
          <w:sz w:val="22"/>
          <w:szCs w:val="22"/>
          <w:u w:val="single"/>
          <w14:ligatures w14:val="none"/>
        </w:rPr>
        <w:t xml:space="preserve">and intensify </w:t>
      </w:r>
      <w:r w:rsidRPr="00481F97">
        <w:rPr>
          <w:rFonts w:ascii="Calibri" w:eastAsia="Calibri" w:hAnsi="Calibri"/>
          <w:b/>
          <w:iCs/>
          <w:kern w:val="0"/>
          <w:sz w:val="22"/>
          <w:szCs w:val="22"/>
          <w:u w:val="single"/>
          <w14:ligatures w14:val="none"/>
        </w:rPr>
        <w:t>ongoing conflicts</w:t>
      </w:r>
      <w:r w:rsidRPr="00481F97">
        <w:rPr>
          <w:rFonts w:ascii="Calibri" w:eastAsia="Calibri" w:hAnsi="Calibri"/>
          <w:kern w:val="0"/>
          <w:sz w:val="22"/>
          <w:szCs w:val="22"/>
          <w:u w:val="single"/>
          <w14:ligatures w14:val="none"/>
        </w:rPr>
        <w:t xml:space="preserve"> owing to water shortage</w:t>
      </w:r>
      <w:r w:rsidRPr="00481F97">
        <w:rPr>
          <w:rFonts w:ascii="Calibri" w:eastAsia="Calibri" w:hAnsi="Calibri"/>
          <w:kern w:val="0"/>
          <w:sz w:val="16"/>
          <w:szCs w:val="22"/>
          <w14:ligatures w14:val="none"/>
        </w:rPr>
        <w:t>. Furthermore, while climate change is expected to exacerbate water scarcity, some scholars argue that socio-political and economic factors—such as governance, institutional capacity, and regional cooperation—play a more decisive role in determining whether water scarcity leads to conflict or cooperation (Wolf, 1998; Dinar et al., 2019).</w:t>
      </w:r>
    </w:p>
    <w:p w14:paraId="091F17C3"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u w:val="single"/>
          <w14:ligatures w14:val="none"/>
        </w:rPr>
        <w:t>Nuclear use</w:t>
      </w:r>
      <w:r w:rsidRPr="00481F97">
        <w:rPr>
          <w:rFonts w:ascii="Calibri" w:eastAsia="Times New Roman" w:hAnsi="Calibri" w:cs="Times New Roman"/>
          <w:b/>
          <w:iCs/>
          <w:kern w:val="0"/>
          <w:sz w:val="26"/>
          <w:szCs w:val="22"/>
          <w14:ligatures w14:val="none"/>
        </w:rPr>
        <w:t xml:space="preserve"> is assured.</w:t>
      </w:r>
    </w:p>
    <w:p w14:paraId="08DF3A5B" w14:textId="77777777" w:rsidR="00481F97" w:rsidRPr="00481F97" w:rsidRDefault="00481F97" w:rsidP="00481F97">
      <w:pPr>
        <w:spacing w:line="256" w:lineRule="auto"/>
        <w:rPr>
          <w:rFonts w:ascii="Calibri" w:eastAsia="Calibri" w:hAnsi="Calibri"/>
          <w:b/>
          <w:bCs/>
          <w:kern w:val="0"/>
          <w:sz w:val="26"/>
          <w:szCs w:val="22"/>
          <w14:ligatures w14:val="none"/>
        </w:rPr>
      </w:pPr>
      <w:r w:rsidRPr="00481F97">
        <w:rPr>
          <w:rFonts w:ascii="Calibri" w:eastAsia="Calibri" w:hAnsi="Calibri"/>
          <w:b/>
          <w:bCs/>
          <w:kern w:val="0"/>
          <w:sz w:val="26"/>
          <w:szCs w:val="22"/>
          <w14:ligatures w14:val="none"/>
        </w:rPr>
        <w:t xml:space="preserve">Klare ’20 </w:t>
      </w:r>
      <w:r w:rsidRPr="00481F97">
        <w:rPr>
          <w:rFonts w:ascii="Calibri" w:eastAsia="Calibri" w:hAnsi="Calibri"/>
          <w:kern w:val="0"/>
          <w:sz w:val="22"/>
          <w:szCs w:val="22"/>
          <w14:ligatures w14:val="none"/>
        </w:rPr>
        <w:t>[Michael; January 24; Five Colleges Professor of Peace and World Security Studies at Hampshire College, Ph.D. from the Graduate School of the Union Institute, BA and MA from Columbia University, Member of the Board of Director at the Arms Control Association, Defense Correspondent for The Nation; Real Leaders, “How Rising Temperatures Increase the Likelihood of Nuclear War,” https://real-leaders.com/how-rising-temperatures-increase-the-likelihood-of-nuclear-war/]</w:t>
      </w:r>
    </w:p>
    <w:p w14:paraId="76CE767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Climbing world temperatures and rising sea levels will diminish the supply of food and water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481F97">
        <w:rPr>
          <w:rFonts w:ascii="Calibri" w:eastAsia="Calibri" w:hAnsi="Calibri"/>
          <w:kern w:val="0"/>
          <w:sz w:val="22"/>
          <w:szCs w:val="22"/>
          <w:u w:val="single"/>
          <w14:ligatures w14:val="none"/>
        </w:rPr>
        <w:t>Food scarcity and crop failures risk pushing hundreds of millions of people into overcrowded cities</w:t>
      </w:r>
      <w:r w:rsidRPr="00481F97">
        <w:rPr>
          <w:rFonts w:ascii="Calibri" w:eastAsia="Calibri" w:hAnsi="Calibri"/>
          <w:kern w:val="0"/>
          <w:sz w:val="16"/>
          <w:szCs w:val="22"/>
          <w14:ligatures w14:val="none"/>
        </w:rPr>
        <w:t xml:space="preserve">, where the likelihood of pandemics, ethnic strife, and severe storm damage is bound to increase. All of </w:t>
      </w:r>
      <w:r w:rsidRPr="00481F97">
        <w:rPr>
          <w:rFonts w:ascii="Calibri" w:eastAsia="Calibri" w:hAnsi="Calibri"/>
          <w:kern w:val="0"/>
          <w:sz w:val="22"/>
          <w:szCs w:val="22"/>
          <w:u w:val="single"/>
          <w14:ligatures w14:val="none"/>
        </w:rPr>
        <w:t>this will impose an immense burden on human institutions</w:t>
      </w:r>
      <w:r w:rsidRPr="00481F97">
        <w:rPr>
          <w:rFonts w:ascii="Calibri" w:eastAsia="Calibri" w:hAnsi="Calibri"/>
          <w:kern w:val="0"/>
          <w:sz w:val="16"/>
          <w:szCs w:val="22"/>
          <w14:ligatures w14:val="none"/>
        </w:rPr>
        <w:t xml:space="preserve">. Some </w:t>
      </w:r>
      <w:r w:rsidRPr="00481F97">
        <w:rPr>
          <w:rFonts w:ascii="Calibri" w:eastAsia="Calibri" w:hAnsi="Calibri"/>
          <w:kern w:val="0"/>
          <w:sz w:val="22"/>
          <w:szCs w:val="22"/>
          <w:highlight w:val="green"/>
          <w:u w:val="single"/>
          <w14:ligatures w14:val="none"/>
        </w:rPr>
        <w:t xml:space="preserve">states may </w:t>
      </w:r>
      <w:r w:rsidRPr="00481F97">
        <w:rPr>
          <w:rFonts w:ascii="Calibri" w:eastAsia="Calibri" w:hAnsi="Calibri"/>
          <w:b/>
          <w:iCs/>
          <w:kern w:val="0"/>
          <w:sz w:val="22"/>
          <w:szCs w:val="22"/>
          <w:highlight w:val="green"/>
          <w:u w:val="single"/>
          <w14:ligatures w14:val="none"/>
        </w:rPr>
        <w:t>collapse</w:t>
      </w:r>
      <w:r w:rsidRPr="00481F97">
        <w:rPr>
          <w:rFonts w:ascii="Calibri" w:eastAsia="Calibri" w:hAnsi="Calibri"/>
          <w:kern w:val="0"/>
          <w:sz w:val="22"/>
          <w:szCs w:val="22"/>
          <w:u w:val="single"/>
          <w14:ligatures w14:val="none"/>
        </w:rPr>
        <w:t xml:space="preserve"> or </w:t>
      </w:r>
      <w:r w:rsidRPr="00481F97">
        <w:rPr>
          <w:rFonts w:ascii="Calibri" w:eastAsia="Calibri" w:hAnsi="Calibri"/>
          <w:b/>
          <w:iCs/>
          <w:kern w:val="0"/>
          <w:sz w:val="22"/>
          <w:szCs w:val="22"/>
          <w:u w:val="single"/>
          <w14:ligatures w14:val="none"/>
        </w:rPr>
        <w:t>break up</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into</w:t>
      </w:r>
      <w:r w:rsidRPr="00481F97">
        <w:rPr>
          <w:rFonts w:ascii="Calibri" w:eastAsia="Calibri" w:hAnsi="Calibri"/>
          <w:kern w:val="0"/>
          <w:sz w:val="22"/>
          <w:szCs w:val="22"/>
          <w:u w:val="single"/>
          <w14:ligatures w14:val="none"/>
        </w:rPr>
        <w:t xml:space="preserve"> a collection of </w:t>
      </w:r>
      <w:r w:rsidRPr="00481F97">
        <w:rPr>
          <w:rFonts w:ascii="Calibri" w:eastAsia="Calibri" w:hAnsi="Calibri"/>
          <w:b/>
          <w:iCs/>
          <w:kern w:val="0"/>
          <w:sz w:val="22"/>
          <w:szCs w:val="22"/>
          <w:highlight w:val="green"/>
          <w:u w:val="single"/>
          <w14:ligatures w14:val="none"/>
        </w:rPr>
        <w:t>warring chiefdoms</w:t>
      </w:r>
      <w:r w:rsidRPr="00481F97">
        <w:rPr>
          <w:rFonts w:ascii="Calibri" w:eastAsia="Calibri" w:hAnsi="Calibri"/>
          <w:kern w:val="0"/>
          <w:sz w:val="22"/>
          <w:szCs w:val="22"/>
          <w:u w:val="single"/>
          <w14:ligatures w14:val="none"/>
        </w:rPr>
        <w:t xml:space="preserve">—all </w:t>
      </w:r>
      <w:r w:rsidRPr="00481F97">
        <w:rPr>
          <w:rFonts w:ascii="Calibri" w:eastAsia="Calibri" w:hAnsi="Calibri"/>
          <w:b/>
          <w:iCs/>
          <w:kern w:val="0"/>
          <w:sz w:val="22"/>
          <w:szCs w:val="22"/>
          <w:highlight w:val="green"/>
          <w:u w:val="single"/>
          <w14:ligatures w14:val="none"/>
        </w:rPr>
        <w:t>fighting</w:t>
      </w:r>
      <w:r w:rsidRPr="00481F97">
        <w:rPr>
          <w:rFonts w:ascii="Calibri" w:eastAsia="Calibri" w:hAnsi="Calibri"/>
          <w:kern w:val="0"/>
          <w:sz w:val="22"/>
          <w:szCs w:val="22"/>
          <w:highlight w:val="green"/>
          <w:u w:val="single"/>
          <w14:ligatures w14:val="none"/>
        </w:rPr>
        <w:t xml:space="preserve"> over</w:t>
      </w:r>
      <w:r w:rsidRPr="00481F97">
        <w:rPr>
          <w:rFonts w:ascii="Calibri" w:eastAsia="Calibri" w:hAnsi="Calibri"/>
          <w:kern w:val="0"/>
          <w:sz w:val="22"/>
          <w:szCs w:val="22"/>
          <w:u w:val="single"/>
          <w14:ligatures w14:val="none"/>
        </w:rPr>
        <w:t xml:space="preserve"> sources of </w:t>
      </w:r>
      <w:r w:rsidRPr="00481F97">
        <w:rPr>
          <w:rFonts w:ascii="Calibri" w:eastAsia="Calibri" w:hAnsi="Calibri"/>
          <w:b/>
          <w:iCs/>
          <w:kern w:val="0"/>
          <w:sz w:val="22"/>
          <w:szCs w:val="22"/>
          <w:highlight w:val="green"/>
          <w:u w:val="single"/>
          <w14:ligatures w14:val="none"/>
        </w:rPr>
        <w:t>water</w:t>
      </w:r>
      <w:r w:rsidRPr="00481F97">
        <w:rPr>
          <w:rFonts w:ascii="Calibri" w:eastAsia="Calibri" w:hAnsi="Calibri"/>
          <w:kern w:val="0"/>
          <w:sz w:val="16"/>
          <w:szCs w:val="22"/>
          <w14:ligatures w14:val="none"/>
        </w:rPr>
        <w:t xml:space="preserve"> and other vital resources.</w:t>
      </w:r>
    </w:p>
    <w:p w14:paraId="69A3C962"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A similar momentum is now evident in the emerging nuclear arms race, with all three major powers—</w:t>
      </w:r>
      <w:r w:rsidRPr="00481F97">
        <w:rPr>
          <w:rFonts w:ascii="Calibri" w:eastAsia="Calibri" w:hAnsi="Calibri"/>
          <w:kern w:val="0"/>
          <w:sz w:val="22"/>
          <w:szCs w:val="22"/>
          <w:highlight w:val="green"/>
          <w:u w:val="single"/>
          <w14:ligatures w14:val="none"/>
        </w:rPr>
        <w:t>China, Russia, and</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U</w:t>
      </w:r>
      <w:r w:rsidRPr="00481F97">
        <w:rPr>
          <w:rFonts w:ascii="Calibri" w:eastAsia="Calibri" w:hAnsi="Calibri"/>
          <w:kern w:val="0"/>
          <w:sz w:val="16"/>
          <w:szCs w:val="22"/>
          <w14:ligatures w14:val="none"/>
        </w:rPr>
        <w:t xml:space="preserve">nited </w:t>
      </w:r>
      <w:r w:rsidRPr="00481F97">
        <w:rPr>
          <w:rFonts w:ascii="Calibri" w:eastAsia="Calibri" w:hAnsi="Calibri"/>
          <w:b/>
          <w:iCs/>
          <w:kern w:val="0"/>
          <w:sz w:val="22"/>
          <w:szCs w:val="22"/>
          <w:highlight w:val="green"/>
          <w:u w:val="single"/>
          <w14:ligatures w14:val="none"/>
        </w:rPr>
        <w:t>S</w:t>
      </w:r>
      <w:r w:rsidRPr="00481F97">
        <w:rPr>
          <w:rFonts w:ascii="Calibri" w:eastAsia="Calibri" w:hAnsi="Calibri"/>
          <w:kern w:val="0"/>
          <w:sz w:val="16"/>
          <w:szCs w:val="22"/>
          <w14:ligatures w14:val="none"/>
        </w:rPr>
        <w:t>tates—</w:t>
      </w:r>
      <w:r w:rsidRPr="00481F97">
        <w:rPr>
          <w:rFonts w:ascii="Calibri" w:eastAsia="Calibri" w:hAnsi="Calibri"/>
          <w:b/>
          <w:iCs/>
          <w:kern w:val="0"/>
          <w:sz w:val="22"/>
          <w:szCs w:val="22"/>
          <w:highlight w:val="green"/>
          <w:u w:val="single"/>
          <w14:ligatures w14:val="none"/>
        </w:rPr>
        <w:t>rush</w:t>
      </w:r>
      <w:r w:rsidRPr="00481F97">
        <w:rPr>
          <w:rFonts w:ascii="Calibri" w:eastAsia="Calibri" w:hAnsi="Calibri"/>
          <w:kern w:val="0"/>
          <w:sz w:val="16"/>
          <w:szCs w:val="22"/>
          <w14:ligatures w14:val="none"/>
        </w:rPr>
        <w:t xml:space="preserve">ing </w:t>
      </w:r>
      <w:r w:rsidRPr="00481F97">
        <w:rPr>
          <w:rFonts w:ascii="Calibri" w:eastAsia="Calibri" w:hAnsi="Calibri"/>
          <w:kern w:val="0"/>
          <w:sz w:val="22"/>
          <w:szCs w:val="22"/>
          <w:highlight w:val="green"/>
          <w:u w:val="single"/>
          <w14:ligatures w14:val="none"/>
        </w:rPr>
        <w:t>to</w:t>
      </w:r>
      <w:r w:rsidRPr="00481F97">
        <w:rPr>
          <w:rFonts w:ascii="Calibri" w:eastAsia="Calibri" w:hAnsi="Calibri"/>
          <w:kern w:val="0"/>
          <w:sz w:val="22"/>
          <w:szCs w:val="22"/>
          <w:u w:val="single"/>
          <w14:ligatures w14:val="none"/>
        </w:rPr>
        <w:t xml:space="preserve"> deploy a host of </w:t>
      </w:r>
      <w:r w:rsidRPr="00481F97">
        <w:rPr>
          <w:rFonts w:ascii="Calibri" w:eastAsia="Calibri" w:hAnsi="Calibri"/>
          <w:kern w:val="0"/>
          <w:sz w:val="22"/>
          <w:szCs w:val="22"/>
          <w:highlight w:val="green"/>
          <w:u w:val="single"/>
          <w14:ligatures w14:val="none"/>
        </w:rPr>
        <w:t>new munitions</w:t>
      </w:r>
      <w:r w:rsidRPr="00481F97">
        <w:rPr>
          <w:rFonts w:ascii="Calibri" w:eastAsia="Calibri" w:hAnsi="Calibri"/>
          <w:kern w:val="0"/>
          <w:sz w:val="16"/>
          <w:szCs w:val="22"/>
          <w14:ligatures w14:val="none"/>
        </w:rPr>
        <w:t xml:space="preserve">. This dangerous process commenced a decade ago, when Russian and Chinese leaders sought improvements to their nuclear arsenals and President Barack Obama, </w:t>
      </w:r>
      <w:proofErr w:type="gramStart"/>
      <w:r w:rsidRPr="00481F97">
        <w:rPr>
          <w:rFonts w:ascii="Calibri" w:eastAsia="Calibri" w:hAnsi="Calibri"/>
          <w:kern w:val="0"/>
          <w:sz w:val="16"/>
          <w:szCs w:val="22"/>
          <w14:ligatures w14:val="none"/>
        </w:rPr>
        <w:t>in order to</w:t>
      </w:r>
      <w:proofErr w:type="gramEnd"/>
      <w:r w:rsidRPr="00481F97">
        <w:rPr>
          <w:rFonts w:ascii="Calibri" w:eastAsia="Calibri" w:hAnsi="Calibri"/>
          <w:kern w:val="0"/>
          <w:sz w:val="16"/>
          <w:szCs w:val="22"/>
          <w14:ligatures w14:val="none"/>
        </w:rPr>
        <w:t xml:space="preserve">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B71B51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t>
      </w:r>
      <w:r w:rsidRPr="00481F97">
        <w:rPr>
          <w:rFonts w:ascii="Calibri" w:eastAsia="Calibri" w:hAnsi="Calibri"/>
          <w:kern w:val="0"/>
          <w:sz w:val="22"/>
          <w:szCs w:val="22"/>
          <w:u w:val="single"/>
          <w14:ligatures w14:val="none"/>
        </w:rPr>
        <w:t xml:space="preserve">with all three major powers upgrading their arsenals, the other </w:t>
      </w:r>
      <w:r w:rsidRPr="00481F97">
        <w:rPr>
          <w:rFonts w:ascii="Calibri" w:eastAsia="Calibri" w:hAnsi="Calibri"/>
          <w:b/>
          <w:iCs/>
          <w:kern w:val="0"/>
          <w:sz w:val="22"/>
          <w:szCs w:val="22"/>
          <w:highlight w:val="green"/>
          <w:u w:val="single"/>
          <w14:ligatures w14:val="none"/>
        </w:rPr>
        <w:t>nuclear</w:t>
      </w:r>
      <w:r w:rsidRPr="00481F97">
        <w:rPr>
          <w:rFonts w:ascii="Calibri" w:eastAsia="Calibri" w:hAnsi="Calibri"/>
          <w:kern w:val="0"/>
          <w:sz w:val="22"/>
          <w:szCs w:val="22"/>
          <w:u w:val="single"/>
          <w14:ligatures w14:val="none"/>
        </w:rPr>
        <w:t xml:space="preserve">-weapon </w:t>
      </w:r>
      <w:r w:rsidRPr="00481F97">
        <w:rPr>
          <w:rFonts w:ascii="Calibri" w:eastAsia="Calibri" w:hAnsi="Calibri"/>
          <w:kern w:val="0"/>
          <w:sz w:val="22"/>
          <w:szCs w:val="22"/>
          <w:highlight w:val="green"/>
          <w:u w:val="single"/>
          <w14:ligatures w14:val="none"/>
        </w:rPr>
        <w:t>states</w:t>
      </w:r>
      <w:r w:rsidRPr="00481F97">
        <w:rPr>
          <w:rFonts w:ascii="Calibri" w:eastAsia="Calibri" w:hAnsi="Calibri"/>
          <w:kern w:val="0"/>
          <w:sz w:val="22"/>
          <w:szCs w:val="22"/>
          <w:u w:val="single"/>
          <w14:ligatures w14:val="none"/>
        </w:rPr>
        <w:t xml:space="preserve">—led by </w:t>
      </w:r>
      <w:r w:rsidRPr="00481F97">
        <w:rPr>
          <w:rFonts w:ascii="Calibri" w:eastAsia="Calibri" w:hAnsi="Calibri"/>
          <w:kern w:val="0"/>
          <w:sz w:val="22"/>
          <w:szCs w:val="22"/>
          <w:highlight w:val="green"/>
          <w:u w:val="single"/>
          <w14:ligatures w14:val="none"/>
        </w:rPr>
        <w:t>India, Pakistan, and</w:t>
      </w:r>
      <w:r w:rsidRPr="00481F97">
        <w:rPr>
          <w:rFonts w:ascii="Calibri" w:eastAsia="Calibri" w:hAnsi="Calibri"/>
          <w:kern w:val="0"/>
          <w:sz w:val="22"/>
          <w:szCs w:val="22"/>
          <w:u w:val="single"/>
          <w14:ligatures w14:val="none"/>
        </w:rPr>
        <w:t xml:space="preserve"> North </w:t>
      </w:r>
      <w:r w:rsidRPr="00481F97">
        <w:rPr>
          <w:rFonts w:ascii="Calibri" w:eastAsia="Calibri" w:hAnsi="Calibri"/>
          <w:kern w:val="0"/>
          <w:sz w:val="22"/>
          <w:szCs w:val="22"/>
          <w:highlight w:val="green"/>
          <w:u w:val="single"/>
          <w14:ligatures w14:val="none"/>
        </w:rPr>
        <w:t>Korea</w:t>
      </w:r>
      <w:r w:rsidRPr="00481F97">
        <w:rPr>
          <w:rFonts w:ascii="Calibri" w:eastAsia="Calibri" w:hAnsi="Calibri"/>
          <w:kern w:val="0"/>
          <w:sz w:val="22"/>
          <w:szCs w:val="22"/>
          <w:u w:val="single"/>
          <w14:ligatures w14:val="none"/>
        </w:rPr>
        <w:t xml:space="preserve">—have been </w:t>
      </w:r>
      <w:r w:rsidRPr="00481F97">
        <w:rPr>
          <w:rFonts w:ascii="Calibri" w:eastAsia="Calibri" w:hAnsi="Calibri"/>
          <w:b/>
          <w:iCs/>
          <w:kern w:val="0"/>
          <w:sz w:val="22"/>
          <w:szCs w:val="22"/>
          <w:highlight w:val="green"/>
          <w:u w:val="single"/>
          <w14:ligatures w14:val="none"/>
        </w:rPr>
        <w:t>expand</w:t>
      </w:r>
      <w:r w:rsidRPr="00481F97">
        <w:rPr>
          <w:rFonts w:ascii="Calibri" w:eastAsia="Calibri" w:hAnsi="Calibri"/>
          <w:kern w:val="0"/>
          <w:sz w:val="22"/>
          <w:szCs w:val="22"/>
          <w:u w:val="single"/>
          <w14:ligatures w14:val="none"/>
        </w:rPr>
        <w:t>ing their stockpiles as well</w:t>
      </w:r>
      <w:r w:rsidRPr="00481F97">
        <w:rPr>
          <w:rFonts w:ascii="Calibri" w:eastAsia="Calibri" w:hAnsi="Calibri"/>
          <w:kern w:val="0"/>
          <w:sz w:val="16"/>
          <w:szCs w:val="22"/>
          <w14:ligatures w14:val="none"/>
        </w:rPr>
        <w:t xml:space="preserve">. Moreover, with Trump’s recent decision to  abandon the Intermediate-Range Nuclear Forces (INF) Treaty, all major powers are developing missile delivery systems for </w:t>
      </w:r>
      <w:r w:rsidRPr="00481F97">
        <w:rPr>
          <w:rFonts w:ascii="Calibri" w:eastAsia="Calibri" w:hAnsi="Calibri"/>
          <w:kern w:val="0"/>
          <w:sz w:val="22"/>
          <w:szCs w:val="22"/>
          <w:u w:val="single"/>
          <w14:ligatures w14:val="none"/>
        </w:rPr>
        <w:t xml:space="preserve">a regional </w:t>
      </w:r>
      <w:r w:rsidRPr="00481F97">
        <w:rPr>
          <w:rFonts w:ascii="Calibri" w:eastAsia="Calibri" w:hAnsi="Calibri"/>
          <w:b/>
          <w:iCs/>
          <w:kern w:val="0"/>
          <w:sz w:val="22"/>
          <w:szCs w:val="22"/>
          <w:highlight w:val="green"/>
          <w:u w:val="single"/>
          <w14:ligatures w14:val="none"/>
        </w:rPr>
        <w:t>nuclear war</w:t>
      </w:r>
      <w:r w:rsidRPr="00481F97">
        <w:rPr>
          <w:rFonts w:ascii="Calibri" w:eastAsia="Calibri" w:hAnsi="Calibri"/>
          <w:kern w:val="0"/>
          <w:sz w:val="16"/>
          <w:szCs w:val="22"/>
          <w14:ligatures w14:val="none"/>
        </w:rPr>
        <w:t xml:space="preserve"> such as </w:t>
      </w:r>
      <w:r w:rsidRPr="00481F97">
        <w:rPr>
          <w:rFonts w:ascii="Calibri" w:eastAsia="Calibri" w:hAnsi="Calibri"/>
          <w:kern w:val="0"/>
          <w:sz w:val="22"/>
          <w:szCs w:val="22"/>
          <w:u w:val="single"/>
          <w14:ligatures w14:val="none"/>
        </w:rPr>
        <w:t xml:space="preserve">might </w:t>
      </w:r>
      <w:r w:rsidRPr="00481F97">
        <w:rPr>
          <w:rFonts w:ascii="Calibri" w:eastAsia="Calibri" w:hAnsi="Calibri"/>
          <w:b/>
          <w:iCs/>
          <w:kern w:val="0"/>
          <w:sz w:val="22"/>
          <w:szCs w:val="22"/>
          <w:highlight w:val="green"/>
          <w:u w:val="single"/>
          <w14:ligatures w14:val="none"/>
        </w:rPr>
        <w:t>erupt</w:t>
      </w:r>
      <w:r w:rsidRPr="00481F97">
        <w:rPr>
          <w:rFonts w:ascii="Calibri" w:eastAsia="Calibri" w:hAnsi="Calibri"/>
          <w:kern w:val="0"/>
          <w:sz w:val="22"/>
          <w:szCs w:val="22"/>
          <w:highlight w:val="green"/>
          <w:u w:val="single"/>
          <w14:ligatures w14:val="none"/>
        </w:rPr>
        <w:t xml:space="preserve"> in </w:t>
      </w:r>
      <w:r w:rsidRPr="00481F97">
        <w:rPr>
          <w:rFonts w:ascii="Calibri" w:eastAsia="Calibri" w:hAnsi="Calibri"/>
          <w:b/>
          <w:iCs/>
          <w:kern w:val="0"/>
          <w:sz w:val="22"/>
          <w:szCs w:val="22"/>
          <w:highlight w:val="green"/>
          <w:u w:val="single"/>
          <w14:ligatures w14:val="none"/>
        </w:rPr>
        <w:t>Europe</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South Asia</w:t>
      </w:r>
      <w:r w:rsidRPr="00481F97">
        <w:rPr>
          <w:rFonts w:ascii="Calibri" w:eastAsia="Calibri" w:hAnsi="Calibri"/>
          <w:kern w:val="0"/>
          <w:sz w:val="22"/>
          <w:szCs w:val="22"/>
          <w:highlight w:val="green"/>
          <w:u w:val="single"/>
          <w14:ligatures w14:val="none"/>
        </w:rPr>
        <w:t>, or</w:t>
      </w:r>
      <w:r w:rsidRPr="00481F97">
        <w:rPr>
          <w:rFonts w:ascii="Calibri" w:eastAsia="Calibri" w:hAnsi="Calibri"/>
          <w:kern w:val="0"/>
          <w:sz w:val="22"/>
          <w:szCs w:val="22"/>
          <w:u w:val="single"/>
          <w14:ligatures w14:val="none"/>
        </w:rPr>
        <w:t xml:space="preserve"> the western </w:t>
      </w:r>
      <w:r w:rsidRPr="00481F97">
        <w:rPr>
          <w:rFonts w:ascii="Calibri" w:eastAsia="Calibri" w:hAnsi="Calibri"/>
          <w:b/>
          <w:iCs/>
          <w:kern w:val="0"/>
          <w:sz w:val="22"/>
          <w:szCs w:val="22"/>
          <w:highlight w:val="green"/>
          <w:u w:val="single"/>
          <w14:ligatures w14:val="none"/>
        </w:rPr>
        <w:t>Pacific</w:t>
      </w:r>
      <w:r w:rsidRPr="00481F97">
        <w:rPr>
          <w:rFonts w:ascii="Calibri" w:eastAsia="Calibri" w:hAnsi="Calibri"/>
          <w:kern w:val="0"/>
          <w:sz w:val="16"/>
          <w:szCs w:val="22"/>
          <w14:ligatures w14:val="none"/>
        </w:rPr>
        <w:t>.</w:t>
      </w:r>
    </w:p>
    <w:p w14:paraId="643D93FD"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All things being equal, rising temperatures will increase the likelihood of nuclear war, largely because climate change will heighten the risk of social stress, the decay of nation-states, and armed violence in general, as I argue in my new book, All Hell Breaking Loose. </w:t>
      </w:r>
      <w:r w:rsidRPr="00481F97">
        <w:rPr>
          <w:rFonts w:ascii="Calibri" w:eastAsia="Calibri" w:hAnsi="Calibri"/>
          <w:kern w:val="0"/>
          <w:sz w:val="22"/>
          <w:szCs w:val="22"/>
          <w:highlight w:val="green"/>
          <w:u w:val="single"/>
          <w14:ligatures w14:val="none"/>
        </w:rPr>
        <w:t>As</w:t>
      </w:r>
      <w:r w:rsidRPr="00481F97">
        <w:rPr>
          <w:rFonts w:ascii="Calibri" w:eastAsia="Calibri" w:hAnsi="Calibri"/>
          <w:kern w:val="0"/>
          <w:sz w:val="16"/>
          <w:szCs w:val="22"/>
          <w14:ligatures w14:val="none"/>
        </w:rPr>
        <w:t xml:space="preserve"> food and </w:t>
      </w:r>
      <w:r w:rsidRPr="00481F97">
        <w:rPr>
          <w:rFonts w:ascii="Calibri" w:eastAsia="Calibri" w:hAnsi="Calibri"/>
          <w:kern w:val="0"/>
          <w:sz w:val="22"/>
          <w:szCs w:val="22"/>
          <w:highlight w:val="green"/>
          <w:u w:val="single"/>
          <w14:ligatures w14:val="none"/>
        </w:rPr>
        <w:t>water</w:t>
      </w:r>
      <w:r w:rsidRPr="00481F97">
        <w:rPr>
          <w:rFonts w:ascii="Calibri" w:eastAsia="Calibri" w:hAnsi="Calibri"/>
          <w:kern w:val="0"/>
          <w:sz w:val="22"/>
          <w:szCs w:val="22"/>
          <w:u w:val="single"/>
          <w14:ligatures w14:val="none"/>
        </w:rPr>
        <w:t xml:space="preserve"> supplies </w:t>
      </w:r>
      <w:r w:rsidRPr="00481F97">
        <w:rPr>
          <w:rFonts w:ascii="Calibri" w:eastAsia="Calibri" w:hAnsi="Calibri"/>
          <w:b/>
          <w:iCs/>
          <w:kern w:val="0"/>
          <w:sz w:val="22"/>
          <w:szCs w:val="22"/>
          <w:highlight w:val="green"/>
          <w:u w:val="single"/>
          <w14:ligatures w14:val="none"/>
        </w:rPr>
        <w:t>dwindle</w:t>
      </w:r>
      <w:r w:rsidRPr="00481F97">
        <w:rPr>
          <w:rFonts w:ascii="Calibri" w:eastAsia="Calibri" w:hAnsi="Calibri"/>
          <w:kern w:val="0"/>
          <w:sz w:val="16"/>
          <w:szCs w:val="22"/>
          <w14:ligatures w14:val="none"/>
        </w:rPr>
        <w:t xml:space="preserve"> and governments come under ever-increasing pressure to meet the vital needs of their populations, </w:t>
      </w:r>
      <w:r w:rsidRPr="00481F97">
        <w:rPr>
          <w:rFonts w:ascii="Calibri" w:eastAsia="Calibri" w:hAnsi="Calibri"/>
          <w:kern w:val="0"/>
          <w:sz w:val="22"/>
          <w:szCs w:val="22"/>
          <w:highlight w:val="green"/>
          <w:u w:val="single"/>
          <w14:ligatures w14:val="none"/>
        </w:rPr>
        <w:t>disputes</w:t>
      </w:r>
      <w:r w:rsidRPr="00481F97">
        <w:rPr>
          <w:rFonts w:ascii="Calibri" w:eastAsia="Calibri" w:hAnsi="Calibri"/>
          <w:kern w:val="0"/>
          <w:sz w:val="22"/>
          <w:szCs w:val="22"/>
          <w:u w:val="single"/>
          <w14:ligatures w14:val="none"/>
        </w:rPr>
        <w:t xml:space="preserve"> over critical resources are </w:t>
      </w:r>
      <w:r w:rsidRPr="00481F97">
        <w:rPr>
          <w:rFonts w:ascii="Calibri" w:eastAsia="Calibri" w:hAnsi="Calibri"/>
          <w:b/>
          <w:iCs/>
          <w:kern w:val="0"/>
          <w:sz w:val="22"/>
          <w:szCs w:val="22"/>
          <w:u w:val="single"/>
          <w14:ligatures w14:val="none"/>
        </w:rPr>
        <w:t>likely</w:t>
      </w:r>
      <w:r w:rsidRPr="00481F97">
        <w:rPr>
          <w:rFonts w:ascii="Calibri" w:eastAsia="Calibri" w:hAnsi="Calibri"/>
          <w:kern w:val="0"/>
          <w:sz w:val="22"/>
          <w:szCs w:val="22"/>
          <w:u w:val="single"/>
          <w14:ligatures w14:val="none"/>
        </w:rPr>
        <w:t xml:space="preserve"> to </w:t>
      </w:r>
      <w:r w:rsidRPr="00481F97">
        <w:rPr>
          <w:rFonts w:ascii="Calibri" w:eastAsia="Calibri" w:hAnsi="Calibri"/>
          <w:kern w:val="0"/>
          <w:sz w:val="22"/>
          <w:szCs w:val="22"/>
          <w:highlight w:val="green"/>
          <w:u w:val="single"/>
          <w14:ligatures w14:val="none"/>
        </w:rPr>
        <w:t>become</w:t>
      </w:r>
      <w:r w:rsidRPr="00481F97">
        <w:rPr>
          <w:rFonts w:ascii="Calibri" w:eastAsia="Calibri" w:hAnsi="Calibri"/>
          <w:kern w:val="0"/>
          <w:sz w:val="22"/>
          <w:szCs w:val="22"/>
          <w:u w:val="single"/>
          <w14:ligatures w14:val="none"/>
        </w:rPr>
        <w:t xml:space="preserve"> more </w:t>
      </w:r>
      <w:r w:rsidRPr="00481F97">
        <w:rPr>
          <w:rFonts w:ascii="Calibri" w:eastAsia="Calibri" w:hAnsi="Calibri"/>
          <w:b/>
          <w:iCs/>
          <w:kern w:val="0"/>
          <w:sz w:val="22"/>
          <w:szCs w:val="22"/>
          <w:highlight w:val="green"/>
          <w:u w:val="single"/>
          <w14:ligatures w14:val="none"/>
        </w:rPr>
        <w:t>heated</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violent</w:t>
      </w:r>
      <w:r w:rsidRPr="00481F97">
        <w:rPr>
          <w:rFonts w:ascii="Calibri" w:eastAsia="Calibri" w:hAnsi="Calibri"/>
          <w:kern w:val="0"/>
          <w:sz w:val="16"/>
          <w:szCs w:val="22"/>
          <w14:ligatures w14:val="none"/>
        </w:rPr>
        <w:t xml:space="preserve">, whether the parties involved have nuclear arms or not. But </w:t>
      </w:r>
      <w:r w:rsidRPr="00481F97">
        <w:rPr>
          <w:rFonts w:ascii="Calibri" w:eastAsia="Calibri" w:hAnsi="Calibri"/>
          <w:kern w:val="0"/>
          <w:sz w:val="22"/>
          <w:szCs w:val="22"/>
          <w:u w:val="single"/>
          <w14:ligatures w14:val="none"/>
        </w:rPr>
        <w:t xml:space="preserve">this danger is </w:t>
      </w:r>
      <w:r w:rsidRPr="00481F97">
        <w:rPr>
          <w:rFonts w:ascii="Calibri" w:eastAsia="Calibri" w:hAnsi="Calibri"/>
          <w:b/>
          <w:iCs/>
          <w:kern w:val="0"/>
          <w:sz w:val="22"/>
          <w:szCs w:val="22"/>
          <w:highlight w:val="green"/>
          <w:u w:val="single"/>
          <w14:ligatures w14:val="none"/>
        </w:rPr>
        <w:t>compounded</w:t>
      </w:r>
      <w:r w:rsidRPr="00481F97">
        <w:rPr>
          <w:rFonts w:ascii="Calibri" w:eastAsia="Calibri" w:hAnsi="Calibri"/>
          <w:kern w:val="0"/>
          <w:sz w:val="22"/>
          <w:szCs w:val="22"/>
          <w:highlight w:val="green"/>
          <w:u w:val="single"/>
          <w14:ligatures w14:val="none"/>
        </w:rPr>
        <w:t xml:space="preserve"> by</w:t>
      </w:r>
      <w:r w:rsidRPr="00481F97">
        <w:rPr>
          <w:rFonts w:ascii="Calibri" w:eastAsia="Calibri" w:hAnsi="Calibri"/>
          <w:kern w:val="0"/>
          <w:sz w:val="22"/>
          <w:szCs w:val="22"/>
          <w:u w:val="single"/>
          <w14:ligatures w14:val="none"/>
        </w:rPr>
        <w:t xml:space="preserve"> the </w:t>
      </w:r>
      <w:r w:rsidRPr="00481F97">
        <w:rPr>
          <w:rFonts w:ascii="Calibri" w:eastAsia="Calibri" w:hAnsi="Calibri"/>
          <w:kern w:val="0"/>
          <w:sz w:val="22"/>
          <w:szCs w:val="22"/>
          <w:highlight w:val="green"/>
          <w:u w:val="single"/>
          <w14:ligatures w14:val="none"/>
        </w:rPr>
        <w:t>possibility</w:t>
      </w:r>
      <w:r w:rsidRPr="00481F97">
        <w:rPr>
          <w:rFonts w:ascii="Calibri" w:eastAsia="Calibri" w:hAnsi="Calibri"/>
          <w:kern w:val="0"/>
          <w:sz w:val="22"/>
          <w:szCs w:val="22"/>
          <w:u w:val="single"/>
          <w14:ligatures w14:val="none"/>
        </w:rPr>
        <w:t xml:space="preserve"> that </w:t>
      </w:r>
      <w:r w:rsidRPr="00481F97">
        <w:rPr>
          <w:rFonts w:ascii="Calibri" w:eastAsia="Calibri" w:hAnsi="Calibri"/>
          <w:b/>
          <w:iCs/>
          <w:kern w:val="0"/>
          <w:sz w:val="22"/>
          <w:szCs w:val="22"/>
          <w:u w:val="single"/>
          <w14:ligatures w14:val="none"/>
        </w:rPr>
        <w:t xml:space="preserve">several </w:t>
      </w:r>
      <w:r w:rsidRPr="00481F97">
        <w:rPr>
          <w:rFonts w:ascii="Calibri" w:eastAsia="Calibri" w:hAnsi="Calibri"/>
          <w:b/>
          <w:iCs/>
          <w:kern w:val="0"/>
          <w:sz w:val="22"/>
          <w:szCs w:val="22"/>
          <w:highlight w:val="green"/>
          <w:u w:val="single"/>
          <w14:ligatures w14:val="none"/>
        </w:rPr>
        <w:t>nuclear</w:t>
      </w:r>
      <w:r w:rsidRPr="00481F97">
        <w:rPr>
          <w:rFonts w:ascii="Calibri" w:eastAsia="Calibri" w:hAnsi="Calibri"/>
          <w:b/>
          <w:iCs/>
          <w:kern w:val="0"/>
          <w:sz w:val="22"/>
          <w:szCs w:val="22"/>
          <w:u w:val="single"/>
          <w14:ligatures w14:val="none"/>
        </w:rPr>
        <w:t xml:space="preserve">-armed </w:t>
      </w:r>
      <w:r w:rsidRPr="00481F97">
        <w:rPr>
          <w:rFonts w:ascii="Calibri" w:eastAsia="Calibri" w:hAnsi="Calibri"/>
          <w:b/>
          <w:iCs/>
          <w:kern w:val="0"/>
          <w:sz w:val="22"/>
          <w:szCs w:val="22"/>
          <w:highlight w:val="green"/>
          <w:u w:val="single"/>
          <w14:ligatures w14:val="none"/>
        </w:rPr>
        <w:t>powers</w:t>
      </w:r>
      <w:r w:rsidRPr="00481F97">
        <w:rPr>
          <w:rFonts w:ascii="Calibri" w:eastAsia="Calibri" w:hAnsi="Calibri"/>
          <w:kern w:val="0"/>
          <w:sz w:val="22"/>
          <w:szCs w:val="22"/>
          <w:u w:val="single"/>
          <w14:ligatures w14:val="none"/>
        </w:rPr>
        <w:t xml:space="preserve">—notably </w:t>
      </w:r>
      <w:r w:rsidRPr="00481F97">
        <w:rPr>
          <w:rFonts w:ascii="Calibri" w:eastAsia="Calibri" w:hAnsi="Calibri"/>
          <w:b/>
          <w:iCs/>
          <w:kern w:val="0"/>
          <w:sz w:val="22"/>
          <w:szCs w:val="22"/>
          <w:highlight w:val="green"/>
          <w:u w:val="single"/>
          <w14:ligatures w14:val="none"/>
        </w:rPr>
        <w:t>India</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Pakistan</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China</w:t>
      </w:r>
      <w:r w:rsidRPr="00481F97">
        <w:rPr>
          <w:rFonts w:ascii="Calibri" w:eastAsia="Calibri" w:hAnsi="Calibri"/>
          <w:kern w:val="0"/>
          <w:sz w:val="22"/>
          <w:szCs w:val="22"/>
          <w:highlight w:val="green"/>
          <w:u w:val="single"/>
          <w14:ligatures w14:val="none"/>
        </w:rPr>
        <w:t xml:space="preserve">—will </w:t>
      </w:r>
      <w:r w:rsidRPr="00481F97">
        <w:rPr>
          <w:rFonts w:ascii="Calibri" w:eastAsia="Calibri" w:hAnsi="Calibri"/>
          <w:b/>
          <w:iCs/>
          <w:kern w:val="0"/>
          <w:sz w:val="22"/>
          <w:szCs w:val="22"/>
          <w:highlight w:val="green"/>
          <w:u w:val="single"/>
          <w14:ligatures w14:val="none"/>
        </w:rPr>
        <w:t>break</w:t>
      </w:r>
      <w:r w:rsidRPr="00481F97">
        <w:rPr>
          <w:rFonts w:ascii="Calibri" w:eastAsia="Calibri" w:hAnsi="Calibri"/>
          <w:b/>
          <w:iCs/>
          <w:kern w:val="0"/>
          <w:sz w:val="22"/>
          <w:szCs w:val="22"/>
          <w:u w:val="single"/>
          <w14:ligatures w14:val="none"/>
        </w:rPr>
        <w:t xml:space="preserve"> apart</w:t>
      </w:r>
      <w:r w:rsidRPr="00481F97">
        <w:rPr>
          <w:rFonts w:ascii="Calibri" w:eastAsia="Calibri" w:hAnsi="Calibri"/>
          <w:kern w:val="0"/>
          <w:sz w:val="22"/>
          <w:szCs w:val="22"/>
          <w:u w:val="single"/>
          <w14:ligatures w14:val="none"/>
        </w:rPr>
        <w:t xml:space="preserve"> </w:t>
      </w:r>
      <w:proofErr w:type="gramStart"/>
      <w:r w:rsidRPr="00481F97">
        <w:rPr>
          <w:rFonts w:ascii="Calibri" w:eastAsia="Calibri" w:hAnsi="Calibri"/>
          <w:kern w:val="0"/>
          <w:sz w:val="22"/>
          <w:szCs w:val="22"/>
          <w:highlight w:val="green"/>
          <w:u w:val="single"/>
          <w14:ligatures w14:val="none"/>
        </w:rPr>
        <w:t>as a result of</w:t>
      </w:r>
      <w:proofErr w:type="gramEnd"/>
      <w:r w:rsidRPr="00481F97">
        <w:rPr>
          <w:rFonts w:ascii="Calibri" w:eastAsia="Calibri" w:hAnsi="Calibri"/>
          <w:kern w:val="0"/>
          <w:sz w:val="22"/>
          <w:szCs w:val="22"/>
          <w:u w:val="single"/>
          <w14:ligatures w14:val="none"/>
        </w:rPr>
        <w:t xml:space="preserve"> climate change and </w:t>
      </w:r>
      <w:r w:rsidRPr="00481F97">
        <w:rPr>
          <w:rFonts w:ascii="Calibri" w:eastAsia="Calibri" w:hAnsi="Calibri"/>
          <w:b/>
          <w:iCs/>
          <w:kern w:val="0"/>
          <w:sz w:val="22"/>
          <w:szCs w:val="22"/>
          <w:u w:val="single"/>
          <w14:ligatures w14:val="none"/>
        </w:rPr>
        <w:t xml:space="preserve">accompanying </w:t>
      </w:r>
      <w:r w:rsidRPr="00481F97">
        <w:rPr>
          <w:rFonts w:ascii="Calibri" w:eastAsia="Calibri" w:hAnsi="Calibri"/>
          <w:b/>
          <w:iCs/>
          <w:kern w:val="0"/>
          <w:sz w:val="22"/>
          <w:szCs w:val="22"/>
          <w:highlight w:val="green"/>
          <w:u w:val="single"/>
          <w14:ligatures w14:val="none"/>
        </w:rPr>
        <w:t>battles</w:t>
      </w:r>
      <w:r w:rsidRPr="00481F97">
        <w:rPr>
          <w:rFonts w:ascii="Calibri" w:eastAsia="Calibri" w:hAnsi="Calibri"/>
          <w:kern w:val="0"/>
          <w:sz w:val="22"/>
          <w:szCs w:val="22"/>
          <w:highlight w:val="green"/>
          <w:u w:val="single"/>
          <w14:ligatures w14:val="none"/>
        </w:rPr>
        <w:t xml:space="preserve"> over</w:t>
      </w:r>
      <w:r w:rsidRPr="00481F97">
        <w:rPr>
          <w:rFonts w:ascii="Calibri" w:eastAsia="Calibri" w:hAnsi="Calibri"/>
          <w:kern w:val="0"/>
          <w:sz w:val="22"/>
          <w:szCs w:val="22"/>
          <w:u w:val="single"/>
          <w14:ligatures w14:val="none"/>
        </w:rPr>
        <w:t xml:space="preserve"> disputed supplies of </w:t>
      </w:r>
      <w:r w:rsidRPr="00481F97">
        <w:rPr>
          <w:rFonts w:ascii="Calibri" w:eastAsia="Calibri" w:hAnsi="Calibri"/>
          <w:b/>
          <w:iCs/>
          <w:kern w:val="0"/>
          <w:sz w:val="22"/>
          <w:szCs w:val="22"/>
          <w:highlight w:val="green"/>
          <w:u w:val="single"/>
          <w14:ligatures w14:val="none"/>
        </w:rPr>
        <w:t>water</w:t>
      </w:r>
    </w:p>
    <w:p w14:paraId="2963402E" w14:textId="77777777" w:rsidR="00481F97" w:rsidRPr="00481F97" w:rsidRDefault="00481F97" w:rsidP="00481F97">
      <w:pPr>
        <w:keepNext/>
        <w:keepLines/>
        <w:spacing w:before="40" w:after="0" w:line="256" w:lineRule="auto"/>
        <w:outlineLvl w:val="3"/>
        <w:rPr>
          <w:rFonts w:ascii="Calibri" w:eastAsia="SimSun" w:hAnsi="Calibri" w:cs="Times New Roman"/>
          <w:b/>
          <w:iCs/>
          <w:kern w:val="0"/>
          <w:sz w:val="26"/>
          <w:szCs w:val="22"/>
          <w14:ligatures w14:val="none"/>
        </w:rPr>
      </w:pPr>
      <w:r w:rsidRPr="00481F97">
        <w:rPr>
          <w:rFonts w:ascii="Calibri" w:eastAsia="SimSun" w:hAnsi="Calibri" w:cs="Times New Roman"/>
          <w:b/>
          <w:iCs/>
          <w:kern w:val="0"/>
          <w:sz w:val="26"/>
          <w:szCs w:val="22"/>
          <w14:ligatures w14:val="none"/>
        </w:rPr>
        <w:t xml:space="preserve">Arctic </w:t>
      </w:r>
      <w:r w:rsidRPr="00481F97">
        <w:rPr>
          <w:rFonts w:ascii="Calibri" w:eastAsia="SimSun" w:hAnsi="Calibri" w:cs="Times New Roman"/>
          <w:b/>
          <w:iCs/>
          <w:kern w:val="0"/>
          <w:sz w:val="26"/>
          <w:szCs w:val="22"/>
          <w:u w:val="single"/>
          <w14:ligatures w14:val="none"/>
        </w:rPr>
        <w:t>permafrost</w:t>
      </w:r>
      <w:r w:rsidRPr="00481F97">
        <w:rPr>
          <w:rFonts w:ascii="Calibri" w:eastAsia="SimSun" w:hAnsi="Calibri" w:cs="Times New Roman"/>
          <w:b/>
          <w:iCs/>
          <w:kern w:val="0"/>
          <w:sz w:val="26"/>
          <w:szCs w:val="22"/>
          <w14:ligatures w14:val="none"/>
        </w:rPr>
        <w:t xml:space="preserve"> creates </w:t>
      </w:r>
      <w:r w:rsidRPr="00481F97">
        <w:rPr>
          <w:rFonts w:ascii="Calibri" w:eastAsia="SimSun" w:hAnsi="Calibri" w:cs="Times New Roman"/>
          <w:b/>
          <w:iCs/>
          <w:kern w:val="0"/>
          <w:sz w:val="26"/>
          <w:szCs w:val="22"/>
          <w:u w:val="single"/>
          <w14:ligatures w14:val="none"/>
        </w:rPr>
        <w:t>positive feedback loops</w:t>
      </w:r>
      <w:r w:rsidRPr="00481F97">
        <w:rPr>
          <w:rFonts w:ascii="Calibri" w:eastAsia="SimSun" w:hAnsi="Calibri" w:cs="Times New Roman"/>
          <w:b/>
          <w:iCs/>
          <w:kern w:val="0"/>
          <w:sz w:val="26"/>
          <w:szCs w:val="22"/>
          <w14:ligatures w14:val="none"/>
        </w:rPr>
        <w:t xml:space="preserve"> that cause </w:t>
      </w:r>
      <w:r w:rsidRPr="00481F97">
        <w:rPr>
          <w:rFonts w:ascii="Calibri" w:eastAsia="SimSun" w:hAnsi="Calibri" w:cs="Times New Roman"/>
          <w:b/>
          <w:iCs/>
          <w:kern w:val="0"/>
          <w:sz w:val="26"/>
          <w:szCs w:val="22"/>
          <w:u w:val="single"/>
          <w14:ligatures w14:val="none"/>
        </w:rPr>
        <w:t>runaway</w:t>
      </w:r>
      <w:r w:rsidRPr="00481F97">
        <w:rPr>
          <w:rFonts w:ascii="Calibri" w:eastAsia="SimSun" w:hAnsi="Calibri" w:cs="Times New Roman"/>
          <w:b/>
          <w:iCs/>
          <w:kern w:val="0"/>
          <w:sz w:val="26"/>
          <w:szCs w:val="22"/>
          <w14:ligatures w14:val="none"/>
        </w:rPr>
        <w:t xml:space="preserve"> warming. </w:t>
      </w:r>
    </w:p>
    <w:p w14:paraId="5FA1F46F"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Vidal 25 </w:t>
      </w:r>
      <w:r w:rsidRPr="00481F97">
        <w:rPr>
          <w:rFonts w:ascii="Calibri" w:eastAsia="Calibri" w:hAnsi="Calibri"/>
          <w:kern w:val="0"/>
          <w:sz w:val="22"/>
          <w:szCs w:val="22"/>
          <w14:ligatures w14:val="none"/>
        </w:rPr>
        <w:t xml:space="preserve">[*Florian Vidal graduated from the Department of Social Sciences, </w:t>
      </w:r>
      <w:proofErr w:type="spellStart"/>
      <w:r w:rsidRPr="00481F97">
        <w:rPr>
          <w:rFonts w:ascii="Calibri" w:eastAsia="Calibri" w:hAnsi="Calibri"/>
          <w:kern w:val="0"/>
          <w:sz w:val="22"/>
          <w:szCs w:val="22"/>
          <w14:ligatures w14:val="none"/>
        </w:rPr>
        <w:t>UiT</w:t>
      </w:r>
      <w:proofErr w:type="spellEnd"/>
      <w:r w:rsidRPr="00481F97">
        <w:rPr>
          <w:rFonts w:ascii="Calibri" w:eastAsia="Calibri" w:hAnsi="Calibri"/>
          <w:kern w:val="0"/>
          <w:sz w:val="22"/>
          <w:szCs w:val="22"/>
          <w14:ligatures w14:val="none"/>
        </w:rPr>
        <w:t xml:space="preserve"> the Arctic University of Norway, Tromsø, Norway. *Louna Saas graduated from the School of Advanced Studies in Social Sciences, Paris, France “Fragmented Arctic science: Permafrost as a salient feature in the divergence between geopolitical and </w:t>
      </w:r>
      <w:proofErr w:type="spellStart"/>
      <w:r w:rsidRPr="00481F97">
        <w:rPr>
          <w:rFonts w:ascii="Calibri" w:eastAsia="Calibri" w:hAnsi="Calibri"/>
          <w:kern w:val="0"/>
          <w:sz w:val="22"/>
          <w:szCs w:val="22"/>
          <w14:ligatures w14:val="none"/>
        </w:rPr>
        <w:t>chronopolitical</w:t>
      </w:r>
      <w:proofErr w:type="spellEnd"/>
      <w:r w:rsidRPr="00481F97">
        <w:rPr>
          <w:rFonts w:ascii="Calibri" w:eastAsia="Calibri" w:hAnsi="Calibri"/>
          <w:kern w:val="0"/>
          <w:sz w:val="22"/>
          <w:szCs w:val="22"/>
          <w14:ligatures w14:val="none"/>
        </w:rPr>
        <w:t xml:space="preserve"> perspectives” Polar Science, 4/24, https://www.sciencedirect.com/science/article/pii/S1873965225000441] </w:t>
      </w:r>
    </w:p>
    <w:p w14:paraId="632B2A5A"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w:t>
      </w:r>
      <w:proofErr w:type="gramStart"/>
      <w:r w:rsidRPr="00481F97">
        <w:rPr>
          <w:rFonts w:ascii="Calibri" w:eastAsia="Calibri" w:hAnsi="Calibri"/>
          <w:kern w:val="0"/>
          <w:sz w:val="16"/>
          <w:szCs w:val="22"/>
          <w14:ligatures w14:val="none"/>
        </w:rPr>
        <w:t>extreme</w:t>
      </w:r>
      <w:proofErr w:type="gramEnd"/>
      <w:r w:rsidRPr="00481F97">
        <w:rPr>
          <w:rFonts w:ascii="Calibri" w:eastAsia="Calibri" w:hAnsi="Calibri"/>
          <w:kern w:val="0"/>
          <w:sz w:val="16"/>
          <w:szCs w:val="22"/>
          <w14:ligatures w14:val="none"/>
        </w:rPr>
        <w:t xml:space="preserve"> now may well become the normality of the planet of tomorrow. In this context,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cryosphere</w:t>
      </w:r>
      <w:r w:rsidRPr="00481F97">
        <w:rPr>
          <w:rFonts w:ascii="Calibri" w:eastAsia="Calibri" w:hAnsi="Calibri"/>
          <w:kern w:val="0"/>
          <w:sz w:val="16"/>
          <w:szCs w:val="22"/>
          <w14:ligatures w14:val="none"/>
        </w:rPr>
        <w:t xml:space="preserve"> – consisting of Earth’s ice sheets, sea ice, permafrost, polar oceans, glaciers, and snow – </w:t>
      </w:r>
      <w:r w:rsidRPr="00481F97">
        <w:rPr>
          <w:rFonts w:ascii="Calibri" w:eastAsia="Calibri" w:hAnsi="Calibri"/>
          <w:kern w:val="0"/>
          <w:sz w:val="22"/>
          <w:szCs w:val="22"/>
          <w:highlight w:val="green"/>
          <w:u w:val="single"/>
          <w14:ligatures w14:val="none"/>
        </w:rPr>
        <w:t>is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ground zero</w:t>
      </w:r>
      <w:r w:rsidRPr="00481F97">
        <w:rPr>
          <w:rFonts w:ascii="Calibri" w:eastAsia="Calibri" w:hAnsi="Calibri"/>
          <w:kern w:val="0"/>
          <w:sz w:val="22"/>
          <w:szCs w:val="22"/>
          <w:u w:val="single"/>
          <w14:ligatures w14:val="none"/>
        </w:rPr>
        <w:t xml:space="preserve"> for climate change</w:t>
      </w:r>
      <w:r w:rsidRPr="00481F97">
        <w:rPr>
          <w:rFonts w:ascii="Calibri" w:eastAsia="Calibri" w:hAnsi="Calibri"/>
          <w:kern w:val="0"/>
          <w:sz w:val="16"/>
          <w:szCs w:val="22"/>
          <w14:ligatures w14:val="none"/>
        </w:rPr>
        <w:t xml:space="preserve">” (ICCI, 2023). </w:t>
      </w:r>
      <w:r w:rsidRPr="00481F97">
        <w:rPr>
          <w:rFonts w:ascii="Calibri" w:eastAsia="Calibri" w:hAnsi="Calibri"/>
          <w:kern w:val="0"/>
          <w:sz w:val="22"/>
          <w:szCs w:val="22"/>
          <w:u w:val="single"/>
          <w14:ligatures w14:val="none"/>
        </w:rPr>
        <w:t xml:space="preserve">Its systemic destabilization </w:t>
      </w:r>
      <w:proofErr w:type="gramStart"/>
      <w:r w:rsidRPr="00481F97">
        <w:rPr>
          <w:rFonts w:ascii="Calibri" w:eastAsia="Calibri" w:hAnsi="Calibri"/>
          <w:kern w:val="0"/>
          <w:sz w:val="22"/>
          <w:szCs w:val="22"/>
          <w:u w:val="single"/>
          <w14:ligatures w14:val="none"/>
        </w:rPr>
        <w:t>as a result of</w:t>
      </w:r>
      <w:proofErr w:type="gramEnd"/>
      <w:r w:rsidRPr="00481F97">
        <w:rPr>
          <w:rFonts w:ascii="Calibri" w:eastAsia="Calibri" w:hAnsi="Calibri"/>
          <w:kern w:val="0"/>
          <w:sz w:val="22"/>
          <w:szCs w:val="22"/>
          <w:u w:val="single"/>
          <w14:ligatures w14:val="none"/>
        </w:rPr>
        <w:t xml:space="preserve"> continued global temperature rise indicates a dire vulnerability to climate regime disruption.</w:t>
      </w:r>
    </w:p>
    <w:p w14:paraId="0A04AB5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Over the course of the last five decades, </w:t>
      </w:r>
      <w:r w:rsidRPr="00481F97">
        <w:rPr>
          <w:rFonts w:ascii="Calibri" w:eastAsia="Calibri" w:hAnsi="Calibri"/>
          <w:kern w:val="0"/>
          <w:sz w:val="22"/>
          <w:szCs w:val="22"/>
          <w:highlight w:val="green"/>
          <w:u w:val="single"/>
          <w14:ligatures w14:val="none"/>
        </w:rPr>
        <w:t>the Arctic</w:t>
      </w:r>
      <w:r w:rsidRPr="00481F97">
        <w:rPr>
          <w:rFonts w:ascii="Calibri" w:eastAsia="Calibri" w:hAnsi="Calibri"/>
          <w:kern w:val="0"/>
          <w:sz w:val="22"/>
          <w:szCs w:val="22"/>
          <w:u w:val="single"/>
          <w14:ligatures w14:val="none"/>
        </w:rPr>
        <w:t xml:space="preserve"> region has </w:t>
      </w:r>
      <w:r w:rsidRPr="00481F97">
        <w:rPr>
          <w:rFonts w:ascii="Calibri" w:eastAsia="Calibri" w:hAnsi="Calibri"/>
          <w:kern w:val="0"/>
          <w:sz w:val="22"/>
          <w:szCs w:val="22"/>
          <w:highlight w:val="green"/>
          <w:u w:val="single"/>
          <w14:ligatures w14:val="none"/>
        </w:rPr>
        <w:t>warmed</w:t>
      </w:r>
      <w:r w:rsidRPr="00481F97">
        <w:rPr>
          <w:rFonts w:ascii="Calibri" w:eastAsia="Calibri" w:hAnsi="Calibri"/>
          <w:kern w:val="0"/>
          <w:sz w:val="16"/>
          <w:szCs w:val="22"/>
          <w14:ligatures w14:val="none"/>
        </w:rPr>
        <w:t xml:space="preserve"> nearly </w:t>
      </w:r>
      <w:r w:rsidRPr="00481F97">
        <w:rPr>
          <w:rFonts w:ascii="Calibri" w:eastAsia="Calibri" w:hAnsi="Calibri"/>
          <w:b/>
          <w:iCs/>
          <w:kern w:val="0"/>
          <w:sz w:val="22"/>
          <w:szCs w:val="22"/>
          <w:highlight w:val="green"/>
          <w:u w:val="single"/>
          <w14:ligatures w14:val="none"/>
        </w:rPr>
        <w:t>four times faster</w:t>
      </w:r>
      <w:r w:rsidRPr="00481F97">
        <w:rPr>
          <w:rFonts w:ascii="Calibri" w:eastAsia="Calibri" w:hAnsi="Calibri"/>
          <w:kern w:val="0"/>
          <w:sz w:val="22"/>
          <w:szCs w:val="22"/>
          <w:u w:val="single"/>
          <w14:ligatures w14:val="none"/>
        </w:rPr>
        <w:t xml:space="preserve"> than the global average rate</w:t>
      </w:r>
      <w:r w:rsidRPr="00481F97">
        <w:rPr>
          <w:rFonts w:ascii="Calibri" w:eastAsia="Calibri" w:hAnsi="Calibri"/>
          <w:kern w:val="0"/>
          <w:sz w:val="16"/>
          <w:szCs w:val="22"/>
          <w14:ligatures w14:val="none"/>
        </w:rPr>
        <w:t xml:space="preserve"> underlining the rapid change in the polar area, a phenomenon called Arctic amplification (</w:t>
      </w:r>
      <w:proofErr w:type="spellStart"/>
      <w:r w:rsidRPr="00481F97">
        <w:rPr>
          <w:rFonts w:ascii="Calibri" w:eastAsia="Calibri" w:hAnsi="Calibri"/>
          <w:kern w:val="0"/>
          <w:sz w:val="16"/>
          <w:szCs w:val="22"/>
          <w14:ligatures w14:val="none"/>
        </w:rPr>
        <w:t>Drüke</w:t>
      </w:r>
      <w:proofErr w:type="spellEnd"/>
      <w:r w:rsidRPr="00481F97">
        <w:rPr>
          <w:rFonts w:ascii="Calibri" w:eastAsia="Calibri" w:hAnsi="Calibri"/>
          <w:kern w:val="0"/>
          <w:sz w:val="16"/>
          <w:szCs w:val="22"/>
          <w14:ligatures w14:val="none"/>
        </w:rPr>
        <w:t xml:space="preserve"> et al., 2024). As such, </w:t>
      </w:r>
      <w:r w:rsidRPr="00481F97">
        <w:rPr>
          <w:rFonts w:ascii="Calibri" w:eastAsia="Calibri" w:hAnsi="Calibri"/>
          <w:kern w:val="0"/>
          <w:sz w:val="22"/>
          <w:szCs w:val="22"/>
          <w:u w:val="single"/>
          <w14:ligatures w14:val="none"/>
        </w:rPr>
        <w:t xml:space="preserve">the polar region has a specific centrality in the global climate system as it is home of several </w:t>
      </w:r>
      <w:r w:rsidRPr="00481F97">
        <w:rPr>
          <w:rFonts w:ascii="Calibri" w:eastAsia="Calibri" w:hAnsi="Calibri"/>
          <w:kern w:val="0"/>
          <w:sz w:val="22"/>
          <w:szCs w:val="22"/>
          <w:highlight w:val="green"/>
          <w:u w:val="single"/>
          <w14:ligatures w14:val="none"/>
        </w:rPr>
        <w:t xml:space="preserve">key </w:t>
      </w:r>
      <w:r w:rsidRPr="00481F97">
        <w:rPr>
          <w:rFonts w:ascii="Calibri" w:eastAsia="Calibri" w:hAnsi="Calibri"/>
          <w:b/>
          <w:iCs/>
          <w:kern w:val="0"/>
          <w:sz w:val="22"/>
          <w:szCs w:val="22"/>
          <w:highlight w:val="green"/>
          <w:u w:val="single"/>
          <w14:ligatures w14:val="none"/>
        </w:rPr>
        <w:t>tipping points</w:t>
      </w:r>
      <w:r w:rsidRPr="00481F97">
        <w:rPr>
          <w:rFonts w:ascii="Calibri" w:eastAsia="Calibri" w:hAnsi="Calibri"/>
          <w:kern w:val="0"/>
          <w:sz w:val="16"/>
          <w:szCs w:val="22"/>
          <w14:ligatures w14:val="none"/>
        </w:rPr>
        <w:t xml:space="preserve"> (Armstrong McKay et al., 2022; Hansen et al., 2016; Lenton, 2012; Lenton et al., 2019). As defined by </w:t>
      </w:r>
      <w:proofErr w:type="spellStart"/>
      <w:r w:rsidRPr="00481F97">
        <w:rPr>
          <w:rFonts w:ascii="Calibri" w:eastAsia="Calibri" w:hAnsi="Calibri"/>
          <w:kern w:val="0"/>
          <w:sz w:val="16"/>
          <w:szCs w:val="22"/>
          <w14:ligatures w14:val="none"/>
        </w:rPr>
        <w:t>Rahmstorf</w:t>
      </w:r>
      <w:proofErr w:type="spellEnd"/>
      <w:r w:rsidRPr="00481F97">
        <w:rPr>
          <w:rFonts w:ascii="Calibri" w:eastAsia="Calibri" w:hAnsi="Calibri"/>
          <w:kern w:val="0"/>
          <w:sz w:val="16"/>
          <w:szCs w:val="22"/>
          <w14:ligatures w14:val="none"/>
        </w:rPr>
        <w:t xml:space="preserve"> (2024), </w:t>
      </w:r>
      <w:r w:rsidRPr="00481F97">
        <w:rPr>
          <w:rFonts w:ascii="Calibri" w:eastAsia="Calibri" w:hAnsi="Calibri"/>
          <w:kern w:val="0"/>
          <w:sz w:val="22"/>
          <w:szCs w:val="22"/>
          <w:u w:val="single"/>
          <w14:ligatures w14:val="none"/>
        </w:rPr>
        <w:t xml:space="preserve">a tipping point is “a point </w:t>
      </w:r>
      <w:r w:rsidRPr="00481F97">
        <w:rPr>
          <w:rFonts w:ascii="Calibri" w:eastAsia="Calibri" w:hAnsi="Calibri"/>
          <w:kern w:val="0"/>
          <w:sz w:val="16"/>
          <w:szCs w:val="22"/>
          <w14:ligatures w14:val="none"/>
        </w:rPr>
        <w:t xml:space="preserve">at </w:t>
      </w:r>
      <w:r w:rsidRPr="00481F97">
        <w:rPr>
          <w:rFonts w:ascii="Calibri" w:eastAsia="Calibri" w:hAnsi="Calibri"/>
          <w:kern w:val="0"/>
          <w:sz w:val="22"/>
          <w:szCs w:val="22"/>
          <w:u w:val="single"/>
          <w14:ligatures w14:val="none"/>
        </w:rPr>
        <w:t>which</w:t>
      </w:r>
      <w:r w:rsidRPr="00481F97">
        <w:rPr>
          <w:rFonts w:ascii="Calibri" w:eastAsia="Calibri" w:hAnsi="Calibri"/>
          <w:kern w:val="0"/>
          <w:sz w:val="16"/>
          <w:szCs w:val="22"/>
          <w14:ligatures w14:val="none"/>
        </w:rPr>
        <w:t xml:space="preserve"> further development into a fundamentally different state </w:t>
      </w:r>
      <w:r w:rsidRPr="00481F97">
        <w:rPr>
          <w:rFonts w:ascii="Calibri" w:eastAsia="Calibri" w:hAnsi="Calibri"/>
          <w:kern w:val="0"/>
          <w:sz w:val="22"/>
          <w:szCs w:val="22"/>
          <w:highlight w:val="green"/>
          <w:u w:val="single"/>
          <w14:ligatures w14:val="none"/>
        </w:rPr>
        <w:t>becomes</w:t>
      </w:r>
      <w:r w:rsidRPr="00481F97">
        <w:rPr>
          <w:rFonts w:ascii="Calibri" w:eastAsia="Calibri" w:hAnsi="Calibri"/>
          <w:kern w:val="0"/>
          <w:sz w:val="22"/>
          <w:szCs w:val="22"/>
          <w:u w:val="single"/>
          <w14:ligatures w14:val="none"/>
        </w:rPr>
        <w:t xml:space="preserve"> an </w:t>
      </w:r>
      <w:r w:rsidRPr="00481F97">
        <w:rPr>
          <w:rFonts w:ascii="Calibri" w:eastAsia="Calibri" w:hAnsi="Calibri"/>
          <w:kern w:val="0"/>
          <w:sz w:val="22"/>
          <w:szCs w:val="22"/>
          <w:highlight w:val="green"/>
          <w:u w:val="single"/>
          <w14:ligatures w14:val="none"/>
        </w:rPr>
        <w:t>unstoppable</w:t>
      </w:r>
      <w:r w:rsidRPr="00481F97">
        <w:rPr>
          <w:rFonts w:ascii="Calibri" w:eastAsia="Calibri" w:hAnsi="Calibri"/>
          <w:kern w:val="0"/>
          <w:sz w:val="22"/>
          <w:szCs w:val="22"/>
          <w:u w:val="single"/>
          <w14:ligatures w14:val="none"/>
        </w:rPr>
        <w:t xml:space="preserve"> self-sustained process, driven by reinforcing feedback effects</w:t>
      </w:r>
      <w:r w:rsidRPr="00481F97">
        <w:rPr>
          <w:rFonts w:ascii="Calibri" w:eastAsia="Calibri" w:hAnsi="Calibri"/>
          <w:kern w:val="0"/>
          <w:sz w:val="16"/>
          <w:szCs w:val="22"/>
          <w14:ligatures w14:val="none"/>
        </w:rPr>
        <w:t xml:space="preserve">”. To sum up, </w:t>
      </w:r>
      <w:r w:rsidRPr="00481F97">
        <w:rPr>
          <w:rFonts w:ascii="Calibri" w:eastAsia="Calibri" w:hAnsi="Calibri"/>
          <w:kern w:val="0"/>
          <w:sz w:val="22"/>
          <w:szCs w:val="22"/>
          <w:u w:val="single"/>
          <w14:ligatures w14:val="none"/>
        </w:rPr>
        <w:t xml:space="preserve">the influence of the polar region is so critical that it may </w:t>
      </w:r>
      <w:r w:rsidRPr="00481F97">
        <w:rPr>
          <w:rFonts w:ascii="Calibri" w:eastAsia="Calibri" w:hAnsi="Calibri"/>
          <w:b/>
          <w:iCs/>
          <w:kern w:val="0"/>
          <w:sz w:val="22"/>
          <w:szCs w:val="22"/>
          <w:highlight w:val="green"/>
          <w:u w:val="single"/>
          <w14:ligatures w14:val="none"/>
        </w:rPr>
        <w:t>tilt</w:t>
      </w:r>
      <w:r w:rsidRPr="00481F97">
        <w:rPr>
          <w:rFonts w:ascii="Calibri" w:eastAsia="Calibri" w:hAnsi="Calibri"/>
          <w:kern w:val="0"/>
          <w:sz w:val="22"/>
          <w:szCs w:val="22"/>
          <w:highlight w:val="green"/>
          <w:u w:val="single"/>
          <w14:ligatures w14:val="none"/>
        </w:rPr>
        <w:t xml:space="preserve"> the</w:t>
      </w:r>
      <w:r w:rsidRPr="00481F97">
        <w:rPr>
          <w:rFonts w:ascii="Calibri" w:eastAsia="Calibri" w:hAnsi="Calibri"/>
          <w:kern w:val="0"/>
          <w:sz w:val="22"/>
          <w:szCs w:val="22"/>
          <w:u w:val="single"/>
          <w14:ligatures w14:val="none"/>
        </w:rPr>
        <w:t xml:space="preserve"> Earth’s </w:t>
      </w:r>
      <w:r w:rsidRPr="00481F97">
        <w:rPr>
          <w:rFonts w:ascii="Calibri" w:eastAsia="Calibri" w:hAnsi="Calibri"/>
          <w:kern w:val="0"/>
          <w:sz w:val="22"/>
          <w:szCs w:val="22"/>
          <w:highlight w:val="green"/>
          <w:u w:val="single"/>
          <w14:ligatures w14:val="none"/>
        </w:rPr>
        <w:t>climate regime</w:t>
      </w:r>
      <w:r w:rsidRPr="00481F97">
        <w:rPr>
          <w:rFonts w:ascii="Calibri" w:eastAsia="Calibri" w:hAnsi="Calibri"/>
          <w:kern w:val="0"/>
          <w:sz w:val="16"/>
          <w:szCs w:val="22"/>
          <w14:ligatures w14:val="none"/>
        </w:rPr>
        <w:t>. Among the tipping points identified</w:t>
      </w:r>
      <w:r w:rsidRPr="00481F97">
        <w:rPr>
          <w:rFonts w:ascii="Calibri" w:eastAsia="Calibri" w:hAnsi="Calibri"/>
          <w:kern w:val="0"/>
          <w:sz w:val="22"/>
          <w:szCs w:val="22"/>
          <w:u w:val="single"/>
          <w14:ligatures w14:val="none"/>
        </w:rPr>
        <w:t>, permafrost thaw is of particular concern because of its potential for</w:t>
      </w:r>
      <w:r w:rsidRPr="00481F97">
        <w:rPr>
          <w:rFonts w:ascii="Calibri" w:eastAsia="Calibri" w:hAnsi="Calibri"/>
          <w:kern w:val="0"/>
          <w:sz w:val="16"/>
          <w:szCs w:val="22"/>
          <w14:ligatures w14:val="none"/>
        </w:rPr>
        <w:t xml:space="preserve"> adverse local impacts and its role as </w:t>
      </w:r>
      <w:r w:rsidRPr="00481F97">
        <w:rPr>
          <w:rFonts w:ascii="Calibri" w:eastAsia="Calibri" w:hAnsi="Calibri"/>
          <w:kern w:val="0"/>
          <w:sz w:val="22"/>
          <w:szCs w:val="22"/>
          <w:highlight w:val="green"/>
          <w:u w:val="single"/>
          <w14:ligatures w14:val="none"/>
        </w:rPr>
        <w:t xml:space="preserve">a </w:t>
      </w:r>
      <w:r w:rsidRPr="00481F97">
        <w:rPr>
          <w:rFonts w:ascii="Calibri" w:eastAsia="Calibri" w:hAnsi="Calibri"/>
          <w:b/>
          <w:iCs/>
          <w:kern w:val="0"/>
          <w:sz w:val="22"/>
          <w:szCs w:val="22"/>
          <w:highlight w:val="green"/>
          <w:u w:val="single"/>
          <w14:ligatures w14:val="none"/>
        </w:rPr>
        <w:t>catalyst</w:t>
      </w:r>
      <w:r w:rsidRPr="00481F97">
        <w:rPr>
          <w:rFonts w:ascii="Calibri" w:eastAsia="Calibri" w:hAnsi="Calibri"/>
          <w:kern w:val="0"/>
          <w:sz w:val="22"/>
          <w:szCs w:val="22"/>
          <w:highlight w:val="green"/>
          <w:u w:val="single"/>
          <w14:ligatures w14:val="none"/>
        </w:rPr>
        <w:t xml:space="preserve"> for </w:t>
      </w:r>
      <w:r w:rsidRPr="00481F97">
        <w:rPr>
          <w:rFonts w:ascii="Calibri" w:eastAsia="Calibri" w:hAnsi="Calibri"/>
          <w:b/>
          <w:iCs/>
          <w:kern w:val="0"/>
          <w:sz w:val="22"/>
          <w:szCs w:val="22"/>
          <w:highlight w:val="green"/>
          <w:u w:val="single"/>
          <w14:ligatures w14:val="none"/>
        </w:rPr>
        <w:t>broader</w:t>
      </w:r>
      <w:r w:rsidRPr="00481F97">
        <w:rPr>
          <w:rFonts w:ascii="Calibri" w:eastAsia="Calibri" w:hAnsi="Calibri"/>
          <w:kern w:val="0"/>
          <w:sz w:val="22"/>
          <w:szCs w:val="22"/>
          <w:u w:val="single"/>
          <w14:ligatures w14:val="none"/>
        </w:rPr>
        <w:t xml:space="preserve">, long-term </w:t>
      </w:r>
      <w:proofErr w:type="gramStart"/>
      <w:r w:rsidRPr="00481F97">
        <w:rPr>
          <w:rFonts w:ascii="Calibri" w:eastAsia="Calibri" w:hAnsi="Calibri"/>
          <w:b/>
          <w:iCs/>
          <w:kern w:val="0"/>
          <w:sz w:val="22"/>
          <w:szCs w:val="22"/>
          <w:highlight w:val="green"/>
          <w:u w:val="single"/>
          <w14:ligatures w14:val="none"/>
        </w:rPr>
        <w:t>feedbacks</w:t>
      </w:r>
      <w:proofErr w:type="gramEnd"/>
      <w:r w:rsidRPr="00481F97">
        <w:rPr>
          <w:rFonts w:ascii="Calibri" w:eastAsia="Calibri" w:hAnsi="Calibri"/>
          <w:kern w:val="0"/>
          <w:sz w:val="16"/>
          <w:szCs w:val="22"/>
          <w14:ligatures w14:val="none"/>
        </w:rPr>
        <w:t xml:space="preserve"> (</w:t>
      </w:r>
      <w:proofErr w:type="spellStart"/>
      <w:r w:rsidRPr="00481F97">
        <w:rPr>
          <w:rFonts w:ascii="Calibri" w:eastAsia="Calibri" w:hAnsi="Calibri"/>
          <w:kern w:val="0"/>
          <w:sz w:val="16"/>
          <w:szCs w:val="22"/>
          <w14:ligatures w14:val="none"/>
        </w:rPr>
        <w:t>Nitzbon</w:t>
      </w:r>
      <w:proofErr w:type="spellEnd"/>
      <w:r w:rsidRPr="00481F97">
        <w:rPr>
          <w:rFonts w:ascii="Calibri" w:eastAsia="Calibri" w:hAnsi="Calibri"/>
          <w:kern w:val="0"/>
          <w:sz w:val="16"/>
          <w:szCs w:val="22"/>
          <w14:ligatures w14:val="none"/>
        </w:rPr>
        <w:t xml:space="preserve">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702E10F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3.1. The case of permafrost</w:t>
      </w:r>
    </w:p>
    <w:p w14:paraId="324E47F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Due to the rapid anthropogenic climate change, </w:t>
      </w:r>
      <w:r w:rsidRPr="00481F97">
        <w:rPr>
          <w:rFonts w:ascii="Calibri" w:eastAsia="Calibri" w:hAnsi="Calibri"/>
          <w:kern w:val="0"/>
          <w:sz w:val="22"/>
          <w:szCs w:val="22"/>
          <w:u w:val="single"/>
          <w14:ligatures w14:val="none"/>
        </w:rPr>
        <w:t>one of the major threats to the stability of the Earth’s climate regime is related to the thawing permafrost</w:t>
      </w:r>
      <w:r w:rsidRPr="00481F97">
        <w:rPr>
          <w:rFonts w:ascii="Calibri" w:eastAsia="Calibri" w:hAnsi="Calibri"/>
          <w:kern w:val="0"/>
          <w:sz w:val="16"/>
          <w:szCs w:val="22"/>
          <w14:ligatures w14:val="none"/>
        </w:rPr>
        <w:t xml:space="preserve">. Permafrost covers </w:t>
      </w:r>
      <w:r w:rsidRPr="00481F97">
        <w:rPr>
          <w:rFonts w:ascii="Cambria Math" w:eastAsia="Calibri" w:hAnsi="Cambria Math" w:cs="Cambria Math"/>
          <w:kern w:val="0"/>
          <w:sz w:val="16"/>
          <w:szCs w:val="22"/>
          <w14:ligatures w14:val="none"/>
        </w:rPr>
        <w:t>∼</w:t>
      </w:r>
      <w:r w:rsidRPr="00481F97">
        <w:rPr>
          <w:rFonts w:ascii="Calibri" w:eastAsia="Calibri" w:hAnsi="Calibri"/>
          <w:kern w:val="0"/>
          <w:sz w:val="16"/>
          <w:szCs w:val="22"/>
          <w14:ligatures w14:val="none"/>
        </w:rPr>
        <w:t>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w:t>
      </w:r>
      <w:proofErr w:type="spellStart"/>
      <w:r w:rsidRPr="00481F97">
        <w:rPr>
          <w:rFonts w:ascii="Calibri" w:eastAsia="Calibri" w:hAnsi="Calibri"/>
          <w:kern w:val="0"/>
          <w:sz w:val="16"/>
          <w:szCs w:val="22"/>
          <w14:ligatures w14:val="none"/>
        </w:rPr>
        <w:t>Hugelius</w:t>
      </w:r>
      <w:proofErr w:type="spellEnd"/>
      <w:r w:rsidRPr="00481F97">
        <w:rPr>
          <w:rFonts w:ascii="Calibri" w:eastAsia="Calibri" w:hAnsi="Calibri"/>
          <w:kern w:val="0"/>
          <w:sz w:val="16"/>
          <w:szCs w:val="22"/>
          <w14:ligatures w14:val="none"/>
        </w:rPr>
        <w:t xml:space="preserve">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481F97">
        <w:rPr>
          <w:rFonts w:ascii="Calibri" w:eastAsia="Calibri" w:hAnsi="Calibri"/>
          <w:kern w:val="0"/>
          <w:sz w:val="22"/>
          <w:szCs w:val="22"/>
          <w:u w:val="single"/>
          <w14:ligatures w14:val="none"/>
        </w:rPr>
        <w:t xml:space="preserve">an accelerating </w:t>
      </w:r>
      <w:r w:rsidRPr="00481F97">
        <w:rPr>
          <w:rFonts w:ascii="Calibri" w:eastAsia="Calibri" w:hAnsi="Calibri"/>
          <w:kern w:val="0"/>
          <w:sz w:val="22"/>
          <w:szCs w:val="22"/>
          <w:highlight w:val="green"/>
          <w:u w:val="single"/>
          <w14:ligatures w14:val="none"/>
        </w:rPr>
        <w:t>warming</w:t>
      </w:r>
      <w:r w:rsidRPr="00481F97">
        <w:rPr>
          <w:rFonts w:ascii="Calibri" w:eastAsia="Calibri" w:hAnsi="Calibri"/>
          <w:kern w:val="0"/>
          <w:sz w:val="22"/>
          <w:szCs w:val="22"/>
          <w:u w:val="single"/>
          <w14:ligatures w14:val="none"/>
        </w:rPr>
        <w:t xml:space="preserve"> climate threatens to </w:t>
      </w:r>
      <w:r w:rsidRPr="00481F97">
        <w:rPr>
          <w:rFonts w:ascii="Calibri" w:eastAsia="Calibri" w:hAnsi="Calibri"/>
          <w:kern w:val="0"/>
          <w:sz w:val="22"/>
          <w:szCs w:val="22"/>
          <w:highlight w:val="green"/>
          <w:u w:val="single"/>
          <w14:ligatures w14:val="none"/>
        </w:rPr>
        <w:t>release</w:t>
      </w:r>
      <w:r w:rsidRPr="00481F97">
        <w:rPr>
          <w:rFonts w:ascii="Calibri" w:eastAsia="Calibri" w:hAnsi="Calibri"/>
          <w:kern w:val="0"/>
          <w:sz w:val="22"/>
          <w:szCs w:val="22"/>
          <w:u w:val="single"/>
          <w14:ligatures w14:val="none"/>
        </w:rPr>
        <w:t xml:space="preserve"> this </w:t>
      </w:r>
      <w:r w:rsidRPr="00481F97">
        <w:rPr>
          <w:rFonts w:ascii="Calibri" w:eastAsia="Calibri" w:hAnsi="Calibri"/>
          <w:b/>
          <w:iCs/>
          <w:kern w:val="0"/>
          <w:sz w:val="22"/>
          <w:szCs w:val="22"/>
          <w:highlight w:val="green"/>
          <w:u w:val="single"/>
          <w14:ligatures w14:val="none"/>
        </w:rPr>
        <w:t>stored carbon</w:t>
      </w:r>
      <w:r w:rsidRPr="00481F97">
        <w:rPr>
          <w:rFonts w:ascii="Calibri" w:eastAsia="Calibri" w:hAnsi="Calibri"/>
          <w:kern w:val="0"/>
          <w:sz w:val="16"/>
          <w:szCs w:val="22"/>
          <w14:ligatures w14:val="none"/>
        </w:rPr>
        <w:t xml:space="preserve"> (C) </w:t>
      </w:r>
      <w:r w:rsidRPr="00481F97">
        <w:rPr>
          <w:rFonts w:ascii="Calibri" w:eastAsia="Calibri" w:hAnsi="Calibri"/>
          <w:kern w:val="0"/>
          <w:sz w:val="22"/>
          <w:szCs w:val="22"/>
          <w:u w:val="single"/>
          <w14:ligatures w14:val="none"/>
        </w:rPr>
        <w:t xml:space="preserve">massively into the atmosphere through </w:t>
      </w:r>
      <w:r w:rsidRPr="00481F97">
        <w:rPr>
          <w:rFonts w:ascii="Calibri" w:eastAsia="Calibri" w:hAnsi="Calibri"/>
          <w:b/>
          <w:iCs/>
          <w:kern w:val="0"/>
          <w:sz w:val="22"/>
          <w:szCs w:val="22"/>
          <w:u w:val="single"/>
          <w14:ligatures w14:val="none"/>
        </w:rPr>
        <w:t>widespread microbial decomposition</w:t>
      </w:r>
      <w:r w:rsidRPr="00481F97">
        <w:rPr>
          <w:rFonts w:ascii="Calibri" w:eastAsia="Calibri" w:hAnsi="Calibri"/>
          <w:kern w:val="0"/>
          <w:sz w:val="16"/>
          <w:szCs w:val="22"/>
          <w14:ligatures w14:val="none"/>
        </w:rPr>
        <w:t xml:space="preserve">. While the Arctic permafrost soils are among the largest reservoirs on Earth, </w:t>
      </w:r>
      <w:r w:rsidRPr="00481F97">
        <w:rPr>
          <w:rFonts w:ascii="Calibri" w:eastAsia="Calibri" w:hAnsi="Calibri"/>
          <w:kern w:val="0"/>
          <w:sz w:val="22"/>
          <w:szCs w:val="22"/>
          <w:u w:val="single"/>
          <w14:ligatures w14:val="none"/>
        </w:rPr>
        <w:t>the</w:t>
      </w:r>
      <w:r w:rsidRPr="00481F97">
        <w:rPr>
          <w:rFonts w:ascii="Calibri" w:eastAsia="Calibri" w:hAnsi="Calibri"/>
          <w:kern w:val="0"/>
          <w:sz w:val="16"/>
          <w:szCs w:val="22"/>
          <w14:ligatures w14:val="none"/>
        </w:rPr>
        <w:t xml:space="preserve"> long-term </w:t>
      </w:r>
      <w:r w:rsidRPr="00481F97">
        <w:rPr>
          <w:rFonts w:ascii="Calibri" w:eastAsia="Calibri" w:hAnsi="Calibri"/>
          <w:kern w:val="0"/>
          <w:sz w:val="22"/>
          <w:szCs w:val="22"/>
          <w:u w:val="single"/>
          <w14:ligatures w14:val="none"/>
        </w:rPr>
        <w:t xml:space="preserve">risk lies in the possibility that the </w:t>
      </w:r>
      <w:r w:rsidRPr="00481F97">
        <w:rPr>
          <w:rFonts w:ascii="Calibri" w:eastAsia="Calibri" w:hAnsi="Calibri"/>
          <w:kern w:val="0"/>
          <w:sz w:val="22"/>
          <w:szCs w:val="22"/>
          <w:highlight w:val="green"/>
          <w:u w:val="single"/>
          <w14:ligatures w14:val="none"/>
        </w:rPr>
        <w:t>polar</w:t>
      </w:r>
      <w:r w:rsidRPr="00481F97">
        <w:rPr>
          <w:rFonts w:ascii="Calibri" w:eastAsia="Calibri" w:hAnsi="Calibri"/>
          <w:kern w:val="0"/>
          <w:sz w:val="22"/>
          <w:szCs w:val="22"/>
          <w:u w:val="single"/>
          <w14:ligatures w14:val="none"/>
        </w:rPr>
        <w:t xml:space="preserve"> region could </w:t>
      </w:r>
      <w:r w:rsidRPr="00481F97">
        <w:rPr>
          <w:rFonts w:ascii="Calibri" w:eastAsia="Calibri" w:hAnsi="Calibri"/>
          <w:kern w:val="0"/>
          <w:sz w:val="22"/>
          <w:szCs w:val="22"/>
          <w:highlight w:val="green"/>
          <w:u w:val="single"/>
          <w14:ligatures w14:val="none"/>
        </w:rPr>
        <w:t>become</w:t>
      </w:r>
      <w:r w:rsidRPr="00481F97">
        <w:rPr>
          <w:rFonts w:ascii="Calibri" w:eastAsia="Calibri" w:hAnsi="Calibri"/>
          <w:kern w:val="0"/>
          <w:sz w:val="22"/>
          <w:szCs w:val="22"/>
          <w:u w:val="single"/>
          <w14:ligatures w14:val="none"/>
        </w:rPr>
        <w:t xml:space="preserve"> a C pool </w:t>
      </w:r>
      <w:r w:rsidRPr="00481F97">
        <w:rPr>
          <w:rFonts w:ascii="Calibri" w:eastAsia="Calibri" w:hAnsi="Calibri"/>
          <w:b/>
          <w:iCs/>
          <w:kern w:val="0"/>
          <w:sz w:val="22"/>
          <w:szCs w:val="22"/>
          <w:highlight w:val="green"/>
          <w:u w:val="single"/>
          <w14:ligatures w14:val="none"/>
        </w:rPr>
        <w:t>source</w:t>
      </w:r>
      <w:r w:rsidRPr="00481F97">
        <w:rPr>
          <w:rFonts w:ascii="Calibri" w:eastAsia="Calibri" w:hAnsi="Calibri"/>
          <w:kern w:val="0"/>
          <w:sz w:val="22"/>
          <w:szCs w:val="22"/>
          <w:u w:val="single"/>
          <w14:ligatures w14:val="none"/>
        </w:rPr>
        <w:t xml:space="preserve"> – rather than of a C </w:t>
      </w:r>
      <w:r w:rsidRPr="00481F97">
        <w:rPr>
          <w:rFonts w:ascii="Calibri" w:eastAsia="Calibri" w:hAnsi="Calibri"/>
          <w:b/>
          <w:iCs/>
          <w:kern w:val="0"/>
          <w:sz w:val="22"/>
          <w:szCs w:val="22"/>
          <w:u w:val="single"/>
          <w14:ligatures w14:val="none"/>
        </w:rPr>
        <w:t>sink</w:t>
      </w:r>
      <w:r w:rsidRPr="00481F97">
        <w:rPr>
          <w:rFonts w:ascii="Calibri" w:eastAsia="Calibri" w:hAnsi="Calibri"/>
          <w:kern w:val="0"/>
          <w:sz w:val="22"/>
          <w:szCs w:val="22"/>
          <w:u w:val="single"/>
          <w14:ligatures w14:val="none"/>
        </w:rPr>
        <w:t xml:space="preserve"> – </w:t>
      </w:r>
      <w:r w:rsidRPr="00481F97">
        <w:rPr>
          <w:rFonts w:ascii="Calibri" w:eastAsia="Calibri" w:hAnsi="Calibri"/>
          <w:kern w:val="0"/>
          <w:sz w:val="22"/>
          <w:szCs w:val="22"/>
          <w:highlight w:val="green"/>
          <w:u w:val="single"/>
          <w14:ligatures w14:val="none"/>
        </w:rPr>
        <w:t>resulting in</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positive</w:t>
      </w:r>
      <w:r w:rsidRPr="00481F97">
        <w:rPr>
          <w:rFonts w:ascii="Calibri" w:eastAsia="Calibri" w:hAnsi="Calibri"/>
          <w:b/>
          <w:iCs/>
          <w:kern w:val="0"/>
          <w:sz w:val="22"/>
          <w:szCs w:val="22"/>
          <w:u w:val="single"/>
          <w14:ligatures w14:val="none"/>
        </w:rPr>
        <w:t xml:space="preserve"> climate </w:t>
      </w:r>
      <w:r w:rsidRPr="00481F97">
        <w:rPr>
          <w:rFonts w:ascii="Calibri" w:eastAsia="Calibri" w:hAnsi="Calibri"/>
          <w:b/>
          <w:iCs/>
          <w:kern w:val="0"/>
          <w:sz w:val="22"/>
          <w:szCs w:val="22"/>
          <w:highlight w:val="green"/>
          <w:u w:val="single"/>
          <w14:ligatures w14:val="none"/>
        </w:rPr>
        <w:t>feedback</w:t>
      </w:r>
      <w:r w:rsidRPr="00481F97">
        <w:rPr>
          <w:rFonts w:ascii="Calibri" w:eastAsia="Calibri" w:hAnsi="Calibri"/>
          <w:kern w:val="0"/>
          <w:sz w:val="22"/>
          <w:szCs w:val="22"/>
          <w:u w:val="single"/>
          <w14:ligatures w14:val="none"/>
        </w:rPr>
        <w:t xml:space="preserve"> mechanism</w:t>
      </w:r>
      <w:r w:rsidRPr="00481F97">
        <w:rPr>
          <w:rFonts w:ascii="Calibri" w:eastAsia="Calibri" w:hAnsi="Calibri"/>
          <w:kern w:val="0"/>
          <w:sz w:val="16"/>
          <w:szCs w:val="22"/>
          <w14:ligatures w14:val="none"/>
        </w:rPr>
        <w:t xml:space="preserve">, known as the permafrost carbon feedback (PCF) (Miner et al., 2022; Schuur et al., 2015; See et al., 2024). With respect to the Arctic tundra, </w:t>
      </w:r>
      <w:r w:rsidRPr="00481F97">
        <w:rPr>
          <w:rFonts w:ascii="Calibri" w:eastAsia="Calibri" w:hAnsi="Calibri"/>
          <w:kern w:val="0"/>
          <w:sz w:val="22"/>
          <w:szCs w:val="22"/>
          <w:u w:val="single"/>
          <w14:ligatures w14:val="none"/>
        </w:rPr>
        <w:t xml:space="preserve">conversion to a C pool source </w:t>
      </w:r>
      <w:r w:rsidRPr="00481F97">
        <w:rPr>
          <w:rFonts w:ascii="Calibri" w:eastAsia="Calibri" w:hAnsi="Calibri"/>
          <w:kern w:val="0"/>
          <w:sz w:val="22"/>
          <w:szCs w:val="22"/>
          <w:highlight w:val="green"/>
          <w:u w:val="single"/>
          <w14:ligatures w14:val="none"/>
        </w:rPr>
        <w:t xml:space="preserve">may </w:t>
      </w:r>
      <w:r w:rsidRPr="00481F97">
        <w:rPr>
          <w:rFonts w:ascii="Calibri" w:eastAsia="Calibri" w:hAnsi="Calibri"/>
          <w:b/>
          <w:iCs/>
          <w:kern w:val="0"/>
          <w:sz w:val="22"/>
          <w:szCs w:val="22"/>
          <w:highlight w:val="green"/>
          <w:u w:val="single"/>
          <w14:ligatures w14:val="none"/>
        </w:rPr>
        <w:t>already be occurring</w:t>
      </w:r>
      <w:r w:rsidRPr="00481F97">
        <w:rPr>
          <w:rFonts w:ascii="Calibri" w:eastAsia="Calibri" w:hAnsi="Calibri"/>
          <w:kern w:val="0"/>
          <w:sz w:val="22"/>
          <w:szCs w:val="22"/>
          <w:u w:val="single"/>
          <w14:ligatures w14:val="none"/>
        </w:rPr>
        <w:t>, signaling a shift in the permafrost regime</w:t>
      </w:r>
      <w:r w:rsidRPr="00481F97">
        <w:rPr>
          <w:rFonts w:ascii="Calibri" w:eastAsia="Calibri" w:hAnsi="Calibri"/>
          <w:kern w:val="0"/>
          <w:sz w:val="16"/>
          <w:szCs w:val="22"/>
          <w14:ligatures w14:val="none"/>
        </w:rP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w:t>
      </w:r>
      <w:proofErr w:type="spellStart"/>
      <w:r w:rsidRPr="00481F97">
        <w:rPr>
          <w:rFonts w:ascii="Calibri" w:eastAsia="Calibri" w:hAnsi="Calibri"/>
          <w:kern w:val="0"/>
          <w:sz w:val="16"/>
          <w:szCs w:val="22"/>
          <w14:ligatures w14:val="none"/>
        </w:rPr>
        <w:t>Biskaborn</w:t>
      </w:r>
      <w:proofErr w:type="spellEnd"/>
      <w:r w:rsidRPr="00481F97">
        <w:rPr>
          <w:rFonts w:ascii="Calibri" w:eastAsia="Calibri" w:hAnsi="Calibri"/>
          <w:kern w:val="0"/>
          <w:sz w:val="16"/>
          <w:szCs w:val="22"/>
          <w14:ligatures w14:val="none"/>
        </w:rPr>
        <w:t xml:space="preserve"> et al., 2019; </w:t>
      </w:r>
      <w:proofErr w:type="spellStart"/>
      <w:r w:rsidRPr="00481F97">
        <w:rPr>
          <w:rFonts w:ascii="Calibri" w:eastAsia="Calibri" w:hAnsi="Calibri"/>
          <w:kern w:val="0"/>
          <w:sz w:val="16"/>
          <w:szCs w:val="22"/>
          <w14:ligatures w14:val="none"/>
        </w:rPr>
        <w:t>Nitzbon</w:t>
      </w:r>
      <w:proofErr w:type="spellEnd"/>
      <w:r w:rsidRPr="00481F97">
        <w:rPr>
          <w:rFonts w:ascii="Calibri" w:eastAsia="Calibri" w:hAnsi="Calibri"/>
          <w:kern w:val="0"/>
          <w:sz w:val="16"/>
          <w:szCs w:val="22"/>
          <w14:ligatures w14:val="none"/>
        </w:rPr>
        <w:t xml:space="preserve"> et al., 2024; Schaefer et al., 2014). According to future projections, estimated GHG emissions from terrestrial permafrost thaw would range from 100 to 240 billion tons of C by 2100 based on different climate change scenarios (Meredith et al., 2019). However, </w:t>
      </w:r>
      <w:r w:rsidRPr="00481F97">
        <w:rPr>
          <w:rFonts w:ascii="Calibri" w:eastAsia="Calibri" w:hAnsi="Calibri"/>
          <w:kern w:val="0"/>
          <w:sz w:val="22"/>
          <w:szCs w:val="22"/>
          <w:u w:val="single"/>
          <w14:ligatures w14:val="none"/>
        </w:rPr>
        <w:t>there is a lack of clarity regarding “the timing, magnitude and the relative roles of CO2 versus CH4 as feedback processes</w:t>
      </w:r>
      <w:r w:rsidRPr="00481F97">
        <w:rPr>
          <w:rFonts w:ascii="Calibri" w:eastAsia="Calibri" w:hAnsi="Calibri"/>
          <w:kern w:val="0"/>
          <w:sz w:val="16"/>
          <w:szCs w:val="22"/>
          <w14:ligatures w14:val="none"/>
        </w:rPr>
        <w:t xml:space="preserve">” (Masson-Delmotte et al., 2021), </w:t>
      </w:r>
      <w:r w:rsidRPr="00481F97">
        <w:rPr>
          <w:rFonts w:ascii="Calibri" w:eastAsia="Calibri" w:hAnsi="Calibri"/>
          <w:kern w:val="0"/>
          <w:sz w:val="22"/>
          <w:szCs w:val="22"/>
          <w:u w:val="single"/>
          <w14:ligatures w14:val="none"/>
        </w:rPr>
        <w:t xml:space="preserve">and </w:t>
      </w:r>
      <w:r w:rsidRPr="00481F97">
        <w:rPr>
          <w:rFonts w:ascii="Calibri" w:eastAsia="Calibri" w:hAnsi="Calibri"/>
          <w:b/>
          <w:iCs/>
          <w:kern w:val="0"/>
          <w:sz w:val="22"/>
          <w:szCs w:val="22"/>
          <w:u w:val="single"/>
          <w14:ligatures w14:val="none"/>
        </w:rPr>
        <w:t>large uncertainties</w:t>
      </w:r>
      <w:r w:rsidRPr="00481F97">
        <w:rPr>
          <w:rFonts w:ascii="Calibri" w:eastAsia="Calibri" w:hAnsi="Calibri"/>
          <w:kern w:val="0"/>
          <w:sz w:val="22"/>
          <w:szCs w:val="22"/>
          <w:u w:val="single"/>
          <w14:ligatures w14:val="none"/>
        </w:rPr>
        <w:t xml:space="preserve"> notably in respect to abrupt thaw events and biological interactions co-occurring with warming</w:t>
      </w:r>
      <w:r w:rsidRPr="00481F97">
        <w:rPr>
          <w:rFonts w:ascii="Calibri" w:eastAsia="Calibri" w:hAnsi="Calibri"/>
          <w:kern w:val="0"/>
          <w:sz w:val="16"/>
          <w:szCs w:val="22"/>
          <w14:ligatures w14:val="none"/>
        </w:rPr>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481F97">
        <w:rPr>
          <w:rFonts w:ascii="Calibri" w:eastAsia="Calibri" w:hAnsi="Calibri"/>
          <w:kern w:val="0"/>
          <w:sz w:val="22"/>
          <w:szCs w:val="22"/>
          <w:highlight w:val="green"/>
          <w:u w:val="single"/>
          <w14:ligatures w14:val="none"/>
        </w:rPr>
        <w:t>CH4</w:t>
      </w:r>
      <w:r w:rsidRPr="00481F97">
        <w:rPr>
          <w:rFonts w:ascii="Calibri" w:eastAsia="Calibri" w:hAnsi="Calibri"/>
          <w:kern w:val="0"/>
          <w:sz w:val="22"/>
          <w:szCs w:val="22"/>
          <w:u w:val="single"/>
          <w14:ligatures w14:val="none"/>
        </w:rPr>
        <w:t xml:space="preserve"> is a short-lived but </w:t>
      </w:r>
      <w:r w:rsidRPr="00481F97">
        <w:rPr>
          <w:rFonts w:ascii="Calibri" w:eastAsia="Calibri" w:hAnsi="Calibri"/>
          <w:b/>
          <w:iCs/>
          <w:kern w:val="0"/>
          <w:sz w:val="22"/>
          <w:szCs w:val="22"/>
          <w:u w:val="single"/>
          <w14:ligatures w14:val="none"/>
        </w:rPr>
        <w:t>potent</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g</w:t>
      </w:r>
      <w:r w:rsidRPr="00481F97">
        <w:rPr>
          <w:rFonts w:ascii="Calibri" w:eastAsia="Calibri" w:hAnsi="Calibri"/>
          <w:kern w:val="0"/>
          <w:sz w:val="22"/>
          <w:szCs w:val="22"/>
          <w:u w:val="single"/>
          <w14:ligatures w14:val="none"/>
        </w:rPr>
        <w:t>reen</w:t>
      </w:r>
      <w:r w:rsidRPr="00481F97">
        <w:rPr>
          <w:rFonts w:ascii="Calibri" w:eastAsia="Calibri" w:hAnsi="Calibri"/>
          <w:b/>
          <w:iCs/>
          <w:kern w:val="0"/>
          <w:sz w:val="22"/>
          <w:szCs w:val="22"/>
          <w:u w:val="single"/>
          <w14:ligatures w14:val="none"/>
        </w:rPr>
        <w:t>h</w:t>
      </w:r>
      <w:r w:rsidRPr="00481F97">
        <w:rPr>
          <w:rFonts w:ascii="Calibri" w:eastAsia="Calibri" w:hAnsi="Calibri"/>
          <w:kern w:val="0"/>
          <w:sz w:val="22"/>
          <w:szCs w:val="22"/>
          <w:u w:val="single"/>
          <w14:ligatures w14:val="none"/>
        </w:rPr>
        <w:t xml:space="preserve">ouse </w:t>
      </w:r>
      <w:r w:rsidRPr="00481F97">
        <w:rPr>
          <w:rFonts w:ascii="Calibri" w:eastAsia="Calibri" w:hAnsi="Calibri"/>
          <w:b/>
          <w:iCs/>
          <w:kern w:val="0"/>
          <w:sz w:val="22"/>
          <w:szCs w:val="22"/>
          <w:u w:val="single"/>
          <w14:ligatures w14:val="none"/>
        </w:rPr>
        <w:t>g</w:t>
      </w:r>
      <w:r w:rsidRPr="00481F97">
        <w:rPr>
          <w:rFonts w:ascii="Calibri" w:eastAsia="Calibri" w:hAnsi="Calibri"/>
          <w:kern w:val="0"/>
          <w:sz w:val="22"/>
          <w:szCs w:val="22"/>
          <w:u w:val="single"/>
          <w14:ligatures w14:val="none"/>
        </w:rPr>
        <w:t xml:space="preserve">as that could </w:t>
      </w:r>
      <w:r w:rsidRPr="00481F97">
        <w:rPr>
          <w:rFonts w:ascii="Calibri" w:eastAsia="Calibri" w:hAnsi="Calibri"/>
          <w:kern w:val="0"/>
          <w:sz w:val="22"/>
          <w:szCs w:val="22"/>
          <w:highlight w:val="green"/>
          <w:u w:val="single"/>
          <w14:ligatures w14:val="none"/>
        </w:rPr>
        <w:t>accelerate</w:t>
      </w:r>
      <w:r w:rsidRPr="00481F97">
        <w:rPr>
          <w:rFonts w:ascii="Calibri" w:eastAsia="Calibri" w:hAnsi="Calibri"/>
          <w:kern w:val="0"/>
          <w:sz w:val="22"/>
          <w:szCs w:val="22"/>
          <w:u w:val="single"/>
          <w14:ligatures w14:val="none"/>
        </w:rPr>
        <w:t xml:space="preserve"> further positive climate feedback </w:t>
      </w:r>
      <w:r w:rsidRPr="00481F97">
        <w:rPr>
          <w:rFonts w:ascii="Calibri" w:eastAsia="Calibri" w:hAnsi="Calibri"/>
          <w:kern w:val="0"/>
          <w:sz w:val="22"/>
          <w:szCs w:val="22"/>
          <w:highlight w:val="green"/>
          <w:u w:val="single"/>
          <w14:ligatures w14:val="none"/>
        </w:rPr>
        <w:t>loops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which</w:t>
      </w:r>
      <w:r w:rsidRPr="00481F97">
        <w:rPr>
          <w:rFonts w:ascii="Calibri" w:eastAsia="Calibri" w:hAnsi="Calibri"/>
          <w:kern w:val="0"/>
          <w:sz w:val="22"/>
          <w:szCs w:val="22"/>
          <w:u w:val="single"/>
          <w14:ligatures w14:val="none"/>
        </w:rPr>
        <w:t xml:space="preserve"> could eventually </w:t>
      </w:r>
      <w:r w:rsidRPr="00481F97">
        <w:rPr>
          <w:rFonts w:ascii="Calibri" w:eastAsia="Calibri" w:hAnsi="Calibri"/>
          <w:kern w:val="0"/>
          <w:sz w:val="22"/>
          <w:szCs w:val="22"/>
          <w:highlight w:val="green"/>
          <w:u w:val="single"/>
          <w14:ligatures w14:val="none"/>
        </w:rPr>
        <w:t>lead to</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runaway</w:t>
      </w:r>
      <w:r w:rsidRPr="00481F97">
        <w:rPr>
          <w:rFonts w:ascii="Calibri" w:eastAsia="Calibri" w:hAnsi="Calibri"/>
          <w:kern w:val="0"/>
          <w:sz w:val="22"/>
          <w:szCs w:val="22"/>
          <w:u w:val="single"/>
          <w14:ligatures w14:val="none"/>
        </w:rPr>
        <w:t xml:space="preserve"> feedback effect</w:t>
      </w:r>
      <w:r w:rsidRPr="00481F97">
        <w:rPr>
          <w:rFonts w:ascii="Calibri" w:eastAsia="Calibri" w:hAnsi="Calibri"/>
          <w:kern w:val="0"/>
          <w:sz w:val="16"/>
          <w:szCs w:val="22"/>
          <w14:ligatures w14:val="none"/>
        </w:rPr>
        <w:t>. In this context</w:t>
      </w:r>
      <w:r w:rsidRPr="00481F97">
        <w:rPr>
          <w:rFonts w:ascii="Calibri" w:eastAsia="Calibri" w:hAnsi="Calibri"/>
          <w:kern w:val="0"/>
          <w:sz w:val="16"/>
          <w:szCs w:val="16"/>
          <w14:ligatures w14:val="none"/>
        </w:rPr>
        <w:t>, scientific collaboration to monitor terrestrial permafrost in the Arctic highlights the critical long-term security implications.</w:t>
      </w:r>
    </w:p>
    <w:p w14:paraId="002CE12D" w14:textId="77777777" w:rsidR="00481F97" w:rsidRPr="00481F97" w:rsidRDefault="00481F97" w:rsidP="00481F97">
      <w:pPr>
        <w:keepNext/>
        <w:keepLines/>
        <w:spacing w:before="40" w:after="0" w:line="259" w:lineRule="auto"/>
        <w:outlineLvl w:val="3"/>
        <w:rPr>
          <w:rFonts w:ascii="Calibri" w:eastAsia="SimSun" w:hAnsi="Calibri" w:cs="Times New Roman"/>
          <w:b/>
          <w:iCs/>
          <w:kern w:val="0"/>
          <w:sz w:val="26"/>
          <w:szCs w:val="22"/>
          <w14:ligatures w14:val="none"/>
        </w:rPr>
      </w:pPr>
      <w:r w:rsidRPr="00481F97">
        <w:rPr>
          <w:rFonts w:ascii="Calibri" w:eastAsia="SimSun" w:hAnsi="Calibri" w:cs="Times New Roman"/>
          <w:b/>
          <w:iCs/>
          <w:kern w:val="0"/>
          <w:sz w:val="26"/>
          <w:szCs w:val="22"/>
          <w14:ligatures w14:val="none"/>
        </w:rPr>
        <w:t xml:space="preserve">Warming causes extinction. </w:t>
      </w:r>
    </w:p>
    <w:p w14:paraId="54C71F2A" w14:textId="77777777" w:rsidR="00481F97" w:rsidRPr="00481F97" w:rsidRDefault="00481F97" w:rsidP="00481F97">
      <w:pPr>
        <w:tabs>
          <w:tab w:val="left" w:pos="2687"/>
        </w:tabs>
        <w:spacing w:line="259"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Spangenberg 25</w:t>
      </w:r>
      <w:r w:rsidRPr="00481F97">
        <w:rPr>
          <w:rFonts w:ascii="Calibri" w:eastAsia="Calibri" w:hAnsi="Calibri"/>
          <w:kern w:val="0"/>
          <w:sz w:val="22"/>
          <w:szCs w:val="22"/>
          <w14:ligatures w14:val="none"/>
        </w:rPr>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w:t>
      </w:r>
    </w:p>
    <w:p w14:paraId="7603615A" w14:textId="77777777" w:rsidR="00481F97" w:rsidRPr="00481F97" w:rsidRDefault="00481F97" w:rsidP="00481F97">
      <w:pPr>
        <w:spacing w:line="259" w:lineRule="auto"/>
        <w:rPr>
          <w:rFonts w:ascii="Calibri" w:eastAsia="Calibri" w:hAnsi="Calibri"/>
          <w:kern w:val="0"/>
          <w:sz w:val="22"/>
          <w:szCs w:val="22"/>
          <w14:ligatures w14:val="none"/>
        </w:rPr>
      </w:pPr>
      <w:r w:rsidRPr="00481F97">
        <w:rPr>
          <w:rFonts w:ascii="Calibri" w:eastAsia="Calibri" w:hAnsi="Calibri"/>
          <w:kern w:val="0"/>
          <w:sz w:val="22"/>
          <w:szCs w:val="22"/>
          <w14:ligatures w14:val="none"/>
        </w:rPr>
        <w:t>2025, “The roadmap to collapse: whatever the last summers have been like for you, one thing is clear: you are currently experiencing the coolest period of your lives,” Consumption and Society Journal, Vol. 4, No. 1, pp. 141-55, University of Kansas Libraries, ILL]</w:t>
      </w:r>
    </w:p>
    <w:p w14:paraId="7ABAB2C7" w14:textId="77777777" w:rsidR="00481F97" w:rsidRPr="00481F97" w:rsidRDefault="00481F97" w:rsidP="00481F97">
      <w:pPr>
        <w:spacing w:line="259"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481F97">
        <w:rPr>
          <w:rFonts w:ascii="Calibri" w:eastAsia="Calibri" w:hAnsi="Calibri"/>
          <w:kern w:val="0"/>
          <w:sz w:val="16"/>
          <w:szCs w:val="22"/>
          <w14:ligatures w14:val="none"/>
        </w:rPr>
        <w:t>), but</w:t>
      </w:r>
      <w:proofErr w:type="gramEnd"/>
      <w:r w:rsidRPr="00481F97">
        <w:rPr>
          <w:rFonts w:ascii="Calibri" w:eastAsia="Calibri" w:hAnsi="Calibri"/>
          <w:kern w:val="0"/>
          <w:sz w:val="16"/>
          <w:szCs w:val="22"/>
          <w14:ligatures w14:val="none"/>
        </w:rPr>
        <w:t xml:space="preserve"> also driven by the surge in military spending after the Russian invasion of Ukraine. NATO’s 2023 military spending accounted for 233 </w:t>
      </w:r>
      <w:proofErr w:type="gramStart"/>
      <w:r w:rsidRPr="00481F97">
        <w:rPr>
          <w:rFonts w:ascii="Calibri" w:eastAsia="Calibri" w:hAnsi="Calibri"/>
          <w:kern w:val="0"/>
          <w:sz w:val="16"/>
          <w:szCs w:val="22"/>
          <w14:ligatures w14:val="none"/>
        </w:rPr>
        <w:t>million t</w:t>
      </w:r>
      <w:proofErr w:type="gramEnd"/>
      <w:r w:rsidRPr="00481F97">
        <w:rPr>
          <w:rFonts w:ascii="Calibri" w:eastAsia="Calibri" w:hAnsi="Calibri"/>
          <w:kern w:val="0"/>
          <w:sz w:val="16"/>
          <w:szCs w:val="22"/>
          <w14:ligatures w14:val="none"/>
        </w:rPr>
        <w:t xml:space="preserve"> CO2,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481F97">
        <w:rPr>
          <w:rFonts w:ascii="Calibri" w:eastAsia="Calibri" w:hAnsi="Calibri"/>
          <w:kern w:val="0"/>
          <w:sz w:val="22"/>
          <w:szCs w:val="22"/>
          <w:highlight w:val="green"/>
          <w:u w:val="single"/>
          <w14:ligatures w14:val="none"/>
        </w:rPr>
        <w:t>We</w:t>
      </w:r>
      <w:r w:rsidRPr="00481F97">
        <w:rPr>
          <w:rFonts w:ascii="Calibri" w:eastAsia="Calibri" w:hAnsi="Calibri"/>
          <w:kern w:val="0"/>
          <w:sz w:val="16"/>
          <w:szCs w:val="22"/>
          <w14:ligatures w14:val="none"/>
        </w:rPr>
        <w:t xml:space="preserve"> and the plants and animals we use </w:t>
      </w:r>
      <w:r w:rsidRPr="00481F97">
        <w:rPr>
          <w:rFonts w:ascii="Calibri" w:eastAsia="Calibri" w:hAnsi="Calibri"/>
          <w:kern w:val="0"/>
          <w:sz w:val="22"/>
          <w:szCs w:val="22"/>
          <w:highlight w:val="green"/>
          <w:u w:val="single"/>
          <w14:ligatures w14:val="none"/>
        </w:rPr>
        <w:t xml:space="preserve">are </w:t>
      </w:r>
      <w:r w:rsidRPr="00481F97">
        <w:rPr>
          <w:rFonts w:ascii="Calibri" w:eastAsia="Calibri" w:hAnsi="Calibri"/>
          <w:b/>
          <w:iCs/>
          <w:kern w:val="0"/>
          <w:sz w:val="22"/>
          <w:szCs w:val="22"/>
          <w:highlight w:val="green"/>
          <w:u w:val="single"/>
          <w14:ligatures w14:val="none"/>
        </w:rPr>
        <w:t>leaving</w:t>
      </w:r>
      <w:r w:rsidRPr="00481F97">
        <w:rPr>
          <w:rFonts w:ascii="Calibri" w:eastAsia="Calibri" w:hAnsi="Calibri"/>
          <w:kern w:val="0"/>
          <w:sz w:val="22"/>
          <w:szCs w:val="22"/>
          <w:highlight w:val="green"/>
          <w:u w:val="single"/>
          <w14:ligatures w14:val="none"/>
        </w:rPr>
        <w:t xml:space="preserve"> the</w:t>
      </w:r>
      <w:r w:rsidRPr="00481F97">
        <w:rPr>
          <w:rFonts w:ascii="Calibri" w:eastAsia="Calibri" w:hAnsi="Calibri"/>
          <w:kern w:val="0"/>
          <w:sz w:val="22"/>
          <w:szCs w:val="22"/>
          <w:u w:val="single"/>
          <w14:ligatures w14:val="none"/>
        </w:rPr>
        <w:t xml:space="preserve"> climate </w:t>
      </w:r>
      <w:r w:rsidRPr="00481F97">
        <w:rPr>
          <w:rFonts w:ascii="Calibri" w:eastAsia="Calibri" w:hAnsi="Calibri"/>
          <w:b/>
          <w:iCs/>
          <w:kern w:val="0"/>
          <w:sz w:val="22"/>
          <w:szCs w:val="22"/>
          <w:highlight w:val="green"/>
          <w:u w:val="single"/>
          <w14:ligatures w14:val="none"/>
        </w:rPr>
        <w:t>envelope</w:t>
      </w:r>
      <w:r w:rsidRPr="00481F97">
        <w:rPr>
          <w:rFonts w:ascii="Calibri" w:eastAsia="Calibri" w:hAnsi="Calibri"/>
          <w:kern w:val="0"/>
          <w:sz w:val="22"/>
          <w:szCs w:val="22"/>
          <w:highlight w:val="green"/>
          <w:u w:val="single"/>
          <w14:ligatures w14:val="none"/>
        </w:rPr>
        <w:t xml:space="preserve"> of</w:t>
      </w:r>
      <w:r w:rsidRPr="00481F97">
        <w:rPr>
          <w:rFonts w:ascii="Calibri" w:eastAsia="Calibri" w:hAnsi="Calibri"/>
          <w:kern w:val="0"/>
          <w:sz w:val="22"/>
          <w:szCs w:val="22"/>
          <w:u w:val="single"/>
          <w14:ligatures w14:val="none"/>
        </w:rPr>
        <w:t xml:space="preserve"> human </w:t>
      </w:r>
      <w:r w:rsidRPr="00481F97">
        <w:rPr>
          <w:rFonts w:ascii="Calibri" w:eastAsia="Calibri" w:hAnsi="Calibri"/>
          <w:kern w:val="0"/>
          <w:sz w:val="22"/>
          <w:szCs w:val="22"/>
          <w:highlight w:val="green"/>
          <w:u w:val="single"/>
          <w14:ligatures w14:val="none"/>
        </w:rPr>
        <w:t xml:space="preserve">civilization, </w:t>
      </w:r>
      <w:r w:rsidRPr="00481F97">
        <w:rPr>
          <w:rFonts w:ascii="Calibri" w:eastAsia="Calibri" w:hAnsi="Calibri"/>
          <w:b/>
          <w:iCs/>
          <w:kern w:val="0"/>
          <w:sz w:val="22"/>
          <w:szCs w:val="22"/>
          <w:highlight w:val="green"/>
          <w:u w:val="single"/>
          <w14:ligatures w14:val="none"/>
        </w:rPr>
        <w:t>everywhere</w:t>
      </w:r>
      <w:r w:rsidRPr="00481F97">
        <w:rPr>
          <w:rFonts w:ascii="Calibri" w:eastAsia="Calibri" w:hAnsi="Calibri"/>
          <w:kern w:val="0"/>
          <w:sz w:val="16"/>
          <w:szCs w:val="22"/>
          <w14:ligatures w14:val="none"/>
        </w:rPr>
        <w:t xml:space="preserve"> (Xu et al, 2020). However, mere temperature figures are dry air temperatures taken by thermometers, and do not reflect human health impacts. To </w:t>
      </w:r>
      <w:r w:rsidRPr="00481F97">
        <w:rPr>
          <w:rFonts w:ascii="Calibri" w:eastAsia="Calibri" w:hAnsi="Calibri"/>
          <w:kern w:val="0"/>
          <w:sz w:val="22"/>
          <w:szCs w:val="22"/>
          <w:u w:val="single"/>
          <w14:ligatures w14:val="none"/>
        </w:rPr>
        <w:t>consider</w:t>
      </w:r>
      <w:r w:rsidRPr="00481F97">
        <w:rPr>
          <w:rFonts w:ascii="Calibri" w:eastAsia="Calibri" w:hAnsi="Calibri"/>
          <w:kern w:val="0"/>
          <w:sz w:val="16"/>
          <w:szCs w:val="22"/>
          <w14:ligatures w14:val="none"/>
        </w:rPr>
        <w:t xml:space="preserve"> sweating and </w:t>
      </w:r>
      <w:proofErr w:type="gramStart"/>
      <w:r w:rsidRPr="00481F97">
        <w:rPr>
          <w:rFonts w:ascii="Calibri" w:eastAsia="Calibri" w:hAnsi="Calibri"/>
          <w:kern w:val="0"/>
          <w:sz w:val="22"/>
          <w:szCs w:val="22"/>
          <w:u w:val="single"/>
          <w14:ligatures w14:val="none"/>
        </w:rPr>
        <w:t>humidity, ‘</w:t>
      </w:r>
      <w:proofErr w:type="gramEnd"/>
      <w:r w:rsidRPr="00481F97">
        <w:rPr>
          <w:rFonts w:ascii="Calibri" w:eastAsia="Calibri" w:hAnsi="Calibri"/>
          <w:kern w:val="0"/>
          <w:sz w:val="22"/>
          <w:szCs w:val="22"/>
          <w:u w:val="single"/>
          <w14:ligatures w14:val="none"/>
        </w:rPr>
        <w:t>wet-bulb temperature’ (</w:t>
      </w:r>
      <w:r w:rsidRPr="00481F97">
        <w:rPr>
          <w:rFonts w:ascii="Calibri" w:eastAsia="Calibri" w:hAnsi="Calibri"/>
          <w:b/>
          <w:iCs/>
          <w:kern w:val="0"/>
          <w:sz w:val="22"/>
          <w:szCs w:val="22"/>
          <w:u w:val="single"/>
          <w14:ligatures w14:val="none"/>
        </w:rPr>
        <w:t>WBT</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is measured. Vanos et al (2023) have shown that in a mixture of sun and shade exposure, and rest and sport,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survival limits</w:t>
      </w:r>
      <w:r w:rsidRPr="00481F97">
        <w:rPr>
          <w:rFonts w:ascii="Calibri" w:eastAsia="Calibri" w:hAnsi="Calibri"/>
          <w:kern w:val="0"/>
          <w:sz w:val="22"/>
          <w:szCs w:val="22"/>
          <w:u w:val="single"/>
          <w14:ligatures w14:val="none"/>
        </w:rPr>
        <w:t xml:space="preserve"> for WBT </w:t>
      </w:r>
      <w:r w:rsidRPr="00481F97">
        <w:rPr>
          <w:rFonts w:ascii="Calibri" w:eastAsia="Calibri" w:hAnsi="Calibri"/>
          <w:kern w:val="0"/>
          <w:sz w:val="22"/>
          <w:szCs w:val="22"/>
          <w:highlight w:val="green"/>
          <w:u w:val="single"/>
          <w14:ligatures w14:val="none"/>
        </w:rPr>
        <w:t>are</w:t>
      </w:r>
      <w:r w:rsidRPr="00481F97">
        <w:rPr>
          <w:rFonts w:ascii="Calibri" w:eastAsia="Calibri" w:hAnsi="Calibri"/>
          <w:kern w:val="0"/>
          <w:sz w:val="16"/>
          <w:szCs w:val="22"/>
          <w14:ligatures w14:val="none"/>
        </w:rPr>
        <w:t xml:space="preserve"> between </w:t>
      </w:r>
      <w:r w:rsidRPr="00481F97">
        <w:rPr>
          <w:rFonts w:ascii="Calibri" w:eastAsia="Calibri" w:hAnsi="Calibri"/>
          <w:b/>
          <w:iCs/>
          <w:kern w:val="0"/>
          <w:sz w:val="22"/>
          <w:szCs w:val="22"/>
          <w:highlight w:val="green"/>
          <w:u w:val="single"/>
          <w14:ligatures w14:val="none"/>
        </w:rPr>
        <w:t>26°</w:t>
      </w:r>
      <w:r w:rsidRPr="00481F97">
        <w:rPr>
          <w:rFonts w:ascii="Calibri" w:eastAsia="Calibri" w:hAnsi="Calibri"/>
          <w:kern w:val="0"/>
          <w:sz w:val="22"/>
          <w:szCs w:val="22"/>
          <w:u w:val="single"/>
          <w14:ligatures w14:val="none"/>
        </w:rPr>
        <w:t>C</w:t>
      </w:r>
      <w:r w:rsidRPr="00481F97">
        <w:rPr>
          <w:rFonts w:ascii="Calibri" w:eastAsia="Calibri" w:hAnsi="Calibri"/>
          <w:kern w:val="0"/>
          <w:sz w:val="16"/>
          <w:szCs w:val="22"/>
          <w14:ligatures w14:val="none"/>
        </w:rPr>
        <w:t xml:space="preserve"> and 34°C in young people and between 21°C and 34°C in older people. At these thresholds, a healthy person can survive for only around six hours, </w:t>
      </w:r>
      <w:r w:rsidRPr="00481F97">
        <w:rPr>
          <w:rFonts w:ascii="Calibri" w:eastAsia="Calibri" w:hAnsi="Calibri"/>
          <w:kern w:val="0"/>
          <w:sz w:val="22"/>
          <w:szCs w:val="22"/>
          <w:u w:val="single"/>
          <w14:ligatures w14:val="none"/>
        </w:rPr>
        <w:t xml:space="preserve">leading to </w:t>
      </w:r>
      <w:r w:rsidRPr="00481F97">
        <w:rPr>
          <w:rFonts w:ascii="Calibri" w:eastAsia="Calibri" w:hAnsi="Calibri"/>
          <w:b/>
          <w:iCs/>
          <w:kern w:val="0"/>
          <w:sz w:val="22"/>
          <w:szCs w:val="22"/>
          <w:u w:val="single"/>
          <w14:ligatures w14:val="none"/>
        </w:rPr>
        <w:t>heat stroke</w:t>
      </w:r>
      <w:r w:rsidRPr="00481F97">
        <w:rPr>
          <w:rFonts w:ascii="Calibri" w:eastAsia="Calibri" w:hAnsi="Calibri"/>
          <w:kern w:val="0"/>
          <w:sz w:val="22"/>
          <w:szCs w:val="22"/>
          <w:u w:val="single"/>
          <w14:ligatures w14:val="none"/>
        </w:rPr>
        <w:t xml:space="preserve"> in even the healthiest people – </w:t>
      </w:r>
      <w:r w:rsidRPr="00481F97">
        <w:rPr>
          <w:rFonts w:ascii="Calibri" w:eastAsia="Calibri" w:hAnsi="Calibri"/>
          <w:b/>
          <w:iCs/>
          <w:kern w:val="0"/>
          <w:sz w:val="22"/>
          <w:szCs w:val="22"/>
          <w:highlight w:val="green"/>
          <w:u w:val="single"/>
          <w14:ligatures w14:val="none"/>
        </w:rPr>
        <w:t>everyone</w:t>
      </w:r>
      <w:r w:rsidRPr="00481F97">
        <w:rPr>
          <w:rFonts w:ascii="Calibri" w:eastAsia="Calibri" w:hAnsi="Calibri"/>
          <w:kern w:val="0"/>
          <w:sz w:val="22"/>
          <w:szCs w:val="22"/>
          <w:highlight w:val="green"/>
          <w:u w:val="single"/>
          <w14:ligatures w14:val="none"/>
        </w:rPr>
        <w:t xml:space="preserve"> will </w:t>
      </w:r>
      <w:r w:rsidRPr="00481F97">
        <w:rPr>
          <w:rFonts w:ascii="Calibri" w:eastAsia="Calibri" w:hAnsi="Calibri"/>
          <w:b/>
          <w:bCs/>
          <w:kern w:val="0"/>
          <w:sz w:val="22"/>
          <w:szCs w:val="22"/>
          <w:highlight w:val="green"/>
          <w:u w:val="single"/>
          <w14:ligatures w14:val="none"/>
        </w:rPr>
        <w:t>die</w:t>
      </w:r>
      <w:r w:rsidRPr="00481F97">
        <w:rPr>
          <w:rFonts w:ascii="Calibri" w:eastAsia="Calibri" w:hAnsi="Calibri"/>
          <w:kern w:val="0"/>
          <w:sz w:val="22"/>
          <w:szCs w:val="22"/>
          <w:highlight w:val="green"/>
          <w:u w:val="single"/>
          <w14:ligatures w14:val="none"/>
        </w:rPr>
        <w:t xml:space="preserve"> at that</w:t>
      </w:r>
      <w:r w:rsidRPr="00481F97">
        <w:rPr>
          <w:rFonts w:ascii="Calibri" w:eastAsia="Calibri" w:hAnsi="Calibri"/>
          <w:kern w:val="0"/>
          <w:sz w:val="22"/>
          <w:szCs w:val="22"/>
          <w:u w:val="single"/>
          <w14:ligatures w14:val="none"/>
        </w:rPr>
        <w:t xml:space="preserve"> point</w:t>
      </w:r>
      <w:r w:rsidRPr="00481F97">
        <w:rPr>
          <w:rFonts w:ascii="Calibri" w:eastAsia="Calibri" w:hAnsi="Calibri"/>
          <w:kern w:val="0"/>
          <w:sz w:val="16"/>
          <w:szCs w:val="22"/>
          <w14:ligatures w14:val="none"/>
        </w:rPr>
        <w:t xml:space="preserve"> (Wong, 2023). More than 60,000 people died in Europe </w:t>
      </w:r>
      <w:proofErr w:type="gramStart"/>
      <w:r w:rsidRPr="00481F97">
        <w:rPr>
          <w:rFonts w:ascii="Calibri" w:eastAsia="Calibri" w:hAnsi="Calibri"/>
          <w:kern w:val="0"/>
          <w:sz w:val="16"/>
          <w:szCs w:val="22"/>
          <w14:ligatures w14:val="none"/>
        </w:rPr>
        <w:t>as a result of</w:t>
      </w:r>
      <w:proofErr w:type="gramEnd"/>
      <w:r w:rsidRPr="00481F97">
        <w:rPr>
          <w:rFonts w:ascii="Calibri" w:eastAsia="Calibri" w:hAnsi="Calibri"/>
          <w:kern w:val="0"/>
          <w:sz w:val="16"/>
          <w:szCs w:val="22"/>
          <w14:ligatures w14:val="none"/>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7696A83" w14:textId="77777777" w:rsidR="00481F97" w:rsidRPr="00481F97" w:rsidRDefault="00481F97" w:rsidP="00481F97">
      <w:pPr>
        <w:spacing w:line="259"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481F97">
        <w:rPr>
          <w:rFonts w:ascii="Calibri" w:eastAsia="Calibri" w:hAnsi="Calibri"/>
          <w:kern w:val="0"/>
          <w:sz w:val="16"/>
          <w:szCs w:val="22"/>
          <w14:ligatures w14:val="none"/>
        </w:rPr>
        <w:t>on</w:t>
      </w:r>
      <w:proofErr w:type="gramEnd"/>
      <w:r w:rsidRPr="00481F97">
        <w:rPr>
          <w:rFonts w:ascii="Calibri" w:eastAsia="Calibri" w:hAnsi="Calibri"/>
          <w:kern w:val="0"/>
          <w:sz w:val="16"/>
          <w:szCs w:val="22"/>
          <w14:ligatures w14:val="none"/>
        </w:rPr>
        <w:t xml:space="preserve"> Greenland, ice equivalent to a 1–2-metre rise in global sea levels is likely already doomed to melt, only the time scale is disputed (Boers, 2021). Tropical coral reefs are bound to die off, and the </w:t>
      </w:r>
      <w:r w:rsidRPr="00481F97">
        <w:rPr>
          <w:rFonts w:ascii="Calibri" w:eastAsia="Calibri" w:hAnsi="Calibri"/>
          <w:kern w:val="0"/>
          <w:sz w:val="22"/>
          <w:szCs w:val="22"/>
          <w:highlight w:val="green"/>
          <w:u w:val="single"/>
          <w14:ligatures w14:val="none"/>
        </w:rPr>
        <w:t>Amazon</w:t>
      </w:r>
      <w:r w:rsidRPr="00481F97">
        <w:rPr>
          <w:rFonts w:ascii="Calibri" w:eastAsia="Calibri" w:hAnsi="Calibri"/>
          <w:kern w:val="0"/>
          <w:sz w:val="16"/>
          <w:szCs w:val="22"/>
          <w14:ligatures w14:val="none"/>
        </w:rPr>
        <w:t xml:space="preserve"> rainforest </w:t>
      </w:r>
      <w:r w:rsidRPr="00481F97">
        <w:rPr>
          <w:rFonts w:ascii="Calibri" w:eastAsia="Calibri" w:hAnsi="Calibri"/>
          <w:b/>
          <w:iCs/>
          <w:kern w:val="0"/>
          <w:sz w:val="22"/>
          <w:szCs w:val="22"/>
          <w:highlight w:val="green"/>
          <w:u w:val="single"/>
          <w14:ligatures w14:val="none"/>
        </w:rPr>
        <w:t>dieback</w:t>
      </w:r>
      <w:r w:rsidRPr="00481F97">
        <w:rPr>
          <w:rFonts w:ascii="Calibri" w:eastAsia="Calibri" w:hAnsi="Calibri"/>
          <w:kern w:val="0"/>
          <w:sz w:val="16"/>
          <w:szCs w:val="22"/>
          <w14:ligatures w14:val="none"/>
        </w:rPr>
        <w:t xml:space="preserve"> (including logging) </w:t>
      </w:r>
      <w:r w:rsidRPr="00481F97">
        <w:rPr>
          <w:rFonts w:ascii="Calibri" w:eastAsia="Calibri" w:hAnsi="Calibri"/>
          <w:kern w:val="0"/>
          <w:sz w:val="22"/>
          <w:szCs w:val="22"/>
          <w:u w:val="single"/>
          <w14:ligatures w14:val="none"/>
        </w:rPr>
        <w:t xml:space="preserve">will not only </w:t>
      </w:r>
      <w:r w:rsidRPr="00481F97">
        <w:rPr>
          <w:rFonts w:ascii="Calibri" w:eastAsia="Calibri" w:hAnsi="Calibri"/>
          <w:b/>
          <w:iCs/>
          <w:kern w:val="0"/>
          <w:sz w:val="22"/>
          <w:szCs w:val="22"/>
          <w:u w:val="single"/>
          <w14:ligatures w14:val="none"/>
        </w:rPr>
        <w:t>wreak havoc</w:t>
      </w:r>
      <w:r w:rsidRPr="00481F97">
        <w:rPr>
          <w:rFonts w:ascii="Calibri" w:eastAsia="Calibri" w:hAnsi="Calibri"/>
          <w:kern w:val="0"/>
          <w:sz w:val="22"/>
          <w:szCs w:val="22"/>
          <w:u w:val="single"/>
          <w14:ligatures w14:val="none"/>
        </w:rPr>
        <w:t xml:space="preserve"> on South and</w:t>
      </w:r>
      <w:r w:rsidRPr="00481F97">
        <w:rPr>
          <w:rFonts w:ascii="Calibri" w:eastAsia="Calibri" w:hAnsi="Calibri"/>
          <w:kern w:val="0"/>
          <w:sz w:val="16"/>
          <w:szCs w:val="22"/>
          <w14:ligatures w14:val="none"/>
        </w:rPr>
        <w:t xml:space="preserve"> some </w:t>
      </w:r>
      <w:r w:rsidRPr="00481F97">
        <w:rPr>
          <w:rFonts w:ascii="Calibri" w:eastAsia="Calibri" w:hAnsi="Calibri"/>
          <w:kern w:val="0"/>
          <w:sz w:val="22"/>
          <w:szCs w:val="22"/>
          <w:u w:val="single"/>
          <w14:ligatures w14:val="none"/>
        </w:rPr>
        <w:t>North American precipitation</w:t>
      </w:r>
      <w:r w:rsidRPr="00481F97">
        <w:rPr>
          <w:rFonts w:ascii="Calibri" w:eastAsia="Calibri" w:hAnsi="Calibri"/>
          <w:kern w:val="0"/>
          <w:sz w:val="16"/>
          <w:szCs w:val="22"/>
          <w14:ligatures w14:val="none"/>
        </w:rPr>
        <w:t xml:space="preserve"> systems, </w:t>
      </w:r>
      <w:r w:rsidRPr="00481F97">
        <w:rPr>
          <w:rFonts w:ascii="Calibri" w:eastAsia="Calibri" w:hAnsi="Calibri"/>
          <w:kern w:val="0"/>
          <w:sz w:val="22"/>
          <w:szCs w:val="22"/>
          <w:u w:val="single"/>
          <w14:ligatures w14:val="none"/>
        </w:rPr>
        <w:t xml:space="preserve">forest </w:t>
      </w:r>
      <w:r w:rsidRPr="00481F97">
        <w:rPr>
          <w:rFonts w:ascii="Calibri" w:eastAsia="Calibri" w:hAnsi="Calibri"/>
          <w:b/>
          <w:iCs/>
          <w:kern w:val="0"/>
          <w:sz w:val="22"/>
          <w:szCs w:val="22"/>
          <w:u w:val="single"/>
          <w14:ligatures w14:val="none"/>
        </w:rPr>
        <w:t>fires</w:t>
      </w:r>
      <w:r w:rsidRPr="00481F97">
        <w:rPr>
          <w:rFonts w:ascii="Calibri" w:eastAsia="Calibri" w:hAnsi="Calibri"/>
          <w:kern w:val="0"/>
          <w:sz w:val="22"/>
          <w:szCs w:val="22"/>
          <w:u w:val="single"/>
          <w14:ligatures w14:val="none"/>
        </w:rPr>
        <w:t xml:space="preserve"> and drinking </w:t>
      </w:r>
      <w:r w:rsidRPr="00481F97">
        <w:rPr>
          <w:rFonts w:ascii="Calibri" w:eastAsia="Calibri" w:hAnsi="Calibri"/>
          <w:b/>
          <w:iCs/>
          <w:kern w:val="0"/>
          <w:sz w:val="22"/>
          <w:szCs w:val="22"/>
          <w:u w:val="single"/>
          <w14:ligatures w14:val="none"/>
        </w:rPr>
        <w:t>water</w:t>
      </w:r>
      <w:r w:rsidRPr="00481F97">
        <w:rPr>
          <w:rFonts w:ascii="Calibri" w:eastAsia="Calibri" w:hAnsi="Calibri"/>
          <w:kern w:val="0"/>
          <w:sz w:val="16"/>
          <w:szCs w:val="22"/>
          <w14:ligatures w14:val="none"/>
        </w:rPr>
        <w:t xml:space="preserve"> availability (Joughin et al, 2014; Armstrong McKay et al, 2022), </w:t>
      </w:r>
      <w:r w:rsidRPr="00481F97">
        <w:rPr>
          <w:rFonts w:ascii="Calibri" w:eastAsia="Calibri" w:hAnsi="Calibri"/>
          <w:kern w:val="0"/>
          <w:sz w:val="22"/>
          <w:szCs w:val="22"/>
          <w:u w:val="single"/>
          <w14:ligatures w14:val="none"/>
        </w:rPr>
        <w:t xml:space="preserve">but </w:t>
      </w:r>
      <w:r w:rsidRPr="00481F97">
        <w:rPr>
          <w:rFonts w:ascii="Calibri" w:eastAsia="Calibri" w:hAnsi="Calibri"/>
          <w:kern w:val="0"/>
          <w:sz w:val="22"/>
          <w:szCs w:val="22"/>
          <w:highlight w:val="green"/>
          <w:u w:val="single"/>
          <w14:ligatures w14:val="none"/>
        </w:rPr>
        <w:t>will accelerate</w:t>
      </w:r>
      <w:r w:rsidRPr="00481F97">
        <w:rPr>
          <w:rFonts w:ascii="Calibri" w:eastAsia="Calibri" w:hAnsi="Calibri"/>
          <w:kern w:val="0"/>
          <w:sz w:val="16"/>
          <w:szCs w:val="22"/>
          <w14:ligatures w14:val="none"/>
        </w:rPr>
        <w:t xml:space="preserve"> global </w:t>
      </w:r>
      <w:r w:rsidRPr="00481F97">
        <w:rPr>
          <w:rFonts w:ascii="Calibri" w:eastAsia="Calibri" w:hAnsi="Calibri"/>
          <w:b/>
          <w:iCs/>
          <w:kern w:val="0"/>
          <w:sz w:val="22"/>
          <w:szCs w:val="22"/>
          <w:highlight w:val="green"/>
          <w:u w:val="single"/>
          <w14:ligatures w14:val="none"/>
        </w:rPr>
        <w:t>heating</w:t>
      </w:r>
      <w:r w:rsidRPr="00481F97">
        <w:rPr>
          <w:rFonts w:ascii="Calibri" w:eastAsia="Calibri" w:hAnsi="Calibri"/>
          <w:kern w:val="0"/>
          <w:sz w:val="22"/>
          <w:szCs w:val="22"/>
          <w:u w:val="single"/>
          <w14:ligatures w14:val="none"/>
        </w:rPr>
        <w:t xml:space="preserve"> by </w:t>
      </w:r>
      <w:r w:rsidRPr="00481F97">
        <w:rPr>
          <w:rFonts w:ascii="Calibri" w:eastAsia="Calibri" w:hAnsi="Calibri"/>
          <w:kern w:val="0"/>
          <w:sz w:val="22"/>
          <w:szCs w:val="22"/>
          <w:highlight w:val="green"/>
          <w:u w:val="single"/>
          <w14:ligatures w14:val="none"/>
        </w:rPr>
        <w:t>turning</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u w:val="single"/>
          <w14:ligatures w14:val="none"/>
        </w:rPr>
        <w:t xml:space="preserve">carbon </w:t>
      </w:r>
      <w:r w:rsidRPr="00481F97">
        <w:rPr>
          <w:rFonts w:ascii="Calibri" w:eastAsia="Calibri" w:hAnsi="Calibri"/>
          <w:b/>
          <w:iCs/>
          <w:kern w:val="0"/>
          <w:sz w:val="22"/>
          <w:szCs w:val="22"/>
          <w:highlight w:val="green"/>
          <w:u w:val="single"/>
          <w14:ligatures w14:val="none"/>
        </w:rPr>
        <w:t>sink</w:t>
      </w:r>
      <w:r w:rsidRPr="00481F97">
        <w:rPr>
          <w:rFonts w:ascii="Calibri" w:eastAsia="Calibri" w:hAnsi="Calibri"/>
          <w:kern w:val="0"/>
          <w:sz w:val="22"/>
          <w:szCs w:val="22"/>
          <w:highlight w:val="green"/>
          <w:u w:val="single"/>
          <w14:ligatures w14:val="none"/>
        </w:rPr>
        <w:t xml:space="preserve"> into</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source</w:t>
      </w:r>
      <w:r w:rsidRPr="00481F97">
        <w:rPr>
          <w:rFonts w:ascii="Calibri" w:eastAsia="Calibri" w:hAnsi="Calibri"/>
          <w:kern w:val="0"/>
          <w:sz w:val="22"/>
          <w:szCs w:val="22"/>
          <w:u w:val="single"/>
          <w14:ligatures w14:val="none"/>
        </w:rPr>
        <w:t xml:space="preserve">. The </w:t>
      </w:r>
      <w:r w:rsidRPr="00481F97">
        <w:rPr>
          <w:rFonts w:ascii="Calibri" w:eastAsia="Calibri" w:hAnsi="Calibri"/>
          <w:kern w:val="0"/>
          <w:sz w:val="22"/>
          <w:szCs w:val="22"/>
          <w:highlight w:val="green"/>
          <w:u w:val="single"/>
          <w14:ligatures w14:val="none"/>
        </w:rPr>
        <w:t>same</w:t>
      </w:r>
      <w:r w:rsidRPr="00481F97">
        <w:rPr>
          <w:rFonts w:ascii="Calibri" w:eastAsia="Calibri" w:hAnsi="Calibri"/>
          <w:kern w:val="0"/>
          <w:sz w:val="22"/>
          <w:szCs w:val="22"/>
          <w:u w:val="single"/>
          <w14:ligatures w14:val="none"/>
        </w:rPr>
        <w:t xml:space="preserve"> is happening </w:t>
      </w:r>
      <w:r w:rsidRPr="00481F97">
        <w:rPr>
          <w:rFonts w:ascii="Calibri" w:eastAsia="Calibri" w:hAnsi="Calibri"/>
          <w:kern w:val="0"/>
          <w:sz w:val="22"/>
          <w:szCs w:val="22"/>
          <w:highlight w:val="green"/>
          <w:u w:val="single"/>
          <w14:ligatures w14:val="none"/>
        </w:rPr>
        <w:t>to</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Canadian</w:t>
      </w:r>
      <w:r w:rsidRPr="00481F97">
        <w:rPr>
          <w:rFonts w:ascii="Calibri" w:eastAsia="Calibri" w:hAnsi="Calibri"/>
          <w:kern w:val="0"/>
          <w:sz w:val="22"/>
          <w:szCs w:val="22"/>
          <w:u w:val="single"/>
          <w14:ligatures w14:val="none"/>
        </w:rPr>
        <w:t xml:space="preserve"> (and probably </w:t>
      </w:r>
      <w:r w:rsidRPr="00481F97">
        <w:rPr>
          <w:rFonts w:ascii="Calibri" w:eastAsia="Calibri" w:hAnsi="Calibri"/>
          <w:b/>
          <w:iCs/>
          <w:kern w:val="0"/>
          <w:sz w:val="22"/>
          <w:szCs w:val="22"/>
          <w:highlight w:val="green"/>
          <w:u w:val="single"/>
          <w14:ligatures w14:val="none"/>
        </w:rPr>
        <w:t>Russian</w:t>
      </w:r>
      <w:r w:rsidRPr="00481F97">
        <w:rPr>
          <w:rFonts w:ascii="Calibri" w:eastAsia="Calibri" w:hAnsi="Calibri"/>
          <w:kern w:val="0"/>
          <w:sz w:val="22"/>
          <w:szCs w:val="22"/>
          <w:u w:val="single"/>
          <w14:ligatures w14:val="none"/>
        </w:rPr>
        <w:t xml:space="preserve">) boreal </w:t>
      </w:r>
      <w:r w:rsidRPr="00481F97">
        <w:rPr>
          <w:rFonts w:ascii="Calibri" w:eastAsia="Calibri" w:hAnsi="Calibri"/>
          <w:b/>
          <w:iCs/>
          <w:kern w:val="0"/>
          <w:sz w:val="22"/>
          <w:szCs w:val="22"/>
          <w:highlight w:val="green"/>
          <w:u w:val="single"/>
          <w14:ligatures w14:val="none"/>
        </w:rPr>
        <w:t>forests</w:t>
      </w:r>
      <w:r w:rsidRPr="00481F97">
        <w:rPr>
          <w:rFonts w:ascii="Calibri" w:eastAsia="Calibri" w:hAnsi="Calibri"/>
          <w:kern w:val="0"/>
          <w:sz w:val="16"/>
          <w:szCs w:val="22"/>
          <w14:ligatures w14:val="none"/>
        </w:rPr>
        <w:t xml:space="preserve">, turning from a carbon sink to a major source – in 2024, only China, the United States and India emitted more CO2 than the Canadian forest fires (Byrne et al, 2024).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AMOC</w:t>
      </w:r>
      <w:r w:rsidRPr="00481F97">
        <w:rPr>
          <w:rFonts w:ascii="Calibri" w:eastAsia="Calibri" w:hAnsi="Calibri"/>
          <w:kern w:val="0"/>
          <w:sz w:val="16"/>
          <w:szCs w:val="22"/>
          <w14:ligatures w14:val="none"/>
        </w:rPr>
        <w:t xml:space="preserve"> (in the North called the Gulf Stream) </w:t>
      </w:r>
      <w:r w:rsidRPr="00481F97">
        <w:rPr>
          <w:rFonts w:ascii="Calibri" w:eastAsia="Calibri" w:hAnsi="Calibri"/>
          <w:kern w:val="0"/>
          <w:sz w:val="22"/>
          <w:szCs w:val="22"/>
          <w:highlight w:val="green"/>
          <w:u w:val="single"/>
          <w14:ligatures w14:val="none"/>
        </w:rPr>
        <w:t xml:space="preserve">might </w:t>
      </w:r>
      <w:r w:rsidRPr="00481F97">
        <w:rPr>
          <w:rFonts w:ascii="Calibri" w:eastAsia="Calibri" w:hAnsi="Calibri"/>
          <w:b/>
          <w:iCs/>
          <w:kern w:val="0"/>
          <w:sz w:val="22"/>
          <w:szCs w:val="22"/>
          <w:highlight w:val="green"/>
          <w:u w:val="single"/>
          <w14:ligatures w14:val="none"/>
        </w:rPr>
        <w:t>be</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next</w:t>
      </w:r>
      <w:r w:rsidRPr="00481F97">
        <w:rPr>
          <w:rFonts w:ascii="Calibri" w:eastAsia="Calibri" w:hAnsi="Calibri"/>
          <w:kern w:val="0"/>
          <w:sz w:val="22"/>
          <w:szCs w:val="22"/>
          <w:u w:val="single"/>
          <w14:ligatures w14:val="none"/>
        </w:rPr>
        <w:t xml:space="preserve"> tipping point</w:t>
      </w:r>
      <w:r w:rsidRPr="00481F97">
        <w:rPr>
          <w:rFonts w:ascii="Calibri" w:eastAsia="Calibri" w:hAnsi="Calibri"/>
          <w:kern w:val="0"/>
          <w:sz w:val="16"/>
          <w:szCs w:val="22"/>
          <w14:ligatures w14:val="none"/>
        </w:rPr>
        <w:t xml:space="preserve"> to be </w:t>
      </w:r>
      <w:r w:rsidRPr="00481F97">
        <w:rPr>
          <w:rFonts w:ascii="Calibri" w:eastAsia="Calibri" w:hAnsi="Calibri"/>
          <w:kern w:val="0"/>
          <w:sz w:val="22"/>
          <w:szCs w:val="22"/>
          <w:u w:val="single"/>
          <w14:ligatures w14:val="none"/>
        </w:rPr>
        <w:t>crossed</w:t>
      </w:r>
      <w:r w:rsidRPr="00481F97">
        <w:rPr>
          <w:rFonts w:ascii="Calibri" w:eastAsia="Calibri" w:hAnsi="Calibri"/>
          <w:kern w:val="0"/>
          <w:sz w:val="16"/>
          <w:szCs w:val="22"/>
          <w14:ligatures w14:val="none"/>
        </w:rPr>
        <w:t xml:space="preserve"> (Lohmann and Ditlevsen, 2021). It is </w:t>
      </w:r>
      <w:r w:rsidRPr="00481F97">
        <w:rPr>
          <w:rFonts w:ascii="Calibri" w:eastAsia="Calibri" w:hAnsi="Calibri"/>
          <w:kern w:val="0"/>
          <w:sz w:val="22"/>
          <w:szCs w:val="22"/>
          <w:u w:val="single"/>
          <w14:ligatures w14:val="none"/>
        </w:rPr>
        <w:t>now weaker than</w:t>
      </w:r>
      <w:r w:rsidRPr="00481F97">
        <w:rPr>
          <w:rFonts w:ascii="Calibri" w:eastAsia="Calibri" w:hAnsi="Calibri"/>
          <w:kern w:val="0"/>
          <w:sz w:val="16"/>
          <w:szCs w:val="22"/>
          <w14:ligatures w14:val="none"/>
        </w:rPr>
        <w:t xml:space="preserve"> it has been </w:t>
      </w:r>
      <w:r w:rsidRPr="00481F97">
        <w:rPr>
          <w:rFonts w:ascii="Calibri" w:eastAsia="Calibri" w:hAnsi="Calibri"/>
          <w:kern w:val="0"/>
          <w:sz w:val="22"/>
          <w:szCs w:val="22"/>
          <w:u w:val="single"/>
          <w14:ligatures w14:val="none"/>
        </w:rPr>
        <w:t>for</w:t>
      </w:r>
      <w:r w:rsidRPr="00481F97">
        <w:rPr>
          <w:rFonts w:ascii="Calibri" w:eastAsia="Calibri" w:hAnsi="Calibri"/>
          <w:kern w:val="0"/>
          <w:sz w:val="16"/>
          <w:szCs w:val="22"/>
          <w14:ligatures w14:val="none"/>
        </w:rPr>
        <w:t xml:space="preserve"> at least </w:t>
      </w:r>
      <w:r w:rsidRPr="00481F97">
        <w:rPr>
          <w:rFonts w:ascii="Calibri" w:eastAsia="Calibri" w:hAnsi="Calibri"/>
          <w:kern w:val="0"/>
          <w:sz w:val="22"/>
          <w:szCs w:val="22"/>
          <w:u w:val="single"/>
          <w14:ligatures w14:val="none"/>
        </w:rPr>
        <w:t>1,600 years</w:t>
      </w:r>
      <w:r w:rsidRPr="00481F97">
        <w:rPr>
          <w:rFonts w:ascii="Calibri" w:eastAsia="Calibri" w:hAnsi="Calibri"/>
          <w:kern w:val="0"/>
          <w:sz w:val="16"/>
          <w:szCs w:val="22"/>
          <w14:ligatures w14:val="none"/>
        </w:rPr>
        <w:t xml:space="preserve"> (</w:t>
      </w:r>
      <w:proofErr w:type="spellStart"/>
      <w:r w:rsidRPr="00481F97">
        <w:rPr>
          <w:rFonts w:ascii="Calibri" w:eastAsia="Calibri" w:hAnsi="Calibri"/>
          <w:kern w:val="0"/>
          <w:sz w:val="16"/>
          <w:szCs w:val="22"/>
          <w14:ligatures w14:val="none"/>
        </w:rPr>
        <w:t>Thornalley</w:t>
      </w:r>
      <w:proofErr w:type="spellEnd"/>
      <w:r w:rsidRPr="00481F97">
        <w:rPr>
          <w:rFonts w:ascii="Calibri" w:eastAsia="Calibri" w:hAnsi="Calibri"/>
          <w:kern w:val="0"/>
          <w:sz w:val="16"/>
          <w:szCs w:val="22"/>
          <w14:ligatures w14:val="none"/>
        </w:rPr>
        <w:t xml:space="preserve"> et al, 2018). </w:t>
      </w:r>
      <w:r w:rsidRPr="00481F97">
        <w:rPr>
          <w:rFonts w:ascii="Calibri" w:eastAsia="Calibri" w:hAnsi="Calibri"/>
          <w:kern w:val="0"/>
          <w:sz w:val="22"/>
          <w:szCs w:val="22"/>
          <w:u w:val="single"/>
          <w14:ligatures w14:val="none"/>
        </w:rPr>
        <w:t>Most</w:t>
      </w:r>
      <w:r w:rsidRPr="00481F97">
        <w:rPr>
          <w:rFonts w:ascii="Calibri" w:eastAsia="Calibri" w:hAnsi="Calibri"/>
          <w:kern w:val="0"/>
          <w:sz w:val="16"/>
          <w:szCs w:val="22"/>
          <w14:ligatures w14:val="none"/>
        </w:rPr>
        <w:t xml:space="preserve"> of the weakening </w:t>
      </w:r>
      <w:r w:rsidRPr="00481F97">
        <w:rPr>
          <w:rFonts w:ascii="Calibri" w:eastAsia="Calibri" w:hAnsi="Calibri"/>
          <w:kern w:val="0"/>
          <w:sz w:val="22"/>
          <w:szCs w:val="22"/>
          <w:u w:val="single"/>
          <w14:ligatures w14:val="none"/>
        </w:rPr>
        <w:t>can</w:t>
      </w:r>
      <w:r w:rsidRPr="00481F97">
        <w:rPr>
          <w:rFonts w:ascii="Calibri" w:eastAsia="Calibri" w:hAnsi="Calibri"/>
          <w:kern w:val="0"/>
          <w:sz w:val="16"/>
          <w:szCs w:val="22"/>
          <w14:ligatures w14:val="none"/>
        </w:rPr>
        <w:t xml:space="preserve"> clearly </w:t>
      </w:r>
      <w:r w:rsidRPr="00481F97">
        <w:rPr>
          <w:rFonts w:ascii="Calibri" w:eastAsia="Calibri" w:hAnsi="Calibri"/>
          <w:kern w:val="0"/>
          <w:sz w:val="22"/>
          <w:szCs w:val="22"/>
          <w:u w:val="single"/>
          <w14:ligatures w14:val="none"/>
        </w:rPr>
        <w:t xml:space="preserve">be </w:t>
      </w:r>
      <w:r w:rsidRPr="00481F97">
        <w:rPr>
          <w:rFonts w:ascii="Calibri" w:eastAsia="Calibri" w:hAnsi="Calibri"/>
          <w:b/>
          <w:iCs/>
          <w:kern w:val="0"/>
          <w:sz w:val="22"/>
          <w:szCs w:val="22"/>
          <w:u w:val="single"/>
          <w14:ligatures w14:val="none"/>
        </w:rPr>
        <w:t>attributed</w:t>
      </w:r>
      <w:r w:rsidRPr="00481F97">
        <w:rPr>
          <w:rFonts w:ascii="Calibri" w:eastAsia="Calibri" w:hAnsi="Calibri"/>
          <w:kern w:val="0"/>
          <w:sz w:val="22"/>
          <w:szCs w:val="22"/>
          <w:u w:val="single"/>
          <w14:ligatures w14:val="none"/>
        </w:rPr>
        <w:t xml:space="preserve"> to the burning of </w:t>
      </w:r>
      <w:r w:rsidRPr="00481F97">
        <w:rPr>
          <w:rFonts w:ascii="Calibri" w:eastAsia="Calibri" w:hAnsi="Calibri"/>
          <w:b/>
          <w:iCs/>
          <w:kern w:val="0"/>
          <w:sz w:val="22"/>
          <w:szCs w:val="22"/>
          <w:u w:val="single"/>
          <w14:ligatures w14:val="none"/>
        </w:rPr>
        <w:t>fossil fuels</w:t>
      </w:r>
      <w:r w:rsidRPr="00481F97">
        <w:rPr>
          <w:rFonts w:ascii="Calibri" w:eastAsia="Calibri" w:hAnsi="Calibri"/>
          <w:kern w:val="0"/>
          <w:sz w:val="16"/>
          <w:szCs w:val="22"/>
          <w14:ligatures w14:val="none"/>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22804EC" w14:textId="77777777" w:rsidR="00481F97" w:rsidRPr="00481F97" w:rsidRDefault="00481F97" w:rsidP="00481F97">
      <w:pPr>
        <w:keepNext/>
        <w:keepLines/>
        <w:spacing w:before="40" w:after="0" w:line="256" w:lineRule="auto"/>
        <w:outlineLvl w:val="3"/>
        <w:rPr>
          <w:rFonts w:ascii="Calibri" w:eastAsia="SimSun" w:hAnsi="Calibri" w:cs="Times New Roman"/>
          <w:b/>
          <w:iCs/>
          <w:kern w:val="0"/>
          <w:sz w:val="26"/>
          <w:szCs w:val="22"/>
          <w14:ligatures w14:val="none"/>
        </w:rPr>
      </w:pPr>
      <w:r w:rsidRPr="00481F97">
        <w:rPr>
          <w:rFonts w:ascii="Calibri" w:eastAsia="SimSun" w:hAnsi="Calibri" w:cs="Times New Roman"/>
          <w:b/>
          <w:iCs/>
          <w:kern w:val="0"/>
          <w:sz w:val="26"/>
          <w:szCs w:val="22"/>
          <w14:ligatures w14:val="none"/>
        </w:rPr>
        <w:t xml:space="preserve">It </w:t>
      </w:r>
      <w:r w:rsidRPr="00481F97">
        <w:rPr>
          <w:rFonts w:ascii="Calibri" w:eastAsia="SimSun" w:hAnsi="Calibri" w:cs="Times New Roman"/>
          <w:b/>
          <w:iCs/>
          <w:kern w:val="0"/>
          <w:sz w:val="26"/>
          <w:szCs w:val="22"/>
          <w:u w:val="single"/>
          <w14:ligatures w14:val="none"/>
        </w:rPr>
        <w:t>locks in</w:t>
      </w:r>
      <w:r w:rsidRPr="00481F97">
        <w:rPr>
          <w:rFonts w:ascii="Calibri" w:eastAsia="SimSun" w:hAnsi="Calibri" w:cs="Times New Roman"/>
          <w:b/>
          <w:iCs/>
          <w:kern w:val="0"/>
          <w:sz w:val="26"/>
          <w:szCs w:val="22"/>
          <w14:ligatures w14:val="none"/>
        </w:rPr>
        <w:t xml:space="preserve"> pandemics. </w:t>
      </w:r>
    </w:p>
    <w:p w14:paraId="6451A9B3"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Sonne</w:t>
      </w:r>
      <w:r w:rsidRPr="00481F97">
        <w:rPr>
          <w:rFonts w:ascii="Calibri" w:eastAsia="Calibri" w:hAnsi="Calibri"/>
          <w:kern w:val="0"/>
          <w:sz w:val="22"/>
          <w:szCs w:val="22"/>
          <w14:ligatures w14:val="none"/>
        </w:rPr>
        <w:t xml:space="preserve"> </w:t>
      </w:r>
      <w:r w:rsidRPr="00481F97">
        <w:rPr>
          <w:rFonts w:ascii="Calibri" w:eastAsia="Calibri" w:hAnsi="Calibri"/>
          <w:b/>
          <w:bCs/>
          <w:kern w:val="0"/>
          <w:sz w:val="26"/>
          <w:szCs w:val="22"/>
          <w14:ligatures w14:val="none"/>
        </w:rPr>
        <w:t>24</w:t>
      </w:r>
      <w:r w:rsidRPr="00481F97">
        <w:rPr>
          <w:rFonts w:ascii="Calibri" w:eastAsia="Calibri" w:hAnsi="Calibri"/>
          <w:kern w:val="0"/>
          <w:sz w:val="22"/>
          <w:szCs w:val="22"/>
          <w14:ligatures w14:val="none"/>
        </w:rPr>
        <w:t xml:space="preserve"> [Christian Sonne is a professor in the Department of </w:t>
      </w:r>
      <w:proofErr w:type="spellStart"/>
      <w:r w:rsidRPr="00481F97">
        <w:rPr>
          <w:rFonts w:ascii="Calibri" w:eastAsia="Calibri" w:hAnsi="Calibri"/>
          <w:kern w:val="0"/>
          <w:sz w:val="22"/>
          <w:szCs w:val="22"/>
          <w14:ligatures w14:val="none"/>
        </w:rPr>
        <w:t>Ecoscience</w:t>
      </w:r>
      <w:proofErr w:type="spellEnd"/>
      <w:r w:rsidRPr="00481F97">
        <w:rPr>
          <w:rFonts w:ascii="Calibri" w:eastAsia="Calibri" w:hAnsi="Calibri"/>
          <w:kern w:val="0"/>
          <w:sz w:val="22"/>
          <w:szCs w:val="22"/>
          <w14:ligatures w14:val="none"/>
        </w:rPr>
        <w:t xml:space="preserve"> at Aarhus University in Roskilde, Denmark. “Join forces to counter Arctic pandemic threat” Nature, 9/5, v 633, accessed via University of Michigan databases] </w:t>
      </w:r>
    </w:p>
    <w:p w14:paraId="2BE81B4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The Arctic is under stress</w:t>
      </w:r>
      <w:r w:rsidRPr="00481F97">
        <w:rPr>
          <w:rFonts w:ascii="Calibri" w:eastAsia="Calibri" w:hAnsi="Calibri"/>
          <w:kern w:val="0"/>
          <w:sz w:val="16"/>
          <w:szCs w:val="22"/>
          <w14:ligatures w14:val="none"/>
        </w:rPr>
        <w:t>, that much is known. Between 1979 and 2021</w:t>
      </w:r>
      <w:r w:rsidRPr="00481F97">
        <w:rPr>
          <w:rFonts w:ascii="Calibri" w:eastAsia="Calibri" w:hAnsi="Calibri"/>
          <w:kern w:val="0"/>
          <w:sz w:val="22"/>
          <w:szCs w:val="22"/>
          <w:u w:val="single"/>
          <w14:ligatures w14:val="none"/>
        </w:rPr>
        <w:t>, the region warmed four times faster than the global average</w:t>
      </w:r>
      <w:r w:rsidRPr="00481F97">
        <w:rPr>
          <w:rFonts w:ascii="Calibri" w:eastAsia="Calibri" w:hAnsi="Calibri"/>
          <w:kern w:val="0"/>
          <w:sz w:val="16"/>
          <w:szCs w:val="22"/>
          <w14:ligatures w14:val="none"/>
        </w:rPr>
        <w:t xml:space="preserve">, with effects — </w:t>
      </w:r>
      <w:proofErr w:type="gramStart"/>
      <w:r w:rsidRPr="00481F97">
        <w:rPr>
          <w:rFonts w:ascii="Calibri" w:eastAsia="Calibri" w:hAnsi="Calibri"/>
          <w:kern w:val="0"/>
          <w:sz w:val="16"/>
          <w:szCs w:val="22"/>
          <w14:ligatures w14:val="none"/>
        </w:rPr>
        <w:t>as yet</w:t>
      </w:r>
      <w:proofErr w:type="gramEnd"/>
      <w:r w:rsidRPr="00481F97">
        <w:rPr>
          <w:rFonts w:ascii="Calibri" w:eastAsia="Calibri" w:hAnsi="Calibri"/>
          <w:kern w:val="0"/>
          <w:sz w:val="16"/>
          <w:szCs w:val="22"/>
          <w14:ligatures w14:val="none"/>
        </w:rPr>
        <w:t xml:space="preserve"> poorly understood — on its ecology and ability to store carbon, on global sea levels and on wider ocean-circulation and weather patterns. </w:t>
      </w:r>
    </w:p>
    <w:p w14:paraId="026C7308"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Add in the effects of biodiversity loss and pollution, and people often refer to a triple planetary crisis. I think we should </w:t>
      </w:r>
      <w:proofErr w:type="gramStart"/>
      <w:r w:rsidRPr="00481F97">
        <w:rPr>
          <w:rFonts w:ascii="Calibri" w:eastAsia="Calibri" w:hAnsi="Calibri"/>
          <w:kern w:val="0"/>
          <w:sz w:val="16"/>
          <w:szCs w:val="22"/>
          <w14:ligatures w14:val="none"/>
        </w:rPr>
        <w:t>actually be</w:t>
      </w:r>
      <w:proofErr w:type="gramEnd"/>
      <w:r w:rsidRPr="00481F97">
        <w:rPr>
          <w:rFonts w:ascii="Calibri" w:eastAsia="Calibri" w:hAnsi="Calibri"/>
          <w:kern w:val="0"/>
          <w:sz w:val="16"/>
          <w:szCs w:val="22"/>
          <w14:ligatures w14:val="none"/>
        </w:rPr>
        <w:t xml:space="preserve"> talking about a quadruple crisis. Since starting research in the Arctic in 1997, I have spent nearly </w:t>
      </w:r>
      <w:proofErr w:type="gramStart"/>
      <w:r w:rsidRPr="00481F97">
        <w:rPr>
          <w:rFonts w:ascii="Calibri" w:eastAsia="Calibri" w:hAnsi="Calibri"/>
          <w:kern w:val="0"/>
          <w:sz w:val="16"/>
          <w:szCs w:val="22"/>
          <w14:ligatures w14:val="none"/>
        </w:rPr>
        <w:t>all of</w:t>
      </w:r>
      <w:proofErr w:type="gramEnd"/>
      <w:r w:rsidRPr="00481F97">
        <w:rPr>
          <w:rFonts w:ascii="Calibri" w:eastAsia="Calibri" w:hAnsi="Calibri"/>
          <w:kern w:val="0"/>
          <w:sz w:val="16"/>
          <w:szCs w:val="22"/>
          <w14:ligatures w14:val="none"/>
        </w:rPr>
        <w:t xml:space="preserve"> my summers there, monitoring changes in pollution levels, habitats and food webs using a ‘One Health’ approach that integrates effects on wildlife, humans and ecosystems. And it’s becoming clear that, as the Arctic warms, its environment degrades and human activities increase, new health threats are emerging. In particular,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Arctic is</w:t>
      </w:r>
      <w:r w:rsidRPr="00481F97">
        <w:rPr>
          <w:rFonts w:ascii="Calibri" w:eastAsia="Calibri" w:hAnsi="Calibri"/>
          <w:kern w:val="0"/>
          <w:sz w:val="22"/>
          <w:szCs w:val="22"/>
          <w:u w:val="single"/>
          <w14:ligatures w14:val="none"/>
        </w:rPr>
        <w:t xml:space="preserve"> likely to become </w:t>
      </w:r>
      <w:r w:rsidRPr="00481F97">
        <w:rPr>
          <w:rFonts w:ascii="Calibri" w:eastAsia="Calibri" w:hAnsi="Calibri"/>
          <w:kern w:val="0"/>
          <w:sz w:val="22"/>
          <w:szCs w:val="22"/>
          <w:highlight w:val="green"/>
          <w:u w:val="single"/>
          <w14:ligatures w14:val="none"/>
        </w:rPr>
        <w:t xml:space="preserve">a </w:t>
      </w:r>
      <w:r w:rsidRPr="00481F97">
        <w:rPr>
          <w:rFonts w:ascii="Calibri" w:eastAsia="Calibri" w:hAnsi="Calibri"/>
          <w:b/>
          <w:iCs/>
          <w:kern w:val="0"/>
          <w:sz w:val="22"/>
          <w:szCs w:val="22"/>
          <w:highlight w:val="green"/>
          <w:u w:val="single"/>
          <w14:ligatures w14:val="none"/>
        </w:rPr>
        <w:t>hotbed for</w:t>
      </w:r>
      <w:r w:rsidRPr="00481F97">
        <w:rPr>
          <w:rFonts w:ascii="Calibri" w:eastAsia="Calibri" w:hAnsi="Calibri"/>
          <w:b/>
          <w:iCs/>
          <w:kern w:val="0"/>
          <w:sz w:val="22"/>
          <w:szCs w:val="22"/>
          <w:u w:val="single"/>
          <w14:ligatures w14:val="none"/>
        </w:rPr>
        <w:t xml:space="preserve"> zoonotic </w:t>
      </w:r>
      <w:r w:rsidRPr="00481F97">
        <w:rPr>
          <w:rFonts w:ascii="Calibri" w:eastAsia="Calibri" w:hAnsi="Calibri"/>
          <w:b/>
          <w:iCs/>
          <w:kern w:val="0"/>
          <w:sz w:val="22"/>
          <w:szCs w:val="22"/>
          <w:highlight w:val="green"/>
          <w:u w:val="single"/>
          <w14:ligatures w14:val="none"/>
        </w:rPr>
        <w:t>diseases</w:t>
      </w:r>
      <w:r w:rsidRPr="00481F97">
        <w:rPr>
          <w:rFonts w:ascii="Calibri" w:eastAsia="Calibri" w:hAnsi="Calibri"/>
          <w:kern w:val="0"/>
          <w:sz w:val="22"/>
          <w:szCs w:val="22"/>
          <w:highlight w:val="green"/>
          <w:u w:val="single"/>
          <w14:ligatures w14:val="none"/>
        </w:rPr>
        <w:t xml:space="preserve"> that spill over</w:t>
      </w:r>
      <w:r w:rsidRPr="00481F97">
        <w:rPr>
          <w:rFonts w:ascii="Calibri" w:eastAsia="Calibri" w:hAnsi="Calibri"/>
          <w:kern w:val="0"/>
          <w:sz w:val="22"/>
          <w:szCs w:val="22"/>
          <w:u w:val="single"/>
          <w14:ligatures w14:val="none"/>
        </w:rPr>
        <w:t xml:space="preserve"> into humans from other animals</w:t>
      </w:r>
      <w:r w:rsidRPr="00481F97">
        <w:rPr>
          <w:rFonts w:ascii="Calibri" w:eastAsia="Calibri" w:hAnsi="Calibri"/>
          <w:kern w:val="0"/>
          <w:sz w:val="16"/>
          <w:szCs w:val="22"/>
          <w14:ligatures w14:val="none"/>
        </w:rPr>
        <w:t xml:space="preserve">. That threat was brought home to all of us by the COVID-19 pandemic. We need to take seriously the possibility that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u w:val="single"/>
          <w14:ligatures w14:val="none"/>
        </w:rPr>
        <w:t>next pandemic</w:t>
      </w:r>
      <w:r w:rsidRPr="00481F97">
        <w:rPr>
          <w:rFonts w:ascii="Calibri" w:eastAsia="Calibri" w:hAnsi="Calibri"/>
          <w:kern w:val="0"/>
          <w:sz w:val="22"/>
          <w:szCs w:val="22"/>
          <w:u w:val="single"/>
          <w14:ligatures w14:val="none"/>
        </w:rPr>
        <w:t xml:space="preserve"> could come from the north. </w:t>
      </w:r>
    </w:p>
    <w:p w14:paraId="1585986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Some </w:t>
      </w:r>
      <w:r w:rsidRPr="00481F97">
        <w:rPr>
          <w:rFonts w:ascii="Calibri" w:eastAsia="Calibri" w:hAnsi="Calibri"/>
          <w:kern w:val="0"/>
          <w:sz w:val="22"/>
          <w:szCs w:val="22"/>
          <w:u w:val="single"/>
          <w14:ligatures w14:val="none"/>
        </w:rPr>
        <w:t>60% of emerging infectious diseases are zoonoti</w:t>
      </w:r>
      <w:r w:rsidRPr="00481F97">
        <w:rPr>
          <w:rFonts w:ascii="Calibri" w:eastAsia="Calibri" w:hAnsi="Calibri"/>
          <w:kern w:val="0"/>
          <w:sz w:val="16"/>
          <w:szCs w:val="22"/>
          <w14:ligatures w14:val="none"/>
        </w:rPr>
        <w:t xml:space="preserve">c. Their emergence and spillover </w:t>
      </w:r>
      <w:proofErr w:type="gramStart"/>
      <w:r w:rsidRPr="00481F97">
        <w:rPr>
          <w:rFonts w:ascii="Calibri" w:eastAsia="Calibri" w:hAnsi="Calibri"/>
          <w:kern w:val="0"/>
          <w:sz w:val="16"/>
          <w:szCs w:val="22"/>
          <w14:ligatures w14:val="none"/>
        </w:rPr>
        <w:t>is</w:t>
      </w:r>
      <w:proofErr w:type="gramEnd"/>
      <w:r w:rsidRPr="00481F97">
        <w:rPr>
          <w:rFonts w:ascii="Calibri" w:eastAsia="Calibri" w:hAnsi="Calibri"/>
          <w:kern w:val="0"/>
          <w:sz w:val="16"/>
          <w:szCs w:val="22"/>
          <w14:ligatures w14:val="none"/>
        </w:rPr>
        <w:t xml:space="preserve"> in general highly interlinked with habitat degradation, biodiversity loss and </w:t>
      </w:r>
      <w:proofErr w:type="spellStart"/>
      <w:r w:rsidRPr="00481F97">
        <w:rPr>
          <w:rFonts w:ascii="Calibri" w:eastAsia="Calibri" w:hAnsi="Calibri"/>
          <w:kern w:val="0"/>
          <w:sz w:val="16"/>
          <w:szCs w:val="22"/>
          <w14:ligatures w14:val="none"/>
        </w:rPr>
        <w:t>foodweb</w:t>
      </w:r>
      <w:proofErr w:type="spellEnd"/>
      <w:r w:rsidRPr="00481F97">
        <w:rPr>
          <w:rFonts w:ascii="Calibri" w:eastAsia="Calibri" w:hAnsi="Calibri"/>
          <w:kern w:val="0"/>
          <w:sz w:val="16"/>
          <w:szCs w:val="22"/>
          <w14:ligatures w14:val="none"/>
        </w:rPr>
        <w:t xml:space="preserve"> changes — all of which are present in the Arctic. But a warming Arctic </w:t>
      </w:r>
      <w:proofErr w:type="spellStart"/>
      <w:r w:rsidRPr="00481F97">
        <w:rPr>
          <w:rFonts w:ascii="Calibri" w:eastAsia="Calibri" w:hAnsi="Calibri"/>
          <w:kern w:val="0"/>
          <w:sz w:val="16"/>
          <w:szCs w:val="22"/>
          <w14:ligatures w14:val="none"/>
        </w:rPr>
        <w:t>harbours</w:t>
      </w:r>
      <w:proofErr w:type="spellEnd"/>
      <w:r w:rsidRPr="00481F97">
        <w:rPr>
          <w:rFonts w:ascii="Calibri" w:eastAsia="Calibri" w:hAnsi="Calibri"/>
          <w:kern w:val="0"/>
          <w:sz w:val="16"/>
          <w:szCs w:val="22"/>
          <w14:ligatures w14:val="none"/>
        </w:rPr>
        <w:t xml:space="preserve"> other risks. As sea ice </w:t>
      </w:r>
      <w:proofErr w:type="gramStart"/>
      <w:r w:rsidRPr="00481F97">
        <w:rPr>
          <w:rFonts w:ascii="Calibri" w:eastAsia="Calibri" w:hAnsi="Calibri"/>
          <w:kern w:val="0"/>
          <w:sz w:val="16"/>
          <w:szCs w:val="22"/>
          <w14:ligatures w14:val="none"/>
        </w:rPr>
        <w:t>thaws, ‘</w:t>
      </w:r>
      <w:proofErr w:type="gramEnd"/>
      <w:r w:rsidRPr="00481F97">
        <w:rPr>
          <w:rFonts w:ascii="Calibri" w:eastAsia="Calibri" w:hAnsi="Calibri"/>
          <w:kern w:val="0"/>
          <w:sz w:val="16"/>
          <w:szCs w:val="22"/>
          <w14:ligatures w14:val="none"/>
        </w:rPr>
        <w:t xml:space="preserve">forever </w:t>
      </w:r>
      <w:proofErr w:type="gramStart"/>
      <w:r w:rsidRPr="00481F97">
        <w:rPr>
          <w:rFonts w:ascii="Calibri" w:eastAsia="Calibri" w:hAnsi="Calibri"/>
          <w:kern w:val="0"/>
          <w:sz w:val="16"/>
          <w:szCs w:val="22"/>
          <w14:ligatures w14:val="none"/>
        </w:rPr>
        <w:t>chemicals’</w:t>
      </w:r>
      <w:proofErr w:type="gramEnd"/>
      <w:r w:rsidRPr="00481F97">
        <w:rPr>
          <w:rFonts w:ascii="Calibri" w:eastAsia="Calibri" w:hAnsi="Calibri"/>
          <w:kern w:val="0"/>
          <w:sz w:val="16"/>
          <w:szCs w:val="22"/>
          <w14:ligatures w14:val="none"/>
        </w:rPr>
        <w:t xml:space="preserve">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41347E7D" w14:textId="77777777" w:rsidR="00481F97" w:rsidRPr="00481F97" w:rsidRDefault="00481F97" w:rsidP="00481F97">
      <w:pPr>
        <w:spacing w:line="256" w:lineRule="auto"/>
        <w:rPr>
          <w:rFonts w:ascii="Calibri" w:eastAsia="Calibri" w:hAnsi="Calibri"/>
          <w:kern w:val="0"/>
          <w:sz w:val="22"/>
          <w:szCs w:val="22"/>
          <w:u w:val="single"/>
          <w14:ligatures w14:val="none"/>
        </w:rPr>
      </w:pPr>
      <w:proofErr w:type="gramStart"/>
      <w:r w:rsidRPr="00481F97">
        <w:rPr>
          <w:rFonts w:ascii="Calibri" w:eastAsia="Calibri" w:hAnsi="Calibri"/>
          <w:kern w:val="0"/>
          <w:sz w:val="16"/>
          <w:szCs w:val="22"/>
          <w14:ligatures w14:val="none"/>
        </w:rPr>
        <w:t>The pathogens</w:t>
      </w:r>
      <w:proofErr w:type="gramEnd"/>
      <w:r w:rsidRPr="00481F97">
        <w:rPr>
          <w:rFonts w:ascii="Calibri" w:eastAsia="Calibri" w:hAnsi="Calibri"/>
          <w:kern w:val="0"/>
          <w:sz w:val="16"/>
          <w:szCs w:val="22"/>
          <w14:ligatures w14:val="none"/>
        </w:rPr>
        <w:t xml:space="preserve"> enter an environment in which some native species, such as polar bears (Ursus maritimus), have not been exposed to them, and so are at increased risk. </w:t>
      </w:r>
      <w:r w:rsidRPr="00481F97">
        <w:rPr>
          <w:rFonts w:ascii="Calibri" w:eastAsia="Calibri" w:hAnsi="Calibri"/>
          <w:kern w:val="0"/>
          <w:sz w:val="22"/>
          <w:szCs w:val="22"/>
          <w:u w:val="single"/>
          <w14:ligatures w14:val="none"/>
        </w:rPr>
        <w:t xml:space="preserve">The release of ancient microorganisms long frozen in ice and sediments as the landscape thaws adds to this danger: </w:t>
      </w:r>
      <w:r w:rsidRPr="00481F97">
        <w:rPr>
          <w:rFonts w:ascii="Calibri" w:eastAsia="Calibri" w:hAnsi="Calibri"/>
          <w:kern w:val="0"/>
          <w:sz w:val="22"/>
          <w:szCs w:val="22"/>
          <w:highlight w:val="green"/>
          <w:u w:val="single"/>
          <w14:ligatures w14:val="none"/>
        </w:rPr>
        <w:t>humans</w:t>
      </w:r>
      <w:r w:rsidRPr="00481F97">
        <w:rPr>
          <w:rFonts w:ascii="Calibri" w:eastAsia="Calibri" w:hAnsi="Calibri"/>
          <w:kern w:val="0"/>
          <w:sz w:val="22"/>
          <w:szCs w:val="22"/>
          <w:u w:val="single"/>
          <w14:ligatures w14:val="none"/>
        </w:rPr>
        <w:t xml:space="preserve"> and other wildlife are likely to </w:t>
      </w:r>
      <w:r w:rsidRPr="00481F97">
        <w:rPr>
          <w:rFonts w:ascii="Calibri" w:eastAsia="Calibri" w:hAnsi="Calibri"/>
          <w:b/>
          <w:iCs/>
          <w:kern w:val="0"/>
          <w:sz w:val="22"/>
          <w:szCs w:val="22"/>
          <w:highlight w:val="green"/>
          <w:u w:val="single"/>
          <w14:ligatures w14:val="none"/>
        </w:rPr>
        <w:t xml:space="preserve">lack any immune </w:t>
      </w:r>
      <w:proofErr w:type="spellStart"/>
      <w:r w:rsidRPr="00481F97">
        <w:rPr>
          <w:rFonts w:ascii="Calibri" w:eastAsia="Calibri" w:hAnsi="Calibri"/>
          <w:b/>
          <w:iCs/>
          <w:kern w:val="0"/>
          <w:sz w:val="22"/>
          <w:szCs w:val="22"/>
          <w:highlight w:val="green"/>
          <w:u w:val="single"/>
          <w14:ligatures w14:val="none"/>
        </w:rPr>
        <w:t>defences</w:t>
      </w:r>
      <w:proofErr w:type="spellEnd"/>
      <w:r w:rsidRPr="00481F97">
        <w:rPr>
          <w:rFonts w:ascii="Calibri" w:eastAsia="Calibri" w:hAnsi="Calibri"/>
          <w:kern w:val="0"/>
          <w:sz w:val="22"/>
          <w:szCs w:val="22"/>
          <w:highlight w:val="green"/>
          <w:u w:val="single"/>
          <w14:ligatures w14:val="none"/>
        </w:rPr>
        <w:t xml:space="preserve"> against them</w:t>
      </w:r>
      <w:r w:rsidRPr="00481F97">
        <w:rPr>
          <w:rFonts w:ascii="Calibri" w:eastAsia="Calibri" w:hAnsi="Calibri"/>
          <w:kern w:val="0"/>
          <w:sz w:val="22"/>
          <w:szCs w:val="22"/>
          <w:u w:val="single"/>
          <w14:ligatures w14:val="none"/>
        </w:rPr>
        <w:t xml:space="preserve">. </w:t>
      </w:r>
    </w:p>
    <w:p w14:paraId="15E54E70"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highlight w:val="green"/>
          <w:u w:val="single"/>
          <w14:ligatures w14:val="none"/>
        </w:rPr>
        <w:t>These</w:t>
      </w:r>
      <w:r w:rsidRPr="00481F97">
        <w:rPr>
          <w:rFonts w:ascii="Calibri" w:eastAsia="Calibri" w:hAnsi="Calibri"/>
          <w:kern w:val="0"/>
          <w:sz w:val="22"/>
          <w:szCs w:val="22"/>
          <w:u w:val="single"/>
          <w14:ligatures w14:val="none"/>
        </w:rPr>
        <w:t xml:space="preserve"> risk factors are set to increase. The first </w:t>
      </w:r>
      <w:r w:rsidRPr="00481F97">
        <w:rPr>
          <w:rFonts w:ascii="Calibri" w:eastAsia="Calibri" w:hAnsi="Calibri"/>
          <w:b/>
          <w:iCs/>
          <w:kern w:val="0"/>
          <w:sz w:val="22"/>
          <w:szCs w:val="22"/>
          <w:u w:val="single"/>
          <w14:ligatures w14:val="none"/>
        </w:rPr>
        <w:t>ice-free Arctic</w:t>
      </w:r>
      <w:r w:rsidRPr="00481F97">
        <w:rPr>
          <w:rFonts w:ascii="Calibri" w:eastAsia="Calibri" w:hAnsi="Calibri"/>
          <w:kern w:val="0"/>
          <w:sz w:val="22"/>
          <w:szCs w:val="22"/>
          <w:u w:val="single"/>
          <w14:ligatures w14:val="none"/>
        </w:rPr>
        <w:t xml:space="preserve"> summers could </w:t>
      </w:r>
      <w:r w:rsidRPr="00481F97">
        <w:rPr>
          <w:rFonts w:ascii="Calibri" w:eastAsia="Calibri" w:hAnsi="Calibri"/>
          <w:kern w:val="0"/>
          <w:sz w:val="22"/>
          <w:szCs w:val="22"/>
          <w:highlight w:val="green"/>
          <w:u w:val="single"/>
          <w14:ligatures w14:val="none"/>
        </w:rPr>
        <w:t>come</w:t>
      </w:r>
      <w:r w:rsidRPr="00481F97">
        <w:rPr>
          <w:rFonts w:ascii="Calibri" w:eastAsia="Calibri" w:hAnsi="Calibri"/>
          <w:kern w:val="0"/>
          <w:sz w:val="22"/>
          <w:szCs w:val="22"/>
          <w:u w:val="single"/>
          <w14:ligatures w14:val="none"/>
        </w:rPr>
        <w:t xml:space="preserve"> as </w:t>
      </w:r>
      <w:r w:rsidRPr="00481F97">
        <w:rPr>
          <w:rFonts w:ascii="Calibri" w:eastAsia="Calibri" w:hAnsi="Calibri"/>
          <w:b/>
          <w:iCs/>
          <w:kern w:val="0"/>
          <w:sz w:val="22"/>
          <w:szCs w:val="22"/>
          <w:highlight w:val="green"/>
          <w:u w:val="single"/>
          <w14:ligatures w14:val="none"/>
        </w:rPr>
        <w:t>early</w:t>
      </w:r>
      <w:r w:rsidRPr="00481F97">
        <w:rPr>
          <w:rFonts w:ascii="Calibri" w:eastAsia="Calibri" w:hAnsi="Calibri"/>
          <w:kern w:val="0"/>
          <w:sz w:val="22"/>
          <w:szCs w:val="22"/>
          <w:u w:val="single"/>
          <w14:ligatures w14:val="none"/>
        </w:rPr>
        <w:t xml:space="preserve"> as the 2030s.</w:t>
      </w:r>
      <w:r w:rsidRPr="00481F97">
        <w:rPr>
          <w:rFonts w:ascii="Calibri" w:eastAsia="Calibri" w:hAnsi="Calibri"/>
          <w:kern w:val="0"/>
          <w:sz w:val="16"/>
          <w:szCs w:val="22"/>
          <w14:ligatures w14:val="none"/>
        </w:rPr>
        <w:t xml:space="preserve"> The Arctic Ocean has huge potential for energy, fishery and tourism sectors, and is not subject to any global treaty regulating its exploitation. Further wildlife disturbance, pollution, overfishing and jurisdictional conflicts are the likely result.</w:t>
      </w:r>
    </w:p>
    <w:p w14:paraId="18FEEE0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current perception is that the Arctic possesses relatively low microbial activity. Compared with temperate and tropical latitudes, many fewer resources are devoted to studying zoonoses in the Arctic, with sparse surveillance for emerging threats in most areas. This needs to change — taking account </w:t>
      </w:r>
      <w:proofErr w:type="gramStart"/>
      <w:r w:rsidRPr="00481F97">
        <w:rPr>
          <w:rFonts w:ascii="Calibri" w:eastAsia="Calibri" w:hAnsi="Calibri"/>
          <w:kern w:val="0"/>
          <w:sz w:val="16"/>
          <w:szCs w:val="22"/>
          <w14:ligatures w14:val="none"/>
        </w:rPr>
        <w:t>of human</w:t>
      </w:r>
      <w:proofErr w:type="gramEnd"/>
      <w:r w:rsidRPr="00481F97">
        <w:rPr>
          <w:rFonts w:ascii="Calibri" w:eastAsia="Calibri" w:hAnsi="Calibri"/>
          <w:kern w:val="0"/>
          <w:sz w:val="16"/>
          <w:szCs w:val="22"/>
          <w14:ligatures w14:val="none"/>
        </w:rPr>
        <w:t xml:space="preserve">, </w:t>
      </w:r>
      <w:proofErr w:type="gramStart"/>
      <w:r w:rsidRPr="00481F97">
        <w:rPr>
          <w:rFonts w:ascii="Calibri" w:eastAsia="Calibri" w:hAnsi="Calibri"/>
          <w:kern w:val="0"/>
          <w:sz w:val="16"/>
          <w:szCs w:val="22"/>
          <w14:ligatures w14:val="none"/>
        </w:rPr>
        <w:t>animal</w:t>
      </w:r>
      <w:proofErr w:type="gramEnd"/>
      <w:r w:rsidRPr="00481F97">
        <w:rPr>
          <w:rFonts w:ascii="Calibri" w:eastAsia="Calibri" w:hAnsi="Calibri"/>
          <w:kern w:val="0"/>
          <w:sz w:val="16"/>
          <w:szCs w:val="22"/>
          <w14:ligatures w14:val="none"/>
        </w:rPr>
        <w:t xml:space="preserve"> and wider environmental perspectives.</w:t>
      </w:r>
    </w:p>
    <w:p w14:paraId="06FEB6D3" w14:textId="77777777" w:rsidR="00481F97" w:rsidRPr="00481F97" w:rsidRDefault="00481F97" w:rsidP="00481F97">
      <w:pPr>
        <w:keepNext/>
        <w:keepLines/>
        <w:spacing w:before="40" w:after="0" w:line="259" w:lineRule="auto"/>
        <w:outlineLvl w:val="3"/>
        <w:rPr>
          <w:rFonts w:ascii="Calibri" w:eastAsia="SimSun" w:hAnsi="Calibri" w:cstheme="majorBidi"/>
          <w:b/>
          <w:iCs/>
          <w:kern w:val="0"/>
          <w:sz w:val="26"/>
          <w:szCs w:val="22"/>
          <w14:ligatures w14:val="none"/>
        </w:rPr>
      </w:pPr>
      <w:r w:rsidRPr="00481F97">
        <w:rPr>
          <w:rFonts w:ascii="Calibri" w:eastAsia="SimSun" w:hAnsi="Calibri" w:cstheme="majorBidi"/>
          <w:b/>
          <w:iCs/>
          <w:kern w:val="0"/>
          <w:sz w:val="26"/>
          <w:szCs w:val="22"/>
          <w14:ligatures w14:val="none"/>
        </w:rPr>
        <w:t>Pandemics cause extinction</w:t>
      </w:r>
    </w:p>
    <w:p w14:paraId="74B8712D"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Bradshaw 23</w:t>
      </w:r>
      <w:r w:rsidRPr="00481F97">
        <w:rPr>
          <w:rFonts w:ascii="Calibri" w:eastAsia="Calibri" w:hAnsi="Calibri"/>
          <w:kern w:val="0"/>
          <w:sz w:val="22"/>
          <w:szCs w:val="22"/>
          <w14:ligatures w14:val="none"/>
        </w:rPr>
        <w:t xml:space="preserve"> [*Corey Bradshaw is a Professor of Global Ecology at Flinders University. *Giovanni Strona is a Doctoral Program Supervisor at the University of Helsinki. “Ancient Pathogens Released from Melting Ice Could Wreak Havoc on the World, New Analysis Reveals.” </w:t>
      </w:r>
      <w:r w:rsidRPr="00481F97">
        <w:rPr>
          <w:rFonts w:ascii="Calibri" w:eastAsia="Calibri" w:hAnsi="Calibri"/>
          <w:i/>
          <w:iCs/>
          <w:kern w:val="0"/>
          <w:sz w:val="22"/>
          <w:szCs w:val="22"/>
          <w14:ligatures w14:val="none"/>
        </w:rPr>
        <w:t>The Conversation</w:t>
      </w:r>
      <w:r w:rsidRPr="00481F97">
        <w:rPr>
          <w:rFonts w:ascii="Calibri" w:eastAsia="Calibri" w:hAnsi="Calibri"/>
          <w:kern w:val="0"/>
          <w:sz w:val="22"/>
          <w:szCs w:val="22"/>
          <w14:ligatures w14:val="none"/>
        </w:rPr>
        <w:t xml:space="preserve">. July 27, 2023. https://theconversation.com/ancient-pathogens-released-from-melting-ice-could-wreak-havoc-on-the-world-new-analysis-reveals-209795#:~:text=In%202014%2C%20a%20giant%20%E2%80%9Czombie,anthracis%20spores%20in%20permafrost. </w:t>
      </w:r>
      <w:proofErr w:type="spellStart"/>
      <w:r w:rsidRPr="00481F97">
        <w:rPr>
          <w:rFonts w:ascii="Calibri" w:eastAsia="Calibri" w:hAnsi="Calibri"/>
          <w:kern w:val="0"/>
          <w:sz w:val="22"/>
          <w:szCs w:val="22"/>
          <w14:ligatures w14:val="none"/>
        </w:rPr>
        <w:t>hpd</w:t>
      </w:r>
      <w:proofErr w:type="spellEnd"/>
      <w:r w:rsidRPr="00481F97">
        <w:rPr>
          <w:rFonts w:ascii="Calibri" w:eastAsia="Calibri" w:hAnsi="Calibri"/>
          <w:kern w:val="0"/>
          <w:sz w:val="22"/>
          <w:szCs w:val="22"/>
          <w14:ligatures w14:val="none"/>
        </w:rPr>
        <w:t>]</w:t>
      </w:r>
    </w:p>
    <w:p w14:paraId="62DAB1D9"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Science fiction is rife with fanciful tales of deadly organisms emerging from the ice and wreaking havoc on unsuspecting human victims.</w:t>
      </w:r>
    </w:p>
    <w:p w14:paraId="7AE5BE40" w14:textId="77777777" w:rsidR="00481F97" w:rsidRPr="00481F97" w:rsidRDefault="00481F97" w:rsidP="00481F97">
      <w:pPr>
        <w:spacing w:line="256" w:lineRule="auto"/>
        <w:rPr>
          <w:rFonts w:ascii="Calibri" w:eastAsia="Calibri" w:hAnsi="Calibri"/>
          <w:b/>
          <w:iCs/>
          <w:color w:val="000000"/>
          <w:kern w:val="0"/>
          <w:sz w:val="16"/>
          <w:szCs w:val="16"/>
          <w14:ligatures w14:val="none"/>
        </w:rPr>
      </w:pPr>
      <w:r w:rsidRPr="00481F97">
        <w:rPr>
          <w:rFonts w:ascii="Calibri" w:eastAsia="Calibri" w:hAnsi="Calibri"/>
          <w:color w:val="000000"/>
          <w:kern w:val="0"/>
          <w:sz w:val="16"/>
          <w:szCs w:val="16"/>
          <w14:ligatures w14:val="none"/>
        </w:rPr>
        <w:t xml:space="preserve">From shape-shifting aliens in Antarctica, to super-parasites emerging from a thawing woolly mammoth in Siberia, to exposed permafrost in Greenland causing a viral pandemic – the concept is </w:t>
      </w:r>
      <w:proofErr w:type="spellStart"/>
      <w:r w:rsidRPr="00481F97">
        <w:rPr>
          <w:rFonts w:ascii="Calibri" w:eastAsia="Calibri" w:hAnsi="Calibri"/>
          <w:color w:val="000000"/>
          <w:kern w:val="0"/>
          <w:sz w:val="16"/>
          <w:szCs w:val="16"/>
          <w14:ligatures w14:val="none"/>
        </w:rPr>
        <w:t>marvellous</w:t>
      </w:r>
      <w:proofErr w:type="spellEnd"/>
      <w:r w:rsidRPr="00481F97">
        <w:rPr>
          <w:rFonts w:ascii="Calibri" w:eastAsia="Calibri" w:hAnsi="Calibri"/>
          <w:color w:val="000000"/>
          <w:kern w:val="0"/>
          <w:sz w:val="16"/>
          <w:szCs w:val="16"/>
          <w14:ligatures w14:val="none"/>
        </w:rPr>
        <w:t xml:space="preserve"> plot fodder.</w:t>
      </w:r>
    </w:p>
    <w:p w14:paraId="5AC0971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But just how far-fetched is it? Could </w:t>
      </w:r>
      <w:r w:rsidRPr="00481F97">
        <w:rPr>
          <w:rFonts w:ascii="Calibri" w:eastAsia="Calibri" w:hAnsi="Calibri"/>
          <w:b/>
          <w:iCs/>
          <w:kern w:val="0"/>
          <w:sz w:val="22"/>
          <w:szCs w:val="22"/>
          <w:u w:val="single"/>
          <w14:ligatures w14:val="none"/>
        </w:rPr>
        <w:t>pathogens</w:t>
      </w:r>
      <w:r w:rsidRPr="00481F97">
        <w:rPr>
          <w:rFonts w:ascii="Calibri" w:eastAsia="Calibri" w:hAnsi="Calibri"/>
          <w:kern w:val="0"/>
          <w:sz w:val="16"/>
          <w:szCs w:val="22"/>
          <w14:ligatures w14:val="none"/>
        </w:rPr>
        <w:t xml:space="preserve"> that were once common on Earth – but </w:t>
      </w:r>
      <w:r w:rsidRPr="00481F97">
        <w:rPr>
          <w:rFonts w:ascii="Calibri" w:eastAsia="Calibri" w:hAnsi="Calibri"/>
          <w:b/>
          <w:iCs/>
          <w:kern w:val="0"/>
          <w:sz w:val="22"/>
          <w:szCs w:val="22"/>
          <w:u w:val="single"/>
          <w14:ligatures w14:val="none"/>
        </w:rPr>
        <w:t>frozen</w:t>
      </w:r>
      <w:r w:rsidRPr="00481F97">
        <w:rPr>
          <w:rFonts w:ascii="Calibri" w:eastAsia="Calibri" w:hAnsi="Calibri"/>
          <w:kern w:val="0"/>
          <w:sz w:val="22"/>
          <w:szCs w:val="22"/>
          <w:u w:val="single"/>
          <w14:ligatures w14:val="none"/>
        </w:rPr>
        <w:t xml:space="preserve"> for </w:t>
      </w:r>
      <w:r w:rsidRPr="00481F97">
        <w:rPr>
          <w:rFonts w:ascii="Calibri" w:eastAsia="Calibri" w:hAnsi="Calibri"/>
          <w:b/>
          <w:iCs/>
          <w:kern w:val="0"/>
          <w:sz w:val="22"/>
          <w:szCs w:val="22"/>
          <w:u w:val="single"/>
          <w14:ligatures w14:val="none"/>
        </w:rPr>
        <w:t>millennia</w:t>
      </w:r>
      <w:r w:rsidRPr="00481F97">
        <w:rPr>
          <w:rFonts w:ascii="Calibri" w:eastAsia="Calibri" w:hAnsi="Calibri"/>
          <w:kern w:val="0"/>
          <w:sz w:val="22"/>
          <w:szCs w:val="22"/>
          <w:u w:val="single"/>
          <w14:ligatures w14:val="none"/>
        </w:rPr>
        <w:t xml:space="preserve"> in glaciers</w:t>
      </w:r>
      <w:r w:rsidRPr="00481F97">
        <w:rPr>
          <w:rFonts w:ascii="Calibri" w:eastAsia="Calibri" w:hAnsi="Calibri"/>
          <w:kern w:val="0"/>
          <w:sz w:val="16"/>
          <w:szCs w:val="22"/>
          <w14:ligatures w14:val="none"/>
        </w:rPr>
        <w:t>, ice caps and </w:t>
      </w:r>
      <w:r w:rsidRPr="00481F97">
        <w:rPr>
          <w:rFonts w:ascii="Calibri" w:eastAsia="Calibri" w:hAnsi="Calibri"/>
          <w:color w:val="000000"/>
          <w:kern w:val="0"/>
          <w:sz w:val="16"/>
          <w:szCs w:val="22"/>
          <w14:ligatures w14:val="none"/>
        </w:rPr>
        <w:t>permafrost </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emerge from the </w:t>
      </w:r>
      <w:r w:rsidRPr="00481F97">
        <w:rPr>
          <w:rFonts w:ascii="Calibri" w:eastAsia="Calibri" w:hAnsi="Calibri"/>
          <w:b/>
          <w:iCs/>
          <w:kern w:val="0"/>
          <w:sz w:val="22"/>
          <w:szCs w:val="22"/>
          <w:u w:val="single"/>
          <w14:ligatures w14:val="none"/>
        </w:rPr>
        <w:t>melting ice</w:t>
      </w:r>
      <w:r w:rsidRPr="00481F97">
        <w:rPr>
          <w:rFonts w:ascii="Calibri" w:eastAsia="Calibri" w:hAnsi="Calibri"/>
          <w:kern w:val="0"/>
          <w:sz w:val="22"/>
          <w:szCs w:val="22"/>
          <w:u w:val="single"/>
          <w14:ligatures w14:val="none"/>
        </w:rPr>
        <w:t xml:space="preserve"> to </w:t>
      </w:r>
      <w:r w:rsidRPr="00481F97">
        <w:rPr>
          <w:rFonts w:ascii="Calibri" w:eastAsia="Calibri" w:hAnsi="Calibri"/>
          <w:b/>
          <w:iCs/>
          <w:kern w:val="0"/>
          <w:sz w:val="22"/>
          <w:szCs w:val="22"/>
          <w:u w:val="single"/>
          <w14:ligatures w14:val="none"/>
        </w:rPr>
        <w:t>lay waste</w:t>
      </w:r>
      <w:r w:rsidRPr="00481F97">
        <w:rPr>
          <w:rFonts w:ascii="Calibri" w:eastAsia="Calibri" w:hAnsi="Calibri"/>
          <w:kern w:val="0"/>
          <w:sz w:val="22"/>
          <w:szCs w:val="22"/>
          <w:u w:val="single"/>
          <w14:ligatures w14:val="none"/>
        </w:rPr>
        <w:t xml:space="preserve"> to modern ecosystems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The potential is, in fact, quite </w:t>
      </w:r>
      <w:r w:rsidRPr="00481F97">
        <w:rPr>
          <w:rFonts w:ascii="Calibri" w:eastAsia="Calibri" w:hAnsi="Calibri"/>
          <w:b/>
          <w:iCs/>
          <w:kern w:val="0"/>
          <w:sz w:val="22"/>
          <w:szCs w:val="22"/>
          <w:u w:val="single"/>
          <w14:ligatures w14:val="none"/>
        </w:rPr>
        <w:t>real</w:t>
      </w:r>
      <w:r w:rsidRPr="00481F97">
        <w:rPr>
          <w:rFonts w:ascii="Calibri" w:eastAsia="Calibri" w:hAnsi="Calibri"/>
          <w:kern w:val="0"/>
          <w:sz w:val="22"/>
          <w:szCs w:val="22"/>
          <w:u w:val="single"/>
          <w14:ligatures w14:val="none"/>
        </w:rPr>
        <w:t>.</w:t>
      </w:r>
    </w:p>
    <w:p w14:paraId="2970E7F5"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Dangers lying in wait</w:t>
      </w:r>
    </w:p>
    <w:p w14:paraId="6B7F67FC" w14:textId="77777777" w:rsidR="00481F97" w:rsidRPr="00481F97" w:rsidRDefault="00481F97" w:rsidP="00481F97">
      <w:pPr>
        <w:spacing w:line="256" w:lineRule="auto"/>
        <w:rPr>
          <w:rFonts w:ascii="Calibri" w:eastAsia="Calibri" w:hAnsi="Calibri"/>
          <w:color w:val="000000"/>
          <w:kern w:val="0"/>
          <w:sz w:val="16"/>
          <w:szCs w:val="16"/>
          <w14:ligatures w14:val="none"/>
        </w:rPr>
      </w:pPr>
      <w:r w:rsidRPr="00481F97">
        <w:rPr>
          <w:rFonts w:ascii="Calibri" w:eastAsia="Calibri" w:hAnsi="Calibri"/>
          <w:kern w:val="0"/>
          <w:sz w:val="16"/>
          <w:szCs w:val="16"/>
          <w14:ligatures w14:val="none"/>
        </w:rPr>
        <w:t>In 2003, </w:t>
      </w:r>
      <w:r w:rsidRPr="00481F97">
        <w:rPr>
          <w:rFonts w:ascii="Calibri" w:eastAsia="Calibri" w:hAnsi="Calibri"/>
          <w:color w:val="000000"/>
          <w:kern w:val="0"/>
          <w:sz w:val="16"/>
          <w:szCs w:val="16"/>
          <w14:ligatures w14:val="none"/>
        </w:rPr>
        <w:t>bacteria were revived </w:t>
      </w:r>
      <w:r w:rsidRPr="00481F97">
        <w:rPr>
          <w:rFonts w:ascii="Calibri" w:eastAsia="Calibri" w:hAnsi="Calibri"/>
          <w:kern w:val="0"/>
          <w:sz w:val="16"/>
          <w:szCs w:val="16"/>
          <w14:ligatures w14:val="none"/>
        </w:rPr>
        <w:t>from samples taken from the bottom of an ice core drilled into an </w:t>
      </w:r>
      <w:r w:rsidRPr="00481F97">
        <w:rPr>
          <w:rFonts w:ascii="Calibri" w:eastAsia="Calibri" w:hAnsi="Calibri"/>
          <w:color w:val="000000"/>
          <w:kern w:val="0"/>
          <w:sz w:val="16"/>
          <w:szCs w:val="16"/>
          <w14:ligatures w14:val="none"/>
        </w:rPr>
        <w:t>ice cap on the Qinghai-Tibetan plateau. The ice at that depth was more than 750,000 years old.</w:t>
      </w:r>
    </w:p>
    <w:p w14:paraId="11C5216A" w14:textId="77777777" w:rsidR="00481F97" w:rsidRPr="00481F97" w:rsidRDefault="00481F97" w:rsidP="00481F97">
      <w:pPr>
        <w:spacing w:line="256" w:lineRule="auto"/>
        <w:rPr>
          <w:rFonts w:ascii="Calibri" w:eastAsia="Calibri" w:hAnsi="Calibri"/>
          <w:color w:val="000000"/>
          <w:kern w:val="0"/>
          <w:sz w:val="16"/>
          <w:szCs w:val="16"/>
          <w14:ligatures w14:val="none"/>
        </w:rPr>
      </w:pPr>
      <w:r w:rsidRPr="00481F97">
        <w:rPr>
          <w:rFonts w:ascii="Calibri" w:eastAsia="Calibri" w:hAnsi="Calibri"/>
          <w:color w:val="000000"/>
          <w:kern w:val="0"/>
          <w:sz w:val="16"/>
          <w:szCs w:val="16"/>
          <w14:ligatures w14:val="none"/>
        </w:rPr>
        <w:t xml:space="preserve">In 2014, a giant “zombie” Pithovirus </w:t>
      </w:r>
      <w:proofErr w:type="spellStart"/>
      <w:r w:rsidRPr="00481F97">
        <w:rPr>
          <w:rFonts w:ascii="Calibri" w:eastAsia="Calibri" w:hAnsi="Calibri"/>
          <w:color w:val="000000"/>
          <w:kern w:val="0"/>
          <w:sz w:val="16"/>
          <w:szCs w:val="16"/>
          <w14:ligatures w14:val="none"/>
        </w:rPr>
        <w:t>sibericum</w:t>
      </w:r>
      <w:proofErr w:type="spellEnd"/>
      <w:r w:rsidRPr="00481F97">
        <w:rPr>
          <w:rFonts w:ascii="Calibri" w:eastAsia="Calibri" w:hAnsi="Calibri"/>
          <w:color w:val="000000"/>
          <w:kern w:val="0"/>
          <w:sz w:val="16"/>
          <w:szCs w:val="16"/>
          <w14:ligatures w14:val="none"/>
        </w:rPr>
        <w:t> virus was revived from 30,000-year-old Siberian permafrost.</w:t>
      </w:r>
    </w:p>
    <w:p w14:paraId="529FA484"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And </w:t>
      </w:r>
      <w:r w:rsidRPr="00481F97">
        <w:rPr>
          <w:rFonts w:ascii="Calibri" w:eastAsia="Calibri" w:hAnsi="Calibri"/>
          <w:kern w:val="0"/>
          <w:sz w:val="22"/>
          <w:szCs w:val="22"/>
          <w:u w:val="single"/>
          <w14:ligatures w14:val="none"/>
        </w:rPr>
        <w:t>in 2016, an outbreak of </w:t>
      </w:r>
      <w:r w:rsidRPr="00481F97">
        <w:rPr>
          <w:rFonts w:ascii="Calibri" w:eastAsia="Calibri" w:hAnsi="Calibri"/>
          <w:b/>
          <w:iCs/>
          <w:kern w:val="0"/>
          <w:sz w:val="22"/>
          <w:szCs w:val="22"/>
          <w:u w:val="single"/>
          <w14:ligatures w14:val="none"/>
        </w:rPr>
        <w:t>anthrax</w:t>
      </w:r>
      <w:r w:rsidRPr="00481F97">
        <w:rPr>
          <w:rFonts w:ascii="Calibri" w:eastAsia="Calibri" w:hAnsi="Calibri"/>
          <w:kern w:val="0"/>
          <w:sz w:val="22"/>
          <w:szCs w:val="22"/>
          <w:u w:val="single"/>
          <w14:ligatures w14:val="none"/>
        </w:rPr>
        <w:t> (a disease caused by the bacterium Bacillus anthracis) </w:t>
      </w:r>
      <w:r w:rsidRPr="00481F97">
        <w:rPr>
          <w:rFonts w:ascii="Calibri" w:eastAsia="Calibri" w:hAnsi="Calibri"/>
          <w:b/>
          <w:iCs/>
          <w:kern w:val="0"/>
          <w:sz w:val="22"/>
          <w:szCs w:val="22"/>
          <w:u w:val="single"/>
          <w14:ligatures w14:val="none"/>
        </w:rPr>
        <w:t>in western Siberia</w:t>
      </w:r>
      <w:r w:rsidRPr="00481F97">
        <w:rPr>
          <w:rFonts w:ascii="Calibri" w:eastAsia="Calibri" w:hAnsi="Calibri"/>
          <w:kern w:val="0"/>
          <w:sz w:val="22"/>
          <w:szCs w:val="22"/>
          <w:u w:val="single"/>
          <w14:ligatures w14:val="none"/>
        </w:rPr>
        <w:t xml:space="preserve"> was attributed to the </w:t>
      </w:r>
      <w:r w:rsidRPr="00481F97">
        <w:rPr>
          <w:rFonts w:ascii="Calibri" w:eastAsia="Calibri" w:hAnsi="Calibri"/>
          <w:b/>
          <w:iCs/>
          <w:kern w:val="0"/>
          <w:sz w:val="22"/>
          <w:szCs w:val="22"/>
          <w:u w:val="single"/>
          <w14:ligatures w14:val="none"/>
        </w:rPr>
        <w:t>rapid thawing</w:t>
      </w:r>
      <w:r w:rsidRPr="00481F97">
        <w:rPr>
          <w:rFonts w:ascii="Calibri" w:eastAsia="Calibri" w:hAnsi="Calibri"/>
          <w:kern w:val="0"/>
          <w:sz w:val="22"/>
          <w:szCs w:val="22"/>
          <w:u w:val="single"/>
          <w14:ligatures w14:val="none"/>
        </w:rPr>
        <w:t xml:space="preserve"> of B. anthracis spores in permafrost. It </w:t>
      </w:r>
      <w:r w:rsidRPr="00481F97">
        <w:rPr>
          <w:rFonts w:ascii="Calibri" w:eastAsia="Calibri" w:hAnsi="Calibri"/>
          <w:b/>
          <w:iCs/>
          <w:kern w:val="0"/>
          <w:sz w:val="22"/>
          <w:szCs w:val="22"/>
          <w:u w:val="single"/>
          <w14:ligatures w14:val="none"/>
        </w:rPr>
        <w:t>killed</w:t>
      </w:r>
      <w:r w:rsidRPr="00481F97">
        <w:rPr>
          <w:rFonts w:ascii="Calibri" w:eastAsia="Calibri" w:hAnsi="Calibri"/>
          <w:kern w:val="0"/>
          <w:sz w:val="22"/>
          <w:szCs w:val="22"/>
          <w:u w:val="single"/>
          <w14:ligatures w14:val="none"/>
        </w:rPr>
        <w:t xml:space="preserve"> thousands of reindeer and affected dozens of people.</w:t>
      </w:r>
    </w:p>
    <w:p w14:paraId="517740F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More </w:t>
      </w:r>
      <w:r w:rsidRPr="00481F97">
        <w:rPr>
          <w:rFonts w:ascii="Calibri" w:eastAsia="Calibri" w:hAnsi="Calibri"/>
          <w:kern w:val="0"/>
          <w:sz w:val="22"/>
          <w:szCs w:val="22"/>
          <w:u w:val="single"/>
          <w14:ligatures w14:val="none"/>
        </w:rPr>
        <w:t xml:space="preserve">recently, </w:t>
      </w:r>
      <w:r w:rsidRPr="00481F97">
        <w:rPr>
          <w:rFonts w:ascii="Calibri" w:eastAsia="Calibri" w:hAnsi="Calibri"/>
          <w:kern w:val="0"/>
          <w:sz w:val="22"/>
          <w:szCs w:val="22"/>
          <w:highlight w:val="green"/>
          <w:u w:val="single"/>
          <w14:ligatures w14:val="none"/>
        </w:rPr>
        <w:t>scientists found</w:t>
      </w:r>
      <w:r w:rsidRPr="00481F97">
        <w:rPr>
          <w:rFonts w:ascii="Calibri" w:eastAsia="Calibri" w:hAnsi="Calibri"/>
          <w:kern w:val="0"/>
          <w:sz w:val="22"/>
          <w:szCs w:val="22"/>
          <w:u w:val="single"/>
          <w14:ligatures w14:val="none"/>
        </w:rPr>
        <w:t> </w:t>
      </w:r>
      <w:r w:rsidRPr="00481F97">
        <w:rPr>
          <w:rFonts w:ascii="Calibri" w:eastAsia="Calibri" w:hAnsi="Calibri"/>
          <w:b/>
          <w:iCs/>
          <w:kern w:val="0"/>
          <w:sz w:val="22"/>
          <w:szCs w:val="22"/>
          <w:u w:val="single"/>
          <w14:ligatures w14:val="none"/>
        </w:rPr>
        <w:t xml:space="preserve">remarkable </w:t>
      </w:r>
      <w:r w:rsidRPr="00481F97">
        <w:rPr>
          <w:rFonts w:ascii="Calibri" w:eastAsia="Calibri" w:hAnsi="Calibri"/>
          <w:b/>
          <w:iCs/>
          <w:kern w:val="0"/>
          <w:sz w:val="22"/>
          <w:szCs w:val="22"/>
          <w:highlight w:val="green"/>
          <w:u w:val="single"/>
          <w14:ligatures w14:val="none"/>
        </w:rPr>
        <w:t>genetic compatibility</w:t>
      </w:r>
      <w:r w:rsidRPr="00481F97">
        <w:rPr>
          <w:rFonts w:ascii="Calibri" w:eastAsia="Calibri" w:hAnsi="Calibri"/>
          <w:kern w:val="0"/>
          <w:sz w:val="22"/>
          <w:szCs w:val="22"/>
          <w:highlight w:val="green"/>
          <w:u w:val="single"/>
          <w14:ligatures w14:val="none"/>
        </w:rPr>
        <w:t xml:space="preserve"> between </w:t>
      </w:r>
      <w:r w:rsidRPr="00481F97">
        <w:rPr>
          <w:rFonts w:ascii="Calibri" w:eastAsia="Calibri" w:hAnsi="Calibri"/>
          <w:b/>
          <w:iCs/>
          <w:kern w:val="0"/>
          <w:sz w:val="22"/>
          <w:szCs w:val="22"/>
          <w:highlight w:val="green"/>
          <w:u w:val="single"/>
          <w14:ligatures w14:val="none"/>
        </w:rPr>
        <w:t>viruses</w:t>
      </w:r>
      <w:r w:rsidRPr="00481F97">
        <w:rPr>
          <w:rFonts w:ascii="Calibri" w:eastAsia="Calibri" w:hAnsi="Calibri"/>
          <w:kern w:val="0"/>
          <w:sz w:val="22"/>
          <w:szCs w:val="22"/>
          <w:u w:val="single"/>
          <w14:ligatures w14:val="none"/>
        </w:rPr>
        <w:t xml:space="preserve"> isolated from lake sediments </w:t>
      </w:r>
      <w:r w:rsidRPr="00481F97">
        <w:rPr>
          <w:rFonts w:ascii="Calibri" w:eastAsia="Calibri" w:hAnsi="Calibri"/>
          <w:kern w:val="0"/>
          <w:sz w:val="22"/>
          <w:szCs w:val="22"/>
          <w:highlight w:val="green"/>
          <w:u w:val="single"/>
          <w14:ligatures w14:val="none"/>
        </w:rPr>
        <w:t>in the</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 xml:space="preserve">high </w:t>
      </w:r>
      <w:r w:rsidRPr="00481F97">
        <w:rPr>
          <w:rFonts w:ascii="Calibri" w:eastAsia="Calibri" w:hAnsi="Calibri"/>
          <w:b/>
          <w:iCs/>
          <w:kern w:val="0"/>
          <w:sz w:val="22"/>
          <w:szCs w:val="22"/>
          <w:highlight w:val="green"/>
          <w:u w:val="single"/>
          <w14:ligatures w14:val="none"/>
        </w:rPr>
        <w:t>Arctic</w:t>
      </w:r>
      <w:r w:rsidRPr="00481F97">
        <w:rPr>
          <w:rFonts w:ascii="Calibri" w:eastAsia="Calibri" w:hAnsi="Calibri"/>
          <w:kern w:val="0"/>
          <w:sz w:val="22"/>
          <w:szCs w:val="22"/>
          <w:highlight w:val="green"/>
          <w:u w:val="single"/>
          <w14:ligatures w14:val="none"/>
        </w:rPr>
        <w:t xml:space="preserve"> and</w:t>
      </w:r>
      <w:r w:rsidRPr="00481F97">
        <w:rPr>
          <w:rFonts w:ascii="Calibri" w:eastAsia="Calibri" w:hAnsi="Calibri"/>
          <w:kern w:val="0"/>
          <w:sz w:val="22"/>
          <w:szCs w:val="22"/>
          <w:u w:val="single"/>
          <w14:ligatures w14:val="none"/>
        </w:rPr>
        <w:t xml:space="preserve"> potential </w:t>
      </w:r>
      <w:r w:rsidRPr="00481F97">
        <w:rPr>
          <w:rFonts w:ascii="Calibri" w:eastAsia="Calibri" w:hAnsi="Calibri"/>
          <w:b/>
          <w:iCs/>
          <w:kern w:val="0"/>
          <w:sz w:val="22"/>
          <w:szCs w:val="22"/>
          <w:highlight w:val="green"/>
          <w:u w:val="single"/>
          <w14:ligatures w14:val="none"/>
        </w:rPr>
        <w:t>living hosts</w:t>
      </w:r>
      <w:r w:rsidRPr="00481F97">
        <w:rPr>
          <w:rFonts w:ascii="Calibri" w:eastAsia="Calibri" w:hAnsi="Calibri"/>
          <w:kern w:val="0"/>
          <w:sz w:val="22"/>
          <w:szCs w:val="22"/>
          <w:u w:val="single"/>
          <w14:ligatures w14:val="none"/>
        </w:rPr>
        <w:t>.</w:t>
      </w:r>
    </w:p>
    <w:p w14:paraId="6703CB2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22"/>
          <w:szCs w:val="22"/>
          <w:u w:val="single"/>
          <w14:ligatures w14:val="none"/>
        </w:rPr>
        <w:t xml:space="preserve">Earth’s climate is </w:t>
      </w:r>
      <w:r w:rsidRPr="00481F97">
        <w:rPr>
          <w:rFonts w:ascii="Calibri" w:eastAsia="Calibri" w:hAnsi="Calibri"/>
          <w:b/>
          <w:iCs/>
          <w:kern w:val="0"/>
          <w:sz w:val="22"/>
          <w:szCs w:val="22"/>
          <w:u w:val="single"/>
          <w14:ligatures w14:val="none"/>
        </w:rPr>
        <w:t>warming</w:t>
      </w:r>
      <w:r w:rsidRPr="00481F97">
        <w:rPr>
          <w:rFonts w:ascii="Calibri" w:eastAsia="Calibri" w:hAnsi="Calibri"/>
          <w:kern w:val="0"/>
          <w:sz w:val="16"/>
          <w:szCs w:val="22"/>
          <w14:ligatures w14:val="none"/>
        </w:rPr>
        <w:t xml:space="preserve"> at a </w:t>
      </w:r>
      <w:r w:rsidRPr="00481F97">
        <w:rPr>
          <w:rFonts w:ascii="Calibri" w:eastAsia="Calibri" w:hAnsi="Calibri"/>
          <w:color w:val="000000"/>
          <w:kern w:val="0"/>
          <w:sz w:val="16"/>
          <w:szCs w:val="22"/>
          <w14:ligatures w14:val="none"/>
        </w:rPr>
        <w:t>spectacular rate</w:t>
      </w:r>
      <w:r w:rsidRPr="00481F97">
        <w:rPr>
          <w:rFonts w:ascii="Calibri" w:eastAsia="Calibri" w:hAnsi="Calibri"/>
          <w:kern w:val="0"/>
          <w:sz w:val="16"/>
          <w:szCs w:val="22"/>
          <w14:ligatures w14:val="none"/>
        </w:rPr>
        <w:t xml:space="preserve">, and </w:t>
      </w:r>
      <w:r w:rsidRPr="00481F97">
        <w:rPr>
          <w:rFonts w:ascii="Calibri" w:eastAsia="Calibri" w:hAnsi="Calibri"/>
          <w:kern w:val="0"/>
          <w:sz w:val="22"/>
          <w:szCs w:val="22"/>
          <w:u w:val="single"/>
          <w14:ligatures w14:val="none"/>
        </w:rPr>
        <w:t xml:space="preserve">up to </w:t>
      </w:r>
      <w:r w:rsidRPr="00481F97">
        <w:rPr>
          <w:rFonts w:ascii="Calibri" w:eastAsia="Calibri" w:hAnsi="Calibri"/>
          <w:b/>
          <w:iCs/>
          <w:kern w:val="0"/>
          <w:sz w:val="22"/>
          <w:szCs w:val="22"/>
          <w:u w:val="single"/>
          <w14:ligatures w14:val="none"/>
        </w:rPr>
        <w:t>four times faster</w:t>
      </w:r>
      <w:r w:rsidRPr="00481F97">
        <w:rPr>
          <w:rFonts w:ascii="Calibri" w:eastAsia="Calibri" w:hAnsi="Calibri"/>
          <w:kern w:val="0"/>
          <w:sz w:val="22"/>
          <w:szCs w:val="22"/>
          <w:u w:val="single"/>
          <w14:ligatures w14:val="none"/>
        </w:rPr>
        <w:t xml:space="preserve"> in colder regions such as the </w:t>
      </w:r>
      <w:r w:rsidRPr="00481F97">
        <w:rPr>
          <w:rFonts w:ascii="Calibri" w:eastAsia="Calibri" w:hAnsi="Calibri"/>
          <w:b/>
          <w:iCs/>
          <w:kern w:val="0"/>
          <w:sz w:val="22"/>
          <w:szCs w:val="22"/>
          <w:u w:val="single"/>
          <w14:ligatures w14:val="none"/>
        </w:rPr>
        <w:t>Arctic</w:t>
      </w:r>
      <w:r w:rsidRPr="00481F97">
        <w:rPr>
          <w:rFonts w:ascii="Calibri" w:eastAsia="Calibri" w:hAnsi="Calibri"/>
          <w:kern w:val="0"/>
          <w:sz w:val="22"/>
          <w:szCs w:val="22"/>
          <w:u w:val="single"/>
          <w14:ligatures w14:val="none"/>
        </w:rPr>
        <w:t>. Estimates suggest we can expect </w:t>
      </w:r>
      <w:r w:rsidRPr="00481F97">
        <w:rPr>
          <w:rFonts w:ascii="Calibri" w:eastAsia="Calibri" w:hAnsi="Calibri"/>
          <w:b/>
          <w:iCs/>
          <w:kern w:val="0"/>
          <w:sz w:val="22"/>
          <w:szCs w:val="22"/>
          <w:highlight w:val="green"/>
          <w:u w:val="single"/>
          <w14:ligatures w14:val="none"/>
        </w:rPr>
        <w:t>four sextillion</w:t>
      </w:r>
      <w:r w:rsidRPr="00481F97">
        <w:rPr>
          <w:rFonts w:ascii="Calibri" w:eastAsia="Calibri" w:hAnsi="Calibri"/>
          <w:kern w:val="0"/>
          <w:sz w:val="22"/>
          <w:szCs w:val="22"/>
          <w:u w:val="single"/>
          <w14:ligatures w14:val="none"/>
        </w:rPr>
        <w:t xml:space="preserve"> (4,000,000,000,000,000,000,000) </w:t>
      </w:r>
      <w:r w:rsidRPr="00481F97">
        <w:rPr>
          <w:rFonts w:ascii="Calibri" w:eastAsia="Calibri" w:hAnsi="Calibri"/>
          <w:b/>
          <w:iCs/>
          <w:kern w:val="0"/>
          <w:sz w:val="22"/>
          <w:szCs w:val="22"/>
          <w:highlight w:val="green"/>
          <w:u w:val="single"/>
          <w14:ligatures w14:val="none"/>
        </w:rPr>
        <w:t>microorganisms</w:t>
      </w:r>
      <w:r w:rsidRPr="00481F97">
        <w:rPr>
          <w:rFonts w:ascii="Calibri" w:eastAsia="Calibri" w:hAnsi="Calibri"/>
          <w:kern w:val="0"/>
          <w:sz w:val="22"/>
          <w:szCs w:val="22"/>
          <w:u w:val="single"/>
          <w14:ligatures w14:val="none"/>
        </w:rPr>
        <w:t xml:space="preserve"> to be </w:t>
      </w:r>
      <w:r w:rsidRPr="00481F97">
        <w:rPr>
          <w:rFonts w:ascii="Calibri" w:eastAsia="Calibri" w:hAnsi="Calibri"/>
          <w:b/>
          <w:iCs/>
          <w:kern w:val="0"/>
          <w:sz w:val="22"/>
          <w:szCs w:val="22"/>
          <w:highlight w:val="green"/>
          <w:u w:val="single"/>
          <w14:ligatures w14:val="none"/>
        </w:rPr>
        <w:t>released</w:t>
      </w:r>
      <w:r w:rsidRPr="00481F97">
        <w:rPr>
          <w:rFonts w:ascii="Calibri" w:eastAsia="Calibri" w:hAnsi="Calibri"/>
          <w:kern w:val="0"/>
          <w:sz w:val="22"/>
          <w:szCs w:val="22"/>
          <w:highlight w:val="green"/>
          <w:u w:val="single"/>
          <w14:ligatures w14:val="none"/>
        </w:rPr>
        <w:t xml:space="preserve"> from </w:t>
      </w:r>
      <w:r w:rsidRPr="00481F97">
        <w:rPr>
          <w:rFonts w:ascii="Calibri" w:eastAsia="Calibri" w:hAnsi="Calibri"/>
          <w:b/>
          <w:iCs/>
          <w:kern w:val="0"/>
          <w:sz w:val="22"/>
          <w:szCs w:val="22"/>
          <w:highlight w:val="green"/>
          <w:u w:val="single"/>
          <w14:ligatures w14:val="none"/>
        </w:rPr>
        <w:t>ice</w:t>
      </w:r>
      <w:r w:rsidRPr="00481F97">
        <w:rPr>
          <w:rFonts w:ascii="Calibri" w:eastAsia="Calibri" w:hAnsi="Calibri"/>
          <w:b/>
          <w:iCs/>
          <w:kern w:val="0"/>
          <w:sz w:val="22"/>
          <w:szCs w:val="22"/>
          <w:u w:val="single"/>
          <w14:ligatures w14:val="none"/>
        </w:rPr>
        <w:t xml:space="preserve"> melt</w:t>
      </w:r>
      <w:r w:rsidRPr="00481F97">
        <w:rPr>
          <w:rFonts w:ascii="Calibri" w:eastAsia="Calibri" w:hAnsi="Calibri"/>
          <w:kern w:val="0"/>
          <w:sz w:val="22"/>
          <w:szCs w:val="22"/>
          <w:u w:val="single"/>
          <w14:ligatures w14:val="none"/>
        </w:rPr>
        <w:t xml:space="preserve"> each year</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This is about the </w:t>
      </w:r>
      <w:r w:rsidRPr="00481F97">
        <w:rPr>
          <w:rFonts w:ascii="Calibri" w:eastAsia="Calibri" w:hAnsi="Calibri"/>
          <w:b/>
          <w:iCs/>
          <w:kern w:val="0"/>
          <w:sz w:val="22"/>
          <w:szCs w:val="22"/>
          <w:u w:val="single"/>
          <w14:ligatures w14:val="none"/>
        </w:rPr>
        <w:t>same</w:t>
      </w:r>
      <w:r w:rsidRPr="00481F97">
        <w:rPr>
          <w:rFonts w:ascii="Calibri" w:eastAsia="Calibri" w:hAnsi="Calibri"/>
          <w:kern w:val="0"/>
          <w:sz w:val="22"/>
          <w:szCs w:val="22"/>
          <w:u w:val="single"/>
          <w14:ligatures w14:val="none"/>
        </w:rPr>
        <w:t xml:space="preserve"> as the</w:t>
      </w:r>
      <w:r w:rsidRPr="00481F97">
        <w:rPr>
          <w:rFonts w:ascii="Calibri" w:eastAsia="Calibri" w:hAnsi="Calibri"/>
          <w:kern w:val="0"/>
          <w:sz w:val="16"/>
          <w:szCs w:val="22"/>
          <w14:ligatures w14:val="none"/>
        </w:rPr>
        <w:t xml:space="preserve"> estimated </w:t>
      </w:r>
      <w:r w:rsidRPr="00481F97">
        <w:rPr>
          <w:rFonts w:ascii="Calibri" w:eastAsia="Calibri" w:hAnsi="Calibri"/>
          <w:b/>
          <w:iCs/>
          <w:kern w:val="0"/>
          <w:sz w:val="22"/>
          <w:szCs w:val="22"/>
          <w:u w:val="single"/>
          <w14:ligatures w14:val="none"/>
        </w:rPr>
        <w:t>number of stars</w:t>
      </w:r>
      <w:r w:rsidRPr="00481F97">
        <w:rPr>
          <w:rFonts w:ascii="Calibri" w:eastAsia="Calibri" w:hAnsi="Calibri"/>
          <w:kern w:val="0"/>
          <w:sz w:val="22"/>
          <w:szCs w:val="22"/>
          <w:u w:val="single"/>
          <w14:ligatures w14:val="none"/>
        </w:rPr>
        <w:t xml:space="preserve"> in the </w:t>
      </w:r>
      <w:r w:rsidRPr="00481F97">
        <w:rPr>
          <w:rFonts w:ascii="Calibri" w:eastAsia="Calibri" w:hAnsi="Calibri"/>
          <w:b/>
          <w:iCs/>
          <w:kern w:val="0"/>
          <w:sz w:val="22"/>
          <w:szCs w:val="22"/>
          <w:u w:val="single"/>
          <w14:ligatures w14:val="none"/>
        </w:rPr>
        <w:t>universe</w:t>
      </w:r>
      <w:r w:rsidRPr="00481F97">
        <w:rPr>
          <w:rFonts w:ascii="Calibri" w:eastAsia="Calibri" w:hAnsi="Calibri"/>
          <w:kern w:val="0"/>
          <w:sz w:val="22"/>
          <w:szCs w:val="22"/>
          <w:u w:val="single"/>
          <w14:ligatures w14:val="none"/>
        </w:rPr>
        <w:t>.</w:t>
      </w:r>
    </w:p>
    <w:p w14:paraId="179549F9"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However, despite the unfathomably large number of microorganisms being released from melting ice (including pathogens that can potentially infect modern species), no one has been able to estimate the risk this poses to modern ecosystems.</w:t>
      </w:r>
    </w:p>
    <w:p w14:paraId="55438EC7" w14:textId="77777777" w:rsidR="00481F97" w:rsidRPr="00481F97" w:rsidRDefault="00481F97" w:rsidP="00481F97">
      <w:pPr>
        <w:spacing w:line="256" w:lineRule="auto"/>
        <w:rPr>
          <w:rFonts w:ascii="Calibri" w:eastAsia="Calibri" w:hAnsi="Calibri"/>
          <w:color w:val="000000"/>
          <w:kern w:val="0"/>
          <w:sz w:val="16"/>
          <w:szCs w:val="16"/>
          <w14:ligatures w14:val="none"/>
        </w:rPr>
      </w:pPr>
      <w:r w:rsidRPr="00481F97">
        <w:rPr>
          <w:rFonts w:ascii="Calibri" w:eastAsia="Calibri" w:hAnsi="Calibri"/>
          <w:color w:val="000000"/>
          <w:kern w:val="0"/>
          <w:sz w:val="16"/>
          <w:szCs w:val="16"/>
          <w14:ligatures w14:val="none"/>
        </w:rPr>
        <w:t>In a new study published today in the journal PLOS Computational Biology, we calculated the ecological risks posed by the release of unpredictable ancient viruses.</w:t>
      </w:r>
    </w:p>
    <w:p w14:paraId="1BC94069"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Our simulations show </w:t>
      </w:r>
      <w:r w:rsidRPr="00481F97">
        <w:rPr>
          <w:rFonts w:ascii="Calibri" w:eastAsia="Calibri" w:hAnsi="Calibri"/>
          <w:kern w:val="0"/>
          <w:sz w:val="16"/>
          <w:szCs w:val="16"/>
          <w14:ligatures w14:val="none"/>
        </w:rPr>
        <w:t>that 1% of simulated releases of</w:t>
      </w:r>
      <w:r w:rsidRPr="00481F97">
        <w:rPr>
          <w:rFonts w:ascii="Calibri" w:eastAsia="Calibri" w:hAnsi="Calibri"/>
          <w:kern w:val="0"/>
          <w:sz w:val="22"/>
          <w:szCs w:val="22"/>
          <w14:ligatures w14:val="none"/>
        </w:rPr>
        <w:t xml:space="preserve"> </w:t>
      </w:r>
      <w:r w:rsidRPr="00481F97">
        <w:rPr>
          <w:rFonts w:ascii="Calibri" w:eastAsia="Calibri" w:hAnsi="Calibri"/>
          <w:kern w:val="0"/>
          <w:sz w:val="22"/>
          <w:szCs w:val="22"/>
          <w:highlight w:val="green"/>
          <w:u w:val="single"/>
          <w14:ligatures w14:val="none"/>
        </w:rPr>
        <w:t xml:space="preserve">just </w:t>
      </w:r>
      <w:r w:rsidRPr="00481F97">
        <w:rPr>
          <w:rFonts w:ascii="Calibri" w:eastAsia="Calibri" w:hAnsi="Calibri"/>
          <w:b/>
          <w:iCs/>
          <w:kern w:val="0"/>
          <w:sz w:val="22"/>
          <w:szCs w:val="22"/>
          <w:highlight w:val="green"/>
          <w:u w:val="single"/>
          <w14:ligatures w14:val="none"/>
        </w:rPr>
        <w:t>one</w:t>
      </w:r>
      <w:r w:rsidRPr="00481F97">
        <w:rPr>
          <w:rFonts w:ascii="Calibri" w:eastAsia="Calibri" w:hAnsi="Calibri"/>
          <w:kern w:val="0"/>
          <w:sz w:val="22"/>
          <w:szCs w:val="22"/>
          <w:u w:val="single"/>
          <w14:ligatures w14:val="none"/>
        </w:rPr>
        <w:t xml:space="preserve"> dormant </w:t>
      </w:r>
      <w:r w:rsidRPr="00481F97">
        <w:rPr>
          <w:rFonts w:ascii="Calibri" w:eastAsia="Calibri" w:hAnsi="Calibri"/>
          <w:b/>
          <w:iCs/>
          <w:kern w:val="0"/>
          <w:sz w:val="22"/>
          <w:szCs w:val="22"/>
          <w:u w:val="single"/>
          <w14:ligatures w14:val="none"/>
        </w:rPr>
        <w:t>pathogen</w:t>
      </w:r>
      <w:r w:rsidRPr="00481F97">
        <w:rPr>
          <w:rFonts w:ascii="Calibri" w:eastAsia="Calibri" w:hAnsi="Calibri"/>
          <w:kern w:val="0"/>
          <w:sz w:val="22"/>
          <w:szCs w:val="22"/>
          <w:u w:val="single"/>
          <w14:ligatures w14:val="none"/>
        </w:rPr>
        <w:t xml:space="preserve"> could </w:t>
      </w:r>
      <w:r w:rsidRPr="00481F97">
        <w:rPr>
          <w:rFonts w:ascii="Calibri" w:eastAsia="Calibri" w:hAnsi="Calibri"/>
          <w:kern w:val="0"/>
          <w:sz w:val="22"/>
          <w:szCs w:val="22"/>
          <w:highlight w:val="green"/>
          <w:u w:val="single"/>
          <w14:ligatures w14:val="none"/>
        </w:rPr>
        <w:t xml:space="preserve">cause </w:t>
      </w:r>
      <w:r w:rsidRPr="00481F97">
        <w:rPr>
          <w:rFonts w:ascii="Calibri" w:eastAsia="Calibri" w:hAnsi="Calibri"/>
          <w:b/>
          <w:iCs/>
          <w:kern w:val="0"/>
          <w:sz w:val="22"/>
          <w:szCs w:val="22"/>
          <w:highlight w:val="green"/>
          <w:u w:val="single"/>
          <w14:ligatures w14:val="none"/>
        </w:rPr>
        <w:t>major</w:t>
      </w:r>
      <w:r w:rsidRPr="00481F97">
        <w:rPr>
          <w:rFonts w:ascii="Calibri" w:eastAsia="Calibri" w:hAnsi="Calibri"/>
          <w:b/>
          <w:iCs/>
          <w:kern w:val="0"/>
          <w:sz w:val="22"/>
          <w:szCs w:val="22"/>
          <w:u w:val="single"/>
          <w14:ligatures w14:val="none"/>
        </w:rPr>
        <w:t xml:space="preserve"> environmental </w:t>
      </w:r>
      <w:r w:rsidRPr="00481F97">
        <w:rPr>
          <w:rFonts w:ascii="Calibri" w:eastAsia="Calibri" w:hAnsi="Calibri"/>
          <w:b/>
          <w:iCs/>
          <w:kern w:val="0"/>
          <w:sz w:val="22"/>
          <w:szCs w:val="22"/>
          <w:highlight w:val="green"/>
          <w:u w:val="single"/>
          <w14:ligatures w14:val="none"/>
        </w:rPr>
        <w:t>damage</w:t>
      </w:r>
      <w:r w:rsidRPr="00481F97">
        <w:rPr>
          <w:rFonts w:ascii="Calibri" w:eastAsia="Calibri" w:hAnsi="Calibri"/>
          <w:kern w:val="0"/>
          <w:sz w:val="22"/>
          <w:szCs w:val="22"/>
          <w:u w:val="single"/>
          <w14:ligatures w14:val="none"/>
        </w:rPr>
        <w:t xml:space="preserve"> and the widespread </w:t>
      </w:r>
      <w:r w:rsidRPr="00481F97">
        <w:rPr>
          <w:rFonts w:ascii="Calibri" w:eastAsia="Calibri" w:hAnsi="Calibri"/>
          <w:b/>
          <w:iCs/>
          <w:kern w:val="0"/>
          <w:sz w:val="22"/>
          <w:szCs w:val="22"/>
          <w:u w:val="single"/>
          <w14:ligatures w14:val="none"/>
        </w:rPr>
        <w:t>loss</w:t>
      </w:r>
      <w:r w:rsidRPr="00481F97">
        <w:rPr>
          <w:rFonts w:ascii="Calibri" w:eastAsia="Calibri" w:hAnsi="Calibri"/>
          <w:kern w:val="0"/>
          <w:sz w:val="22"/>
          <w:szCs w:val="22"/>
          <w:u w:val="single"/>
          <w14:ligatures w14:val="none"/>
        </w:rPr>
        <w:t xml:space="preserve"> of host </w:t>
      </w:r>
      <w:r w:rsidRPr="00481F97">
        <w:rPr>
          <w:rFonts w:ascii="Calibri" w:eastAsia="Calibri" w:hAnsi="Calibri"/>
          <w:b/>
          <w:iCs/>
          <w:kern w:val="0"/>
          <w:sz w:val="22"/>
          <w:szCs w:val="22"/>
          <w:u w:val="single"/>
          <w14:ligatures w14:val="none"/>
        </w:rPr>
        <w:t>organisms</w:t>
      </w:r>
      <w:r w:rsidRPr="00481F97">
        <w:rPr>
          <w:rFonts w:ascii="Calibri" w:eastAsia="Calibri" w:hAnsi="Calibri"/>
          <w:kern w:val="0"/>
          <w:sz w:val="22"/>
          <w:szCs w:val="22"/>
          <w:u w:val="single"/>
          <w14:ligatures w14:val="none"/>
        </w:rPr>
        <w:t xml:space="preserve"> around the world.</w:t>
      </w:r>
    </w:p>
    <w:p w14:paraId="12B8C700"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Digital worlds</w:t>
      </w:r>
    </w:p>
    <w:p w14:paraId="55B71015"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22"/>
          <w:szCs w:val="22"/>
          <w:u w:val="single"/>
          <w14:ligatures w14:val="none"/>
        </w:rPr>
        <w:t xml:space="preserve">We used a software called Avida to run </w:t>
      </w:r>
      <w:r w:rsidRPr="00481F97">
        <w:rPr>
          <w:rFonts w:ascii="Calibri" w:eastAsia="Calibri" w:hAnsi="Calibri"/>
          <w:b/>
          <w:iCs/>
          <w:kern w:val="0"/>
          <w:sz w:val="22"/>
          <w:szCs w:val="22"/>
          <w:highlight w:val="green"/>
          <w:u w:val="single"/>
          <w14:ligatures w14:val="none"/>
        </w:rPr>
        <w:t>experiments</w:t>
      </w:r>
      <w:r w:rsidRPr="00481F97">
        <w:rPr>
          <w:rFonts w:ascii="Calibri" w:eastAsia="Calibri" w:hAnsi="Calibri"/>
          <w:kern w:val="0"/>
          <w:sz w:val="22"/>
          <w:szCs w:val="22"/>
          <w:u w:val="single"/>
          <w14:ligatures w14:val="none"/>
        </w:rPr>
        <w:t xml:space="preserve"> that </w:t>
      </w:r>
      <w:r w:rsidRPr="00481F97">
        <w:rPr>
          <w:rFonts w:ascii="Calibri" w:eastAsia="Calibri" w:hAnsi="Calibri"/>
          <w:b/>
          <w:iCs/>
          <w:kern w:val="0"/>
          <w:sz w:val="22"/>
          <w:szCs w:val="22"/>
          <w:highlight w:val="green"/>
          <w:u w:val="single"/>
          <w14:ligatures w14:val="none"/>
        </w:rPr>
        <w:t>simulated</w:t>
      </w:r>
      <w:r w:rsidRPr="00481F97">
        <w:rPr>
          <w:rFonts w:ascii="Calibri" w:eastAsia="Calibri" w:hAnsi="Calibri"/>
          <w:kern w:val="0"/>
          <w:sz w:val="22"/>
          <w:szCs w:val="22"/>
          <w:highlight w:val="green"/>
          <w:u w:val="single"/>
          <w14:ligatures w14:val="none"/>
        </w:rPr>
        <w:t xml:space="preserve"> the release</w:t>
      </w:r>
      <w:r w:rsidRPr="00481F97">
        <w:rPr>
          <w:rFonts w:ascii="Calibri" w:eastAsia="Calibri" w:hAnsi="Calibri"/>
          <w:kern w:val="0"/>
          <w:sz w:val="22"/>
          <w:szCs w:val="22"/>
          <w:u w:val="single"/>
          <w14:ligatures w14:val="none"/>
        </w:rPr>
        <w:t xml:space="preserve"> of one type of ancient pathogen</w:t>
      </w:r>
      <w:r w:rsidRPr="00481F97">
        <w:rPr>
          <w:rFonts w:ascii="Calibri" w:eastAsia="Calibri" w:hAnsi="Calibri"/>
          <w:kern w:val="0"/>
          <w:sz w:val="16"/>
          <w:szCs w:val="16"/>
          <w14:ligatures w14:val="none"/>
        </w:rPr>
        <w:t xml:space="preserve"> into modern biological communities.</w:t>
      </w:r>
    </w:p>
    <w:p w14:paraId="6AF0E199"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 xml:space="preserve">We then measured the impacts of this invading pathogen on the diversity of modern host bacteria in thousands of </w:t>
      </w:r>
      <w:proofErr w:type="gramStart"/>
      <w:r w:rsidRPr="00481F97">
        <w:rPr>
          <w:rFonts w:ascii="Calibri" w:eastAsia="Calibri" w:hAnsi="Calibri"/>
          <w:kern w:val="0"/>
          <w:sz w:val="16"/>
          <w:szCs w:val="16"/>
          <w14:ligatures w14:val="none"/>
        </w:rPr>
        <w:t>simulations, and</w:t>
      </w:r>
      <w:proofErr w:type="gramEnd"/>
      <w:r w:rsidRPr="00481F97">
        <w:rPr>
          <w:rFonts w:ascii="Calibri" w:eastAsia="Calibri" w:hAnsi="Calibri"/>
          <w:kern w:val="0"/>
          <w:sz w:val="16"/>
          <w:szCs w:val="16"/>
          <w14:ligatures w14:val="none"/>
        </w:rPr>
        <w:t xml:space="preserve"> compared these to simulations where no invasion occurred.</w:t>
      </w:r>
    </w:p>
    <w:p w14:paraId="360BA0F8"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u w:val="single"/>
          <w14:ligatures w14:val="none"/>
        </w:rPr>
        <w:t xml:space="preserve">invading </w:t>
      </w:r>
      <w:r w:rsidRPr="00481F97">
        <w:rPr>
          <w:rFonts w:ascii="Calibri" w:eastAsia="Calibri" w:hAnsi="Calibri"/>
          <w:b/>
          <w:iCs/>
          <w:kern w:val="0"/>
          <w:sz w:val="22"/>
          <w:szCs w:val="22"/>
          <w:highlight w:val="green"/>
          <w:u w:val="single"/>
          <w14:ligatures w14:val="none"/>
        </w:rPr>
        <w:t>pathogens</w:t>
      </w:r>
      <w:r w:rsidRPr="00481F97">
        <w:rPr>
          <w:rFonts w:ascii="Calibri" w:eastAsia="Calibri" w:hAnsi="Calibri"/>
          <w:kern w:val="0"/>
          <w:sz w:val="22"/>
          <w:szCs w:val="22"/>
          <w:u w:val="single"/>
          <w14:ligatures w14:val="none"/>
        </w:rPr>
        <w:t xml:space="preserve"> often </w:t>
      </w:r>
      <w:r w:rsidRPr="00481F97">
        <w:rPr>
          <w:rFonts w:ascii="Calibri" w:eastAsia="Calibri" w:hAnsi="Calibri"/>
          <w:b/>
          <w:iCs/>
          <w:kern w:val="0"/>
          <w:sz w:val="22"/>
          <w:szCs w:val="22"/>
          <w:highlight w:val="green"/>
          <w:u w:val="single"/>
          <w14:ligatures w14:val="none"/>
        </w:rPr>
        <w:t>survived</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evolved</w:t>
      </w:r>
      <w:r w:rsidRPr="00481F97">
        <w:rPr>
          <w:rFonts w:ascii="Calibri" w:eastAsia="Calibri" w:hAnsi="Calibri"/>
          <w:kern w:val="0"/>
          <w:sz w:val="22"/>
          <w:szCs w:val="22"/>
          <w:u w:val="single"/>
          <w14:ligatures w14:val="none"/>
        </w:rPr>
        <w:t xml:space="preserve"> in the simulated </w:t>
      </w:r>
      <w:r w:rsidRPr="00481F97">
        <w:rPr>
          <w:rFonts w:ascii="Calibri" w:eastAsia="Calibri" w:hAnsi="Calibri"/>
          <w:b/>
          <w:iCs/>
          <w:kern w:val="0"/>
          <w:sz w:val="22"/>
          <w:szCs w:val="22"/>
          <w:u w:val="single"/>
          <w14:ligatures w14:val="none"/>
        </w:rPr>
        <w:t>modern world</w:t>
      </w:r>
      <w:r w:rsidRPr="00481F97">
        <w:rPr>
          <w:rFonts w:ascii="Calibri" w:eastAsia="Calibri" w:hAnsi="Calibri"/>
          <w:kern w:val="0"/>
          <w:sz w:val="22"/>
          <w:szCs w:val="22"/>
          <w:u w:val="single"/>
          <w14:ligatures w14:val="none"/>
        </w:rPr>
        <w:t>. About 3% of the time the pathogen became dominant in the new environment, in which case they were very likely to cause losses to modern host diversity.</w:t>
      </w:r>
    </w:p>
    <w:p w14:paraId="772B23A1"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In the worst- (but still entirely plausible) case scenario, the invasion reduced the size of its host community by 30% when compared to controls.</w:t>
      </w:r>
    </w:p>
    <w:p w14:paraId="4D02DA03"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The risk from this small fraction of pathogens might seem small, but keep in mind these are the results of releasing just one </w:t>
      </w:r>
      <w:proofErr w:type="gramStart"/>
      <w:r w:rsidRPr="00481F97">
        <w:rPr>
          <w:rFonts w:ascii="Calibri" w:eastAsia="Calibri" w:hAnsi="Calibri"/>
          <w:kern w:val="0"/>
          <w:sz w:val="16"/>
          <w:szCs w:val="22"/>
          <w14:ligatures w14:val="none"/>
        </w:rPr>
        <w:t>particular pathogen</w:t>
      </w:r>
      <w:proofErr w:type="gramEnd"/>
      <w:r w:rsidRPr="00481F97">
        <w:rPr>
          <w:rFonts w:ascii="Calibri" w:eastAsia="Calibri" w:hAnsi="Calibri"/>
          <w:kern w:val="0"/>
          <w:sz w:val="16"/>
          <w:szCs w:val="22"/>
          <w14:ligatures w14:val="none"/>
        </w:rPr>
        <w:t xml:space="preserve"> in simulated environments</w:t>
      </w:r>
      <w:r w:rsidRPr="00481F97">
        <w:rPr>
          <w:rFonts w:ascii="Calibri" w:eastAsia="Calibri" w:hAnsi="Calibri"/>
          <w:kern w:val="0"/>
          <w:sz w:val="16"/>
          <w:szCs w:val="16"/>
          <w14:ligatures w14:val="none"/>
        </w:rPr>
        <w:t xml:space="preserve">. </w:t>
      </w:r>
      <w:r w:rsidRPr="00481F97">
        <w:rPr>
          <w:rFonts w:ascii="Calibri" w:eastAsia="Calibri" w:hAnsi="Calibri"/>
          <w:kern w:val="0"/>
          <w:sz w:val="22"/>
          <w:szCs w:val="22"/>
          <w:u w:val="single"/>
          <w14:ligatures w14:val="none"/>
        </w:rPr>
        <w:t xml:space="preserve">With </w:t>
      </w:r>
      <w:r w:rsidRPr="00481F97">
        <w:rPr>
          <w:rFonts w:ascii="Calibri" w:eastAsia="Calibri" w:hAnsi="Calibri"/>
          <w:kern w:val="0"/>
          <w:sz w:val="22"/>
          <w:szCs w:val="22"/>
          <w:highlight w:val="green"/>
          <w:u w:val="single"/>
          <w14:ligatures w14:val="none"/>
        </w:rPr>
        <w:t xml:space="preserve">the </w:t>
      </w:r>
      <w:r w:rsidRPr="00481F97">
        <w:rPr>
          <w:rFonts w:ascii="Calibri" w:eastAsia="Calibri" w:hAnsi="Calibri"/>
          <w:b/>
          <w:iCs/>
          <w:kern w:val="0"/>
          <w:sz w:val="22"/>
          <w:szCs w:val="22"/>
          <w:highlight w:val="green"/>
          <w:u w:val="single"/>
          <w14:ligatures w14:val="none"/>
        </w:rPr>
        <w:t>sheer number</w:t>
      </w:r>
      <w:r w:rsidRPr="00481F97">
        <w:rPr>
          <w:rFonts w:ascii="Calibri" w:eastAsia="Calibri" w:hAnsi="Calibri"/>
          <w:kern w:val="0"/>
          <w:sz w:val="22"/>
          <w:szCs w:val="22"/>
          <w:highlight w:val="green"/>
          <w:u w:val="single"/>
          <w14:ligatures w14:val="none"/>
        </w:rPr>
        <w:t xml:space="preserve"> of</w:t>
      </w:r>
      <w:r w:rsidRPr="00481F97">
        <w:rPr>
          <w:rFonts w:ascii="Calibri" w:eastAsia="Calibri" w:hAnsi="Calibri"/>
          <w:kern w:val="0"/>
          <w:sz w:val="22"/>
          <w:szCs w:val="22"/>
          <w:u w:val="single"/>
          <w14:ligatures w14:val="none"/>
        </w:rPr>
        <w:t xml:space="preserve"> ancient </w:t>
      </w:r>
      <w:r w:rsidRPr="00481F97">
        <w:rPr>
          <w:rFonts w:ascii="Calibri" w:eastAsia="Calibri" w:hAnsi="Calibri"/>
          <w:b/>
          <w:iCs/>
          <w:kern w:val="0"/>
          <w:sz w:val="22"/>
          <w:szCs w:val="22"/>
          <w:highlight w:val="green"/>
          <w:u w:val="single"/>
          <w14:ligatures w14:val="none"/>
        </w:rPr>
        <w:t>microbes</w:t>
      </w:r>
      <w:r w:rsidRPr="00481F97">
        <w:rPr>
          <w:rFonts w:ascii="Calibri" w:eastAsia="Calibri" w:hAnsi="Calibri"/>
          <w:kern w:val="0"/>
          <w:sz w:val="22"/>
          <w:szCs w:val="22"/>
          <w:u w:val="single"/>
          <w14:ligatures w14:val="none"/>
        </w:rPr>
        <w:t xml:space="preserve"> being released in the real world, such </w:t>
      </w:r>
      <w:r w:rsidRPr="00481F97">
        <w:rPr>
          <w:rFonts w:ascii="Calibri" w:eastAsia="Calibri" w:hAnsi="Calibri"/>
          <w:b/>
          <w:iCs/>
          <w:kern w:val="0"/>
          <w:sz w:val="22"/>
          <w:szCs w:val="22"/>
          <w:u w:val="single"/>
          <w14:ligatures w14:val="none"/>
        </w:rPr>
        <w:t>outbreaks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represent</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substantial danger</w:t>
      </w:r>
      <w:r w:rsidRPr="00481F97">
        <w:rPr>
          <w:rFonts w:ascii="Calibri" w:eastAsia="Calibri" w:hAnsi="Calibri"/>
          <w:kern w:val="0"/>
          <w:sz w:val="22"/>
          <w:szCs w:val="22"/>
          <w:u w:val="single"/>
          <w14:ligatures w14:val="none"/>
        </w:rPr>
        <w:t>.</w:t>
      </w:r>
    </w:p>
    <w:p w14:paraId="01728F1E"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Extinction and disease</w:t>
      </w:r>
    </w:p>
    <w:p w14:paraId="22E92633"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Our findings suggest this unpredictable threat which has so far been confined to science fiction could become a powerful driver of ecological change.</w:t>
      </w:r>
    </w:p>
    <w:p w14:paraId="656B4420"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While we didn’t model the potential risk to humans, the fact that “time-travelling” pathogens could become established and severely degrade a host community is already worrisome.</w:t>
      </w:r>
    </w:p>
    <w:p w14:paraId="5F215D8C"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 xml:space="preserve">We highlight yet another source of potential </w:t>
      </w:r>
      <w:proofErr w:type="gramStart"/>
      <w:r w:rsidRPr="00481F97">
        <w:rPr>
          <w:rFonts w:ascii="Calibri" w:eastAsia="Calibri" w:hAnsi="Calibri"/>
          <w:kern w:val="0"/>
          <w:sz w:val="16"/>
          <w:szCs w:val="16"/>
          <w14:ligatures w14:val="none"/>
        </w:rPr>
        <w:t>species</w:t>
      </w:r>
      <w:proofErr w:type="gramEnd"/>
      <w:r w:rsidRPr="00481F97">
        <w:rPr>
          <w:rFonts w:ascii="Calibri" w:eastAsia="Calibri" w:hAnsi="Calibri"/>
          <w:kern w:val="0"/>
          <w:sz w:val="16"/>
          <w:szCs w:val="16"/>
          <w14:ligatures w14:val="none"/>
        </w:rPr>
        <w:t xml:space="preserve"> extinction in the modern era – one which e</w:t>
      </w:r>
      <w:r w:rsidRPr="00481F97">
        <w:rPr>
          <w:rFonts w:ascii="Calibri" w:eastAsia="Calibri" w:hAnsi="Calibri"/>
          <w:color w:val="000000"/>
          <w:kern w:val="0"/>
          <w:sz w:val="16"/>
          <w:szCs w:val="16"/>
          <w14:ligatures w14:val="none"/>
        </w:rPr>
        <w:t>ven our worst-case extinction models do not include. As a society, we need to understand the potential risks so we can prepare for them.</w:t>
      </w:r>
    </w:p>
    <w:p w14:paraId="1E0EA4D2"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22"/>
          <w:szCs w:val="22"/>
          <w:u w:val="single"/>
          <w14:ligatures w14:val="none"/>
        </w:rPr>
        <w:t xml:space="preserve">Notable </w:t>
      </w:r>
      <w:r w:rsidRPr="00481F97">
        <w:rPr>
          <w:rFonts w:ascii="Calibri" w:eastAsia="Calibri" w:hAnsi="Calibri"/>
          <w:b/>
          <w:iCs/>
          <w:kern w:val="0"/>
          <w:sz w:val="22"/>
          <w:szCs w:val="22"/>
          <w:highlight w:val="green"/>
          <w:u w:val="single"/>
          <w14:ligatures w14:val="none"/>
        </w:rPr>
        <w:t>viruses</w:t>
      </w:r>
      <w:r w:rsidRPr="00481F97">
        <w:rPr>
          <w:rFonts w:ascii="Calibri" w:eastAsia="Calibri" w:hAnsi="Calibri"/>
          <w:kern w:val="0"/>
          <w:sz w:val="22"/>
          <w:szCs w:val="22"/>
          <w:u w:val="single"/>
          <w14:ligatures w14:val="none"/>
        </w:rPr>
        <w:t xml:space="preserve"> such as </w:t>
      </w:r>
      <w:r w:rsidRPr="00481F97">
        <w:rPr>
          <w:rFonts w:ascii="Calibri" w:eastAsia="Calibri" w:hAnsi="Calibri"/>
          <w:b/>
          <w:iCs/>
          <w:kern w:val="0"/>
          <w:sz w:val="22"/>
          <w:szCs w:val="22"/>
          <w:u w:val="single"/>
          <w14:ligatures w14:val="none"/>
        </w:rPr>
        <w:t>SARS</w:t>
      </w:r>
      <w:r w:rsidRPr="00481F97">
        <w:rPr>
          <w:rFonts w:ascii="Calibri" w:eastAsia="Calibri" w:hAnsi="Calibri"/>
          <w:kern w:val="0"/>
          <w:sz w:val="22"/>
          <w:szCs w:val="22"/>
          <w:u w:val="single"/>
          <w14:ligatures w14:val="none"/>
        </w:rPr>
        <w:t>-CoV-2, </w:t>
      </w:r>
      <w:r w:rsidRPr="00481F97">
        <w:rPr>
          <w:rFonts w:ascii="Calibri" w:eastAsia="Calibri" w:hAnsi="Calibri"/>
          <w:b/>
          <w:iCs/>
          <w:kern w:val="0"/>
          <w:sz w:val="22"/>
          <w:szCs w:val="22"/>
          <w:u w:val="single"/>
          <w14:ligatures w14:val="none"/>
        </w:rPr>
        <w:t>Ebola</w:t>
      </w:r>
      <w:r w:rsidRPr="00481F97">
        <w:rPr>
          <w:rFonts w:ascii="Calibri" w:eastAsia="Calibri" w:hAnsi="Calibri"/>
          <w:kern w:val="0"/>
          <w:sz w:val="22"/>
          <w:szCs w:val="22"/>
          <w:u w:val="single"/>
          <w14:ligatures w14:val="none"/>
        </w:rPr>
        <w:t> and </w:t>
      </w:r>
      <w:r w:rsidRPr="00481F97">
        <w:rPr>
          <w:rFonts w:ascii="Calibri" w:eastAsia="Calibri" w:hAnsi="Calibri"/>
          <w:b/>
          <w:iCs/>
          <w:kern w:val="0"/>
          <w:sz w:val="22"/>
          <w:szCs w:val="22"/>
          <w:u w:val="single"/>
          <w14:ligatures w14:val="none"/>
        </w:rPr>
        <w:t>HIV</w:t>
      </w:r>
      <w:r w:rsidRPr="00481F97">
        <w:rPr>
          <w:rFonts w:ascii="Calibri" w:eastAsia="Calibri" w:hAnsi="Calibri"/>
          <w:kern w:val="0"/>
          <w:sz w:val="22"/>
          <w:szCs w:val="22"/>
          <w:u w:val="single"/>
          <w14:ligatures w14:val="none"/>
        </w:rPr>
        <w:t xml:space="preserve"> were likely </w:t>
      </w:r>
      <w:r w:rsidRPr="00481F97">
        <w:rPr>
          <w:rFonts w:ascii="Calibri" w:eastAsia="Calibri" w:hAnsi="Calibri"/>
          <w:b/>
          <w:iCs/>
          <w:kern w:val="0"/>
          <w:sz w:val="22"/>
          <w:szCs w:val="22"/>
          <w:highlight w:val="green"/>
          <w:u w:val="single"/>
          <w14:ligatures w14:val="none"/>
        </w:rPr>
        <w:t>transmitted to humans</w:t>
      </w:r>
      <w:r w:rsidRPr="00481F97">
        <w:rPr>
          <w:rFonts w:ascii="Calibri" w:eastAsia="Calibri" w:hAnsi="Calibri"/>
          <w:kern w:val="0"/>
          <w:sz w:val="22"/>
          <w:szCs w:val="22"/>
          <w:highlight w:val="green"/>
          <w:u w:val="single"/>
          <w14:ligatures w14:val="none"/>
        </w:rPr>
        <w:t xml:space="preserve"> via</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contact</w:t>
      </w:r>
      <w:r w:rsidRPr="00481F97">
        <w:rPr>
          <w:rFonts w:ascii="Calibri" w:eastAsia="Calibri" w:hAnsi="Calibri"/>
          <w:kern w:val="0"/>
          <w:sz w:val="22"/>
          <w:szCs w:val="22"/>
          <w:u w:val="single"/>
          <w14:ligatures w14:val="none"/>
        </w:rPr>
        <w:t xml:space="preserve"> with other </w:t>
      </w:r>
      <w:r w:rsidRPr="00481F97">
        <w:rPr>
          <w:rFonts w:ascii="Calibri" w:eastAsia="Calibri" w:hAnsi="Calibri"/>
          <w:b/>
          <w:iCs/>
          <w:kern w:val="0"/>
          <w:sz w:val="22"/>
          <w:szCs w:val="22"/>
          <w:highlight w:val="green"/>
          <w:u w:val="single"/>
          <w14:ligatures w14:val="none"/>
        </w:rPr>
        <w:t>animal</w:t>
      </w:r>
      <w:r w:rsidRPr="00481F97">
        <w:rPr>
          <w:rFonts w:ascii="Calibri" w:eastAsia="Calibri" w:hAnsi="Calibri"/>
          <w:kern w:val="0"/>
          <w:sz w:val="22"/>
          <w:szCs w:val="22"/>
          <w:u w:val="single"/>
          <w14:ligatures w14:val="none"/>
        </w:rPr>
        <w:t xml:space="preserve"> host</w:t>
      </w:r>
      <w:r w:rsidRPr="00481F97">
        <w:rPr>
          <w:rFonts w:ascii="Calibri" w:eastAsia="Calibri" w:hAnsi="Calibri"/>
          <w:b/>
          <w:iCs/>
          <w:kern w:val="0"/>
          <w:sz w:val="22"/>
          <w:szCs w:val="22"/>
          <w:highlight w:val="green"/>
          <w:u w:val="single"/>
          <w14:ligatures w14:val="none"/>
        </w:rPr>
        <w:t>s</w:t>
      </w:r>
      <w:r w:rsidRPr="00481F97">
        <w:rPr>
          <w:rFonts w:ascii="Calibri" w:eastAsia="Calibri" w:hAnsi="Calibri"/>
          <w:kern w:val="0"/>
          <w:sz w:val="22"/>
          <w:szCs w:val="22"/>
          <w:u w:val="single"/>
          <w14:ligatures w14:val="none"/>
        </w:rPr>
        <w:t xml:space="preserve">. </w:t>
      </w:r>
      <w:proofErr w:type="gramStart"/>
      <w:r w:rsidRPr="00481F97">
        <w:rPr>
          <w:rFonts w:ascii="Calibri" w:eastAsia="Calibri" w:hAnsi="Calibri"/>
          <w:kern w:val="0"/>
          <w:sz w:val="22"/>
          <w:szCs w:val="22"/>
          <w:u w:val="single"/>
          <w14:ligatures w14:val="none"/>
        </w:rPr>
        <w:t>So</w:t>
      </w:r>
      <w:proofErr w:type="gramEnd"/>
      <w:r w:rsidRPr="00481F97">
        <w:rPr>
          <w:rFonts w:ascii="Calibri" w:eastAsia="Calibri" w:hAnsi="Calibri"/>
          <w:kern w:val="0"/>
          <w:sz w:val="22"/>
          <w:szCs w:val="22"/>
          <w:u w:val="single"/>
          <w14:ligatures w14:val="none"/>
        </w:rPr>
        <w:t xml:space="preserve"> it is plausible that a once </w:t>
      </w:r>
      <w:r w:rsidRPr="00481F97">
        <w:rPr>
          <w:rFonts w:ascii="Calibri" w:eastAsia="Calibri" w:hAnsi="Calibri"/>
          <w:b/>
          <w:iCs/>
          <w:kern w:val="0"/>
          <w:sz w:val="22"/>
          <w:szCs w:val="22"/>
          <w:highlight w:val="green"/>
          <w:u w:val="single"/>
          <w14:ligatures w14:val="none"/>
        </w:rPr>
        <w:t>ice-bound virus</w:t>
      </w:r>
      <w:r w:rsidRPr="00481F97">
        <w:rPr>
          <w:rFonts w:ascii="Calibri" w:eastAsia="Calibri" w:hAnsi="Calibri"/>
          <w:kern w:val="0"/>
          <w:sz w:val="22"/>
          <w:szCs w:val="22"/>
          <w:u w:val="single"/>
          <w14:ligatures w14:val="none"/>
        </w:rPr>
        <w:t xml:space="preserve"> could </w:t>
      </w:r>
      <w:r w:rsidRPr="00481F97">
        <w:rPr>
          <w:rFonts w:ascii="Calibri" w:eastAsia="Calibri" w:hAnsi="Calibri"/>
          <w:b/>
          <w:iCs/>
          <w:kern w:val="0"/>
          <w:sz w:val="22"/>
          <w:szCs w:val="22"/>
          <w:highlight w:val="green"/>
          <w:u w:val="single"/>
          <w14:ligatures w14:val="none"/>
        </w:rPr>
        <w:t>enter</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human</w:t>
      </w:r>
      <w:r w:rsidRPr="00481F97">
        <w:rPr>
          <w:rFonts w:ascii="Calibri" w:eastAsia="Calibri" w:hAnsi="Calibri"/>
          <w:kern w:val="0"/>
          <w:sz w:val="22"/>
          <w:szCs w:val="22"/>
          <w:u w:val="single"/>
          <w14:ligatures w14:val="none"/>
        </w:rPr>
        <w:t xml:space="preserve"> population </w:t>
      </w:r>
      <w:r w:rsidRPr="00481F97">
        <w:rPr>
          <w:rFonts w:ascii="Calibri" w:eastAsia="Calibri" w:hAnsi="Calibri"/>
          <w:kern w:val="0"/>
          <w:sz w:val="22"/>
          <w:szCs w:val="22"/>
          <w:highlight w:val="green"/>
          <w:u w:val="single"/>
          <w14:ligatures w14:val="none"/>
        </w:rPr>
        <w:t>via</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zoonotic pathway</w:t>
      </w:r>
      <w:r w:rsidRPr="00481F97">
        <w:rPr>
          <w:rFonts w:ascii="Calibri" w:eastAsia="Calibri" w:hAnsi="Calibri"/>
          <w:kern w:val="0"/>
          <w:sz w:val="22"/>
          <w:szCs w:val="22"/>
          <w:u w:val="single"/>
          <w14:ligatures w14:val="none"/>
        </w:rPr>
        <w:t>.</w:t>
      </w:r>
    </w:p>
    <w:p w14:paraId="32D5C16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While the likelihood of </w:t>
      </w:r>
      <w:r w:rsidRPr="00481F97">
        <w:rPr>
          <w:rFonts w:ascii="Calibri" w:eastAsia="Calibri" w:hAnsi="Calibri"/>
          <w:kern w:val="0"/>
          <w:sz w:val="22"/>
          <w:szCs w:val="22"/>
          <w:highlight w:val="green"/>
          <w:u w:val="single"/>
          <w14:ligatures w14:val="none"/>
        </w:rPr>
        <w:t xml:space="preserve">a </w:t>
      </w:r>
      <w:r w:rsidRPr="00481F97">
        <w:rPr>
          <w:rFonts w:ascii="Calibri" w:eastAsia="Calibri" w:hAnsi="Calibri"/>
          <w:b/>
          <w:iCs/>
          <w:kern w:val="0"/>
          <w:sz w:val="22"/>
          <w:szCs w:val="22"/>
          <w:highlight w:val="green"/>
          <w:u w:val="single"/>
          <w14:ligatures w14:val="none"/>
        </w:rPr>
        <w:t>pathogen</w:t>
      </w:r>
      <w:r w:rsidRPr="00481F97">
        <w:rPr>
          <w:rFonts w:ascii="Calibri" w:eastAsia="Calibri" w:hAnsi="Calibri"/>
          <w:kern w:val="0"/>
          <w:sz w:val="22"/>
          <w:szCs w:val="22"/>
          <w:highlight w:val="green"/>
          <w:u w:val="single"/>
          <w14:ligatures w14:val="none"/>
        </w:rPr>
        <w:t xml:space="preserve"> emerging from</w:t>
      </w:r>
      <w:r w:rsidRPr="00481F97">
        <w:rPr>
          <w:rFonts w:ascii="Calibri" w:eastAsia="Calibri" w:hAnsi="Calibri"/>
          <w:kern w:val="0"/>
          <w:sz w:val="22"/>
          <w:szCs w:val="22"/>
          <w:u w:val="single"/>
          <w14:ligatures w14:val="none"/>
        </w:rPr>
        <w:t xml:space="preserve"> melting </w:t>
      </w:r>
      <w:r w:rsidRPr="00481F97">
        <w:rPr>
          <w:rFonts w:ascii="Calibri" w:eastAsia="Calibri" w:hAnsi="Calibri"/>
          <w:kern w:val="0"/>
          <w:sz w:val="22"/>
          <w:szCs w:val="22"/>
          <w:highlight w:val="green"/>
          <w:u w:val="single"/>
          <w14:ligatures w14:val="none"/>
        </w:rPr>
        <w:t>ice and causing</w:t>
      </w:r>
      <w:r w:rsidRPr="00481F97">
        <w:rPr>
          <w:rFonts w:ascii="Calibri" w:eastAsia="Calibri" w:hAnsi="Calibri"/>
          <w:kern w:val="0"/>
          <w:sz w:val="22"/>
          <w:szCs w:val="22"/>
          <w:u w:val="single"/>
          <w14:ligatures w14:val="none"/>
        </w:rPr>
        <w:t xml:space="preserve"> catastrophic </w:t>
      </w:r>
      <w:r w:rsidRPr="00481F97">
        <w:rPr>
          <w:rFonts w:ascii="Calibri" w:eastAsia="Calibri" w:hAnsi="Calibri"/>
          <w:b/>
          <w:iCs/>
          <w:kern w:val="0"/>
          <w:sz w:val="22"/>
          <w:szCs w:val="22"/>
          <w:highlight w:val="green"/>
          <w:u w:val="single"/>
          <w14:ligatures w14:val="none"/>
        </w:rPr>
        <w:t>extinction</w:t>
      </w:r>
      <w:r w:rsidRPr="00481F97">
        <w:rPr>
          <w:rFonts w:ascii="Calibri" w:eastAsia="Calibri" w:hAnsi="Calibri"/>
          <w:kern w:val="0"/>
          <w:sz w:val="16"/>
          <w:szCs w:val="16"/>
          <w14:ligatures w14:val="none"/>
        </w:rPr>
        <w:t>s</w:t>
      </w:r>
      <w:r w:rsidRPr="00481F97">
        <w:rPr>
          <w:rFonts w:ascii="Calibri" w:eastAsia="Calibri" w:hAnsi="Calibri"/>
          <w:kern w:val="0"/>
          <w:sz w:val="16"/>
          <w:szCs w:val="22"/>
          <w14:ligatures w14:val="none"/>
        </w:rPr>
        <w:t xml:space="preserve"> is low, our results show this </w:t>
      </w:r>
      <w:r w:rsidRPr="00481F97">
        <w:rPr>
          <w:rFonts w:ascii="Calibri" w:eastAsia="Calibri" w:hAnsi="Calibri"/>
          <w:kern w:val="0"/>
          <w:sz w:val="22"/>
          <w:szCs w:val="22"/>
          <w:highlight w:val="green"/>
          <w:u w:val="single"/>
          <w14:ligatures w14:val="none"/>
        </w:rPr>
        <w:t xml:space="preserve">is </w:t>
      </w:r>
      <w:r w:rsidRPr="00481F97">
        <w:rPr>
          <w:rFonts w:ascii="Calibri" w:eastAsia="Calibri" w:hAnsi="Calibri"/>
          <w:b/>
          <w:iCs/>
          <w:kern w:val="0"/>
          <w:sz w:val="22"/>
          <w:szCs w:val="22"/>
          <w:highlight w:val="green"/>
          <w:u w:val="single"/>
          <w14:ligatures w14:val="none"/>
        </w:rPr>
        <w:t>no</w:t>
      </w:r>
      <w:r w:rsidRPr="00481F97">
        <w:rPr>
          <w:rFonts w:ascii="Calibri" w:eastAsia="Calibri" w:hAnsi="Calibri"/>
          <w:kern w:val="0"/>
          <w:sz w:val="22"/>
          <w:szCs w:val="22"/>
          <w:u w:val="single"/>
          <w14:ligatures w14:val="none"/>
        </w:rPr>
        <w:t xml:space="preserve"> longer a </w:t>
      </w:r>
      <w:r w:rsidRPr="00481F97">
        <w:rPr>
          <w:rFonts w:ascii="Calibri" w:eastAsia="Calibri" w:hAnsi="Calibri"/>
          <w:b/>
          <w:iCs/>
          <w:kern w:val="0"/>
          <w:sz w:val="22"/>
          <w:szCs w:val="22"/>
          <w:highlight w:val="green"/>
          <w:u w:val="single"/>
          <w14:ligatures w14:val="none"/>
        </w:rPr>
        <w:t>fantasy</w:t>
      </w:r>
      <w:r w:rsidRPr="00481F97">
        <w:rPr>
          <w:rFonts w:ascii="Calibri" w:eastAsia="Calibri" w:hAnsi="Calibri"/>
          <w:kern w:val="0"/>
          <w:sz w:val="16"/>
          <w:szCs w:val="22"/>
          <w14:ligatures w14:val="none"/>
        </w:rPr>
        <w:t xml:space="preserve"> for which we shouldn’t prepare.</w:t>
      </w:r>
    </w:p>
    <w:p w14:paraId="4D69D108"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Spills ensure in indigenous harm --- takes decades to recover.</w:t>
      </w:r>
    </w:p>
    <w:p w14:paraId="6F84EB5B" w14:textId="77777777" w:rsidR="00481F97" w:rsidRPr="00481F97" w:rsidRDefault="00481F97" w:rsidP="00481F97">
      <w:pPr>
        <w:spacing w:line="256" w:lineRule="auto"/>
        <w:rPr>
          <w:rFonts w:ascii="Calibri" w:eastAsia="Calibri" w:hAnsi="Calibri"/>
          <w:kern w:val="0"/>
          <w:sz w:val="22"/>
          <w:szCs w:val="22"/>
          <w14:ligatures w14:val="none"/>
        </w:rPr>
      </w:pPr>
      <w:proofErr w:type="spellStart"/>
      <w:r w:rsidRPr="00481F97">
        <w:rPr>
          <w:rFonts w:ascii="Calibri" w:eastAsia="Calibri" w:hAnsi="Calibri"/>
          <w:kern w:val="0"/>
          <w:sz w:val="22"/>
          <w:szCs w:val="22"/>
          <w14:ligatures w14:val="none"/>
        </w:rPr>
        <w:t>Ekarterina</w:t>
      </w:r>
      <w:proofErr w:type="spellEnd"/>
      <w:r w:rsidRPr="00481F97">
        <w:rPr>
          <w:rFonts w:ascii="Calibri" w:eastAsia="Calibri" w:hAnsi="Calibri"/>
          <w:kern w:val="0"/>
          <w:sz w:val="22"/>
          <w:szCs w:val="22"/>
          <w14:ligatures w14:val="none"/>
        </w:rPr>
        <w:t xml:space="preserve"> </w:t>
      </w:r>
      <w:proofErr w:type="spellStart"/>
      <w:r w:rsidRPr="00481F97">
        <w:rPr>
          <w:rFonts w:ascii="Calibri" w:eastAsia="Calibri" w:hAnsi="Calibri"/>
          <w:b/>
          <w:bCs/>
          <w:kern w:val="0"/>
          <w:sz w:val="26"/>
          <w:szCs w:val="22"/>
          <w14:ligatures w14:val="none"/>
        </w:rPr>
        <w:t>Borshchevkaia</w:t>
      </w:r>
      <w:proofErr w:type="spellEnd"/>
      <w:r w:rsidRPr="00481F97">
        <w:rPr>
          <w:rFonts w:ascii="Calibri" w:eastAsia="Calibri" w:hAnsi="Calibri"/>
          <w:b/>
          <w:bCs/>
          <w:kern w:val="0"/>
          <w:sz w:val="26"/>
          <w:szCs w:val="22"/>
          <w14:ligatures w14:val="none"/>
        </w:rPr>
        <w:t xml:space="preserve"> et al.</w:t>
      </w:r>
      <w:r w:rsidRPr="00481F97">
        <w:rPr>
          <w:rFonts w:ascii="Calibri" w:eastAsia="Calibri" w:hAnsi="Calibri"/>
          <w:kern w:val="0"/>
          <w:sz w:val="22"/>
          <w:szCs w:val="22"/>
          <w14:ligatures w14:val="none"/>
        </w:rPr>
        <w:t xml:space="preserve"> (20</w:t>
      </w:r>
      <w:r w:rsidRPr="00481F97">
        <w:rPr>
          <w:rFonts w:ascii="Calibri" w:eastAsia="Calibri" w:hAnsi="Calibri"/>
          <w:b/>
          <w:bCs/>
          <w:kern w:val="0"/>
          <w:sz w:val="26"/>
          <w:szCs w:val="22"/>
          <w14:ligatures w14:val="none"/>
        </w:rPr>
        <w:t xml:space="preserve">22, </w:t>
      </w:r>
      <w:r w:rsidRPr="00481F97">
        <w:rPr>
          <w:rFonts w:ascii="Calibri" w:eastAsia="Calibri" w:hAnsi="Calibri"/>
          <w:kern w:val="0"/>
          <w:sz w:val="22"/>
          <w:szCs w:val="22"/>
          <w14:ligatures w14:val="none"/>
        </w:rPr>
        <w:t>The authors are affiliated with Lomonosov Moscow State University, Saint Petersburg State University and United World College Dilijan). </w:t>
      </w:r>
      <w:r w:rsidRPr="00481F97">
        <w:rPr>
          <w:rFonts w:ascii="Calibri" w:eastAsia="Calibri" w:hAnsi="Calibri"/>
          <w:i/>
          <w:iCs/>
          <w:kern w:val="0"/>
          <w:sz w:val="22"/>
          <w:szCs w:val="22"/>
          <w14:ligatures w14:val="none"/>
        </w:rPr>
        <w:t>Pollution in the Arctic: Oil and Gas Extraction on the Continental Shelf as a Major Contributor</w:t>
      </w:r>
      <w:r w:rsidRPr="00481F97">
        <w:rPr>
          <w:rFonts w:ascii="Calibri" w:eastAsia="Calibri" w:hAnsi="Calibri"/>
          <w:kern w:val="0"/>
          <w:sz w:val="22"/>
          <w:szCs w:val="22"/>
          <w14:ligatures w14:val="none"/>
        </w:rPr>
        <w:t xml:space="preserve">. [online] The Arctic Institute - Center for Circumpolar Security Studies. Available at: https://www.thearcticinstitute.org/pollution-arctic-oil-gas-extraction-continental-shelf-major-contributor/ </w:t>
      </w:r>
    </w:p>
    <w:p w14:paraId="5945FEE3" w14:textId="77777777" w:rsidR="00481F97" w:rsidRPr="00481F97" w:rsidRDefault="00481F97" w:rsidP="00481F97">
      <w:pPr>
        <w:spacing w:line="256" w:lineRule="auto"/>
        <w:rPr>
          <w:rFonts w:ascii="Calibri" w:eastAsia="Calibri" w:hAnsi="Calibri"/>
          <w:kern w:val="0"/>
          <w:sz w:val="14"/>
          <w:szCs w:val="22"/>
          <w:vertAlign w:val="superscript"/>
          <w14:ligatures w14:val="none"/>
        </w:rPr>
      </w:pPr>
      <w:r w:rsidRPr="00481F97">
        <w:rPr>
          <w:rFonts w:ascii="Calibri" w:eastAsia="Calibri" w:hAnsi="Calibri"/>
          <w:kern w:val="0"/>
          <w:sz w:val="14"/>
          <w:szCs w:val="22"/>
          <w14:ligatures w14:val="none"/>
        </w:rPr>
        <w:t xml:space="preserve">The Arctic contains some of the world’s largest untapped oil and gas reserves. However, oil extraction poses a considerable risk to Arctic ecosystems and communities. Exploration, drilling, and offshore oil production can </w:t>
      </w:r>
      <w:r w:rsidRPr="00481F97">
        <w:rPr>
          <w:rFonts w:ascii="Calibri" w:eastAsia="Calibri" w:hAnsi="Calibri"/>
          <w:b/>
          <w:bCs/>
          <w:kern w:val="0"/>
          <w:sz w:val="14"/>
          <w:szCs w:val="22"/>
          <w14:ligatures w14:val="none"/>
        </w:rPr>
        <w:t>threaten the fish and marine mammals</w:t>
      </w:r>
      <w:r w:rsidRPr="00481F97">
        <w:rPr>
          <w:rFonts w:ascii="Calibri" w:eastAsia="Calibri" w:hAnsi="Calibri"/>
          <w:kern w:val="0"/>
          <w:sz w:val="14"/>
          <w:szCs w:val="22"/>
          <w14:ligatures w14:val="none"/>
        </w:rPr>
        <w:t xml:space="preserve"> that Arctic Indigenous peoples depend on. If their number is decreasing, then the </w:t>
      </w:r>
      <w:r w:rsidRPr="00481F97">
        <w:rPr>
          <w:rFonts w:ascii="Calibri" w:eastAsia="Calibri" w:hAnsi="Calibri"/>
          <w:kern w:val="0"/>
          <w:sz w:val="22"/>
          <w:szCs w:val="22"/>
          <w:highlight w:val="green"/>
          <w:u w:val="single"/>
          <w14:ligatures w14:val="none"/>
        </w:rPr>
        <w:t>Indigenous peoples</w:t>
      </w:r>
      <w:r w:rsidRPr="00481F97">
        <w:rPr>
          <w:rFonts w:ascii="Calibri" w:eastAsia="Calibri" w:hAnsi="Calibri"/>
          <w:kern w:val="0"/>
          <w:sz w:val="22"/>
          <w:szCs w:val="22"/>
          <w:u w:val="single"/>
          <w14:ligatures w14:val="none"/>
        </w:rPr>
        <w:t xml:space="preserve"> of the Arctic will </w:t>
      </w:r>
      <w:r w:rsidRPr="00481F97">
        <w:rPr>
          <w:rFonts w:ascii="Calibri" w:eastAsia="Calibri" w:hAnsi="Calibri"/>
          <w:kern w:val="0"/>
          <w:sz w:val="22"/>
          <w:szCs w:val="22"/>
          <w:highlight w:val="green"/>
          <w:u w:val="single"/>
          <w14:ligatures w14:val="none"/>
        </w:rPr>
        <w:t>face grave challenges</w:t>
      </w:r>
      <w:r w:rsidRPr="00481F97">
        <w:rPr>
          <w:rFonts w:ascii="Calibri" w:eastAsia="Calibri" w:hAnsi="Calibri"/>
          <w:kern w:val="0"/>
          <w:sz w:val="22"/>
          <w:szCs w:val="22"/>
          <w:u w:val="single"/>
          <w14:ligatures w14:val="none"/>
        </w:rPr>
        <w:t xml:space="preserve"> with secure access to food</w:t>
      </w:r>
      <w:r w:rsidRPr="00481F97">
        <w:rPr>
          <w:rFonts w:ascii="Calibri" w:eastAsia="Calibri" w:hAnsi="Calibri"/>
          <w:kern w:val="0"/>
          <w:sz w:val="14"/>
          <w:szCs w:val="22"/>
          <w14:ligatures w14:val="none"/>
        </w:rPr>
        <w:t>. Whales and other marine mammals are exposed to harmful underwater noise that prevents them from navigating, finding mates, and foraging in the dark Arctic waters.</w:t>
      </w:r>
      <w:r w:rsidRPr="00481F97">
        <w:rPr>
          <w:rFonts w:ascii="Calibri" w:eastAsia="Calibri" w:hAnsi="Calibri"/>
          <w:kern w:val="0"/>
          <w:sz w:val="14"/>
          <w:szCs w:val="22"/>
          <w:vertAlign w:val="superscript"/>
          <w14:ligatures w14:val="none"/>
        </w:rPr>
        <w:t>25)</w:t>
      </w:r>
      <w:r w:rsidRPr="00481F97">
        <w:rPr>
          <w:rFonts w:ascii="Calibri" w:eastAsia="Calibri" w:hAnsi="Calibri"/>
          <w:kern w:val="0"/>
          <w:sz w:val="14"/>
          <w:szCs w:val="22"/>
          <w14:ligatures w14:val="none"/>
        </w:rPr>
        <w:t xml:space="preserve"> </w:t>
      </w:r>
      <w:r w:rsidRPr="00481F97">
        <w:rPr>
          <w:rFonts w:ascii="Calibri" w:eastAsia="Calibri" w:hAnsi="Calibri"/>
          <w:kern w:val="0"/>
          <w:sz w:val="22"/>
          <w:szCs w:val="22"/>
          <w:u w:val="single"/>
          <w14:ligatures w14:val="none"/>
        </w:rPr>
        <w:t xml:space="preserve">Marine </w:t>
      </w:r>
      <w:r w:rsidRPr="00481F97">
        <w:rPr>
          <w:rFonts w:ascii="Calibri" w:eastAsia="Calibri" w:hAnsi="Calibri"/>
          <w:kern w:val="0"/>
          <w:sz w:val="22"/>
          <w:szCs w:val="22"/>
          <w:highlight w:val="green"/>
          <w:u w:val="single"/>
          <w14:ligatures w14:val="none"/>
        </w:rPr>
        <w:t>ecosystems in the Arctic</w:t>
      </w:r>
      <w:r w:rsidRPr="00481F97">
        <w:rPr>
          <w:rFonts w:ascii="Calibri" w:eastAsia="Calibri" w:hAnsi="Calibri"/>
          <w:kern w:val="0"/>
          <w:sz w:val="22"/>
          <w:szCs w:val="22"/>
          <w:u w:val="single"/>
          <w14:ligatures w14:val="none"/>
        </w:rPr>
        <w:t xml:space="preserve"> are </w:t>
      </w:r>
      <w:r w:rsidRPr="00481F97">
        <w:rPr>
          <w:rFonts w:ascii="Calibri" w:eastAsia="Calibri" w:hAnsi="Calibri"/>
          <w:kern w:val="0"/>
          <w:sz w:val="22"/>
          <w:szCs w:val="22"/>
          <w:highlight w:val="green"/>
          <w:u w:val="single"/>
          <w14:ligatures w14:val="none"/>
        </w:rPr>
        <w:t xml:space="preserve">particularly </w:t>
      </w:r>
      <w:r w:rsidRPr="00481F97">
        <w:rPr>
          <w:rFonts w:ascii="Calibri" w:eastAsia="Calibri" w:hAnsi="Calibri"/>
          <w:b/>
          <w:bCs/>
          <w:kern w:val="0"/>
          <w:sz w:val="22"/>
          <w:szCs w:val="22"/>
          <w:highlight w:val="green"/>
          <w:u w:val="single"/>
          <w14:ligatures w14:val="none"/>
        </w:rPr>
        <w:t>vulnerable</w:t>
      </w:r>
      <w:r w:rsidRPr="00481F97">
        <w:rPr>
          <w:rFonts w:ascii="Calibri" w:eastAsia="Calibri" w:hAnsi="Calibri"/>
          <w:kern w:val="0"/>
          <w:sz w:val="22"/>
          <w:szCs w:val="22"/>
          <w:highlight w:val="green"/>
          <w:u w:val="single"/>
          <w14:ligatures w14:val="none"/>
        </w:rPr>
        <w:t xml:space="preserve"> to</w:t>
      </w:r>
      <w:r w:rsidRPr="00481F97">
        <w:rPr>
          <w:rFonts w:ascii="Calibri" w:eastAsia="Calibri" w:hAnsi="Calibri"/>
          <w:kern w:val="0"/>
          <w:sz w:val="22"/>
          <w:szCs w:val="22"/>
          <w:u w:val="single"/>
          <w14:ligatures w14:val="none"/>
        </w:rPr>
        <w:t xml:space="preserve"> oil </w:t>
      </w:r>
      <w:r w:rsidRPr="00481F97">
        <w:rPr>
          <w:rFonts w:ascii="Calibri" w:eastAsia="Calibri" w:hAnsi="Calibri"/>
          <w:kern w:val="0"/>
          <w:sz w:val="22"/>
          <w:szCs w:val="22"/>
          <w:highlight w:val="green"/>
          <w:u w:val="single"/>
          <w14:ligatures w14:val="none"/>
        </w:rPr>
        <w:t>spills</w:t>
      </w:r>
      <w:r w:rsidRPr="00481F97">
        <w:rPr>
          <w:rFonts w:ascii="Calibri" w:eastAsia="Calibri" w:hAnsi="Calibri"/>
          <w:kern w:val="0"/>
          <w:sz w:val="14"/>
          <w:szCs w:val="22"/>
          <w14:ligatures w14:val="none"/>
        </w:rPr>
        <w:t xml:space="preserve"> from explosions, pipeline leaks, or shipping accidents.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lack of infra</w:t>
      </w:r>
      <w:r w:rsidRPr="00481F97">
        <w:rPr>
          <w:rFonts w:ascii="Calibri" w:eastAsia="Calibri" w:hAnsi="Calibri"/>
          <w:kern w:val="0"/>
          <w:sz w:val="22"/>
          <w:szCs w:val="22"/>
          <w:u w:val="single"/>
          <w14:ligatures w14:val="none"/>
        </w:rPr>
        <w:t xml:space="preserve">structure </w:t>
      </w:r>
      <w:r w:rsidRPr="00481F97">
        <w:rPr>
          <w:rFonts w:ascii="Calibri" w:eastAsia="Calibri" w:hAnsi="Calibri"/>
          <w:kern w:val="0"/>
          <w:sz w:val="22"/>
          <w:szCs w:val="22"/>
          <w:highlight w:val="green"/>
          <w:u w:val="single"/>
          <w14:ligatures w14:val="none"/>
        </w:rPr>
        <w:t xml:space="preserve">and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remoteness</w:t>
      </w:r>
      <w:r w:rsidRPr="00481F97">
        <w:rPr>
          <w:rFonts w:ascii="Calibri" w:eastAsia="Calibri" w:hAnsi="Calibri"/>
          <w:kern w:val="0"/>
          <w:sz w:val="22"/>
          <w:szCs w:val="22"/>
          <w:u w:val="single"/>
          <w14:ligatures w14:val="none"/>
        </w:rPr>
        <w:t xml:space="preserve"> of the Arctic </w:t>
      </w:r>
      <w:r w:rsidRPr="00481F97">
        <w:rPr>
          <w:rFonts w:ascii="Calibri" w:eastAsia="Calibri" w:hAnsi="Calibri"/>
          <w:kern w:val="0"/>
          <w:sz w:val="22"/>
          <w:szCs w:val="22"/>
          <w:highlight w:val="green"/>
          <w:u w:val="single"/>
          <w14:ligatures w14:val="none"/>
        </w:rPr>
        <w:t>means</w:t>
      </w:r>
      <w:r w:rsidRPr="00481F97">
        <w:rPr>
          <w:rFonts w:ascii="Calibri" w:eastAsia="Calibri" w:hAnsi="Calibri"/>
          <w:kern w:val="0"/>
          <w:sz w:val="22"/>
          <w:szCs w:val="22"/>
          <w:u w:val="single"/>
          <w14:ligatures w14:val="none"/>
        </w:rPr>
        <w:t xml:space="preserve"> that spill </w:t>
      </w:r>
      <w:r w:rsidRPr="00481F97">
        <w:rPr>
          <w:rFonts w:ascii="Calibri" w:eastAsia="Calibri" w:hAnsi="Calibri"/>
          <w:kern w:val="0"/>
          <w:sz w:val="22"/>
          <w:szCs w:val="22"/>
          <w:highlight w:val="green"/>
          <w:u w:val="single"/>
          <w14:ligatures w14:val="none"/>
        </w:rPr>
        <w:t xml:space="preserve">response </w:t>
      </w:r>
      <w:r w:rsidRPr="00481F97">
        <w:rPr>
          <w:rFonts w:ascii="Calibri" w:eastAsia="Calibri" w:hAnsi="Calibri"/>
          <w:kern w:val="0"/>
          <w:sz w:val="22"/>
          <w:szCs w:val="22"/>
          <w:u w:val="single"/>
          <w14:ligatures w14:val="none"/>
        </w:rPr>
        <w:t xml:space="preserve">could </w:t>
      </w:r>
      <w:r w:rsidRPr="00481F97">
        <w:rPr>
          <w:rFonts w:ascii="Calibri" w:eastAsia="Calibri" w:hAnsi="Calibri"/>
          <w:kern w:val="0"/>
          <w:sz w:val="22"/>
          <w:szCs w:val="22"/>
          <w:highlight w:val="green"/>
          <w:u w:val="single"/>
          <w14:ligatures w14:val="none"/>
        </w:rPr>
        <w:t xml:space="preserve">take </w:t>
      </w:r>
      <w:r w:rsidRPr="00481F97">
        <w:rPr>
          <w:rFonts w:ascii="Calibri" w:eastAsia="Calibri" w:hAnsi="Calibri"/>
          <w:b/>
          <w:bCs/>
          <w:kern w:val="0"/>
          <w:sz w:val="22"/>
          <w:szCs w:val="22"/>
          <w:u w:val="single"/>
          <w14:ligatures w14:val="none"/>
        </w:rPr>
        <w:t xml:space="preserve">days or </w:t>
      </w:r>
      <w:r w:rsidRPr="00481F97">
        <w:rPr>
          <w:rFonts w:ascii="Calibri" w:eastAsia="Calibri" w:hAnsi="Calibri"/>
          <w:b/>
          <w:bCs/>
          <w:kern w:val="0"/>
          <w:sz w:val="22"/>
          <w:szCs w:val="22"/>
          <w:highlight w:val="green"/>
          <w:u w:val="single"/>
          <w14:ligatures w14:val="none"/>
        </w:rPr>
        <w:t>weeks</w:t>
      </w:r>
      <w:r w:rsidRPr="00481F97">
        <w:rPr>
          <w:rFonts w:ascii="Calibri" w:eastAsia="Calibri" w:hAnsi="Calibri"/>
          <w:kern w:val="0"/>
          <w:sz w:val="14"/>
          <w:szCs w:val="22"/>
          <w14:ligatures w14:val="none"/>
        </w:rPr>
        <w:t xml:space="preserve">. The Arctic has short summers, low temperatures, </w:t>
      </w:r>
      <w:r w:rsidRPr="00481F97">
        <w:rPr>
          <w:rFonts w:ascii="Calibri" w:eastAsia="Calibri" w:hAnsi="Calibri"/>
          <w:kern w:val="0"/>
          <w:sz w:val="22"/>
          <w:szCs w:val="22"/>
          <w:highlight w:val="green"/>
          <w:u w:val="single"/>
          <w14:ligatures w14:val="none"/>
        </w:rPr>
        <w:t>and</w:t>
      </w:r>
      <w:r w:rsidRPr="00481F97">
        <w:rPr>
          <w:rFonts w:ascii="Calibri" w:eastAsia="Calibri" w:hAnsi="Calibri"/>
          <w:kern w:val="0"/>
          <w:sz w:val="14"/>
          <w:szCs w:val="22"/>
          <w14:ligatures w14:val="none"/>
        </w:rPr>
        <w:t xml:space="preserve"> limited sunlight, so Arctic Ocean ecosystems could </w:t>
      </w:r>
      <w:r w:rsidRPr="00481F97">
        <w:rPr>
          <w:rFonts w:ascii="Calibri" w:eastAsia="Calibri" w:hAnsi="Calibri"/>
          <w:b/>
          <w:bCs/>
          <w:kern w:val="0"/>
          <w:sz w:val="22"/>
          <w:szCs w:val="22"/>
          <w:u w:val="single"/>
          <w14:ligatures w14:val="none"/>
        </w:rPr>
        <w:t xml:space="preserve">take </w:t>
      </w:r>
      <w:r w:rsidRPr="00481F97">
        <w:rPr>
          <w:rFonts w:ascii="Calibri" w:eastAsia="Calibri" w:hAnsi="Calibri"/>
          <w:b/>
          <w:bCs/>
          <w:kern w:val="0"/>
          <w:sz w:val="22"/>
          <w:szCs w:val="22"/>
          <w:highlight w:val="green"/>
          <w:u w:val="single"/>
          <w14:ligatures w14:val="none"/>
        </w:rPr>
        <w:t>decades to recover</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kern w:val="0"/>
          <w:sz w:val="22"/>
          <w:szCs w:val="22"/>
          <w:u w:val="single"/>
          <w14:ligatures w14:val="none"/>
        </w:rPr>
        <w:t>from damage</w:t>
      </w:r>
      <w:r w:rsidRPr="00481F97">
        <w:rPr>
          <w:rFonts w:ascii="Calibri" w:eastAsia="Calibri" w:hAnsi="Calibri"/>
          <w:kern w:val="0"/>
          <w:sz w:val="14"/>
          <w:szCs w:val="22"/>
          <w14:ligatures w14:val="none"/>
        </w:rPr>
        <w:t>.</w:t>
      </w:r>
      <w:r w:rsidRPr="00481F97">
        <w:rPr>
          <w:rFonts w:ascii="Calibri" w:eastAsia="Calibri" w:hAnsi="Calibri"/>
          <w:kern w:val="0"/>
          <w:sz w:val="14"/>
          <w:szCs w:val="22"/>
          <w:vertAlign w:val="superscript"/>
          <w14:ligatures w14:val="none"/>
        </w:rPr>
        <w:t>26)</w:t>
      </w:r>
      <w:r w:rsidRPr="00481F97">
        <w:rPr>
          <w:rFonts w:ascii="Calibri" w:eastAsia="Calibri" w:hAnsi="Calibri"/>
          <w:kern w:val="0"/>
          <w:sz w:val="14"/>
          <w:szCs w:val="22"/>
          <w14:ligatures w14:val="none"/>
        </w:rPr>
        <w:t xml:space="preserve"> The development of oil and gas fields can also harm fisheries and tourism. Furthermore, the cost of drilling oil wells in the Arctic does not bring economic benefits. Responsibility for cleaning and accidents is high compared to the return on investment, and the benefits to Arctic communities are small. </w:t>
      </w:r>
      <w:proofErr w:type="gramStart"/>
      <w:r w:rsidRPr="00481F97">
        <w:rPr>
          <w:rFonts w:ascii="Calibri" w:eastAsia="Calibri" w:hAnsi="Calibri"/>
          <w:kern w:val="0"/>
          <w:sz w:val="14"/>
          <w:szCs w:val="22"/>
          <w14:ligatures w14:val="none"/>
        </w:rPr>
        <w:t>At the moment</w:t>
      </w:r>
      <w:proofErr w:type="gramEnd"/>
      <w:r w:rsidRPr="00481F97">
        <w:rPr>
          <w:rFonts w:ascii="Calibri" w:eastAsia="Calibri" w:hAnsi="Calibri"/>
          <w:kern w:val="0"/>
          <w:sz w:val="14"/>
          <w:szCs w:val="22"/>
          <w14:ligatures w14:val="none"/>
        </w:rPr>
        <w:t xml:space="preserve">, Arctic governments are subsidizing oil and gas production rather than investing these funds in a renewable future. Arctic oil and gas production contributes even more to the climate crisis due to increased greenhouse gas emissions. </w:t>
      </w:r>
      <w:r w:rsidRPr="00481F97">
        <w:rPr>
          <w:rFonts w:ascii="Calibri" w:eastAsia="Calibri" w:hAnsi="Calibri"/>
          <w:kern w:val="0"/>
          <w:sz w:val="22"/>
          <w:szCs w:val="22"/>
          <w:u w:val="single"/>
          <w14:ligatures w14:val="none"/>
        </w:rPr>
        <w:t>The Arctic states currently have one of the world’s largest carbon footprints. They accounted for over 21 percent of global CO2 emissions in 2016</w:t>
      </w:r>
      <w:r w:rsidRPr="00481F97">
        <w:rPr>
          <w:rFonts w:ascii="Calibri" w:eastAsia="Calibri" w:hAnsi="Calibri"/>
          <w:kern w:val="0"/>
          <w:sz w:val="14"/>
          <w:szCs w:val="22"/>
          <w14:ligatures w14:val="none"/>
        </w:rPr>
        <w:t>.</w:t>
      </w:r>
      <w:r w:rsidRPr="00481F97">
        <w:rPr>
          <w:rFonts w:ascii="Calibri" w:eastAsia="Calibri" w:hAnsi="Calibri"/>
          <w:kern w:val="0"/>
          <w:sz w:val="14"/>
          <w:szCs w:val="22"/>
          <w:vertAlign w:val="superscript"/>
          <w14:ligatures w14:val="none"/>
        </w:rPr>
        <w:t>27)</w:t>
      </w:r>
    </w:p>
    <w:p w14:paraId="6D503BFB"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Recent war games </w:t>
      </w:r>
      <w:r w:rsidRPr="00481F97">
        <w:rPr>
          <w:rFonts w:ascii="Calibri" w:eastAsia="Times New Roman" w:hAnsi="Calibri" w:cs="Times New Roman"/>
          <w:b/>
          <w:iCs/>
          <w:kern w:val="0"/>
          <w:sz w:val="26"/>
          <w:szCs w:val="22"/>
          <w:u w:val="single"/>
          <w14:ligatures w14:val="none"/>
        </w:rPr>
        <w:t>thump</w:t>
      </w:r>
      <w:r w:rsidRPr="00481F97">
        <w:rPr>
          <w:rFonts w:ascii="Calibri" w:eastAsia="Times New Roman" w:hAnsi="Calibri" w:cs="Times New Roman"/>
          <w:b/>
          <w:iCs/>
          <w:kern w:val="0"/>
          <w:sz w:val="26"/>
          <w:szCs w:val="22"/>
          <w14:ligatures w14:val="none"/>
        </w:rPr>
        <w:t xml:space="preserve"> perception. </w:t>
      </w:r>
    </w:p>
    <w:p w14:paraId="3A19ED24"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Chan ‘9-15</w:t>
      </w:r>
      <w:r w:rsidRPr="00481F97">
        <w:rPr>
          <w:rFonts w:ascii="Calibri" w:eastAsia="Calibri" w:hAnsi="Calibri"/>
          <w:kern w:val="0"/>
          <w:sz w:val="22"/>
          <w:szCs w:val="22"/>
          <w14:ligatures w14:val="none"/>
        </w:rPr>
        <w:t xml:space="preserve"> [Ryan; September 15; China News Reporter; Newsweek, "US flexes military muscles against "emerging threats" in Arctic," https://www.newsweek.com/us-canada-emerging-threats-arctic-2129762] BP</w:t>
      </w:r>
    </w:p>
    <w:p w14:paraId="0FAB59B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w:t>
      </w:r>
      <w:r w:rsidRPr="00481F97">
        <w:rPr>
          <w:rFonts w:ascii="Calibri" w:eastAsia="Calibri" w:hAnsi="Calibri"/>
          <w:b/>
          <w:iCs/>
          <w:kern w:val="0"/>
          <w:sz w:val="22"/>
          <w:szCs w:val="22"/>
          <w:highlight w:val="green"/>
          <w:u w:val="single"/>
          <w14:ligatures w14:val="none"/>
        </w:rPr>
        <w:t>U</w:t>
      </w:r>
      <w:r w:rsidRPr="00481F97">
        <w:rPr>
          <w:rFonts w:ascii="Calibri" w:eastAsia="Calibri" w:hAnsi="Calibri"/>
          <w:b/>
          <w:iCs/>
          <w:kern w:val="0"/>
          <w:sz w:val="22"/>
          <w:szCs w:val="22"/>
          <w:u w:val="single"/>
          <w14:ligatures w14:val="none"/>
        </w:rPr>
        <w:t xml:space="preserve">nited </w:t>
      </w:r>
      <w:r w:rsidRPr="00481F97">
        <w:rPr>
          <w:rFonts w:ascii="Calibri" w:eastAsia="Calibri" w:hAnsi="Calibri"/>
          <w:b/>
          <w:iCs/>
          <w:kern w:val="0"/>
          <w:sz w:val="22"/>
          <w:szCs w:val="22"/>
          <w:highlight w:val="green"/>
          <w:u w:val="single"/>
          <w14:ligatures w14:val="none"/>
        </w:rPr>
        <w:t>S</w:t>
      </w:r>
      <w:r w:rsidRPr="00481F97">
        <w:rPr>
          <w:rFonts w:ascii="Calibri" w:eastAsia="Calibri" w:hAnsi="Calibri"/>
          <w:b/>
          <w:iCs/>
          <w:kern w:val="0"/>
          <w:sz w:val="22"/>
          <w:szCs w:val="22"/>
          <w:u w:val="single"/>
          <w14:ligatures w14:val="none"/>
        </w:rPr>
        <w:t>tates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 xml:space="preserve">and </w:t>
      </w:r>
      <w:r w:rsidRPr="00481F97">
        <w:rPr>
          <w:rFonts w:ascii="Calibri" w:eastAsia="Calibri" w:hAnsi="Calibri"/>
          <w:b/>
          <w:iCs/>
          <w:kern w:val="0"/>
          <w:sz w:val="22"/>
          <w:szCs w:val="22"/>
          <w:highlight w:val="green"/>
          <w:u w:val="single"/>
          <w14:ligatures w14:val="none"/>
        </w:rPr>
        <w:t>Canad</w:t>
      </w:r>
      <w:r w:rsidRPr="00481F97">
        <w:rPr>
          <w:rFonts w:ascii="Calibri" w:eastAsia="Calibri" w:hAnsi="Calibri"/>
          <w:b/>
          <w:iCs/>
          <w:kern w:val="0"/>
          <w:sz w:val="22"/>
          <w:szCs w:val="22"/>
          <w:u w:val="single"/>
          <w14:ligatures w14:val="none"/>
        </w:rPr>
        <w:t>i</w:t>
      </w:r>
      <w:r w:rsidRPr="00481F97">
        <w:rPr>
          <w:rFonts w:ascii="Calibri" w:eastAsia="Calibri" w:hAnsi="Calibri"/>
          <w:b/>
          <w:iCs/>
          <w:kern w:val="0"/>
          <w:sz w:val="22"/>
          <w:szCs w:val="22"/>
          <w:highlight w:val="green"/>
          <w:u w:val="single"/>
          <w14:ligatures w14:val="none"/>
        </w:rPr>
        <w:t>a</w:t>
      </w:r>
      <w:r w:rsidRPr="00481F97">
        <w:rPr>
          <w:rFonts w:ascii="Calibri" w:eastAsia="Calibri" w:hAnsi="Calibri"/>
          <w:b/>
          <w:iCs/>
          <w:kern w:val="0"/>
          <w:sz w:val="22"/>
          <w:szCs w:val="22"/>
          <w:u w:val="single"/>
          <w14:ligatures w14:val="none"/>
        </w:rPr>
        <w:t>n</w:t>
      </w:r>
      <w:r w:rsidRPr="00481F97">
        <w:rPr>
          <w:rFonts w:ascii="Calibri" w:eastAsia="Calibri" w:hAnsi="Calibri"/>
          <w:kern w:val="0"/>
          <w:sz w:val="22"/>
          <w:szCs w:val="22"/>
          <w:u w:val="single"/>
          <w14:ligatures w14:val="none"/>
        </w:rPr>
        <w:t xml:space="preserve"> militaries </w:t>
      </w:r>
      <w:r w:rsidRPr="00481F97">
        <w:rPr>
          <w:rFonts w:ascii="Calibri" w:eastAsia="Calibri" w:hAnsi="Calibri"/>
          <w:kern w:val="0"/>
          <w:sz w:val="22"/>
          <w:szCs w:val="22"/>
          <w:highlight w:val="green"/>
          <w:u w:val="single"/>
          <w14:ligatures w14:val="none"/>
        </w:rPr>
        <w:t xml:space="preserve">staged </w:t>
      </w:r>
      <w:r w:rsidRPr="00481F97">
        <w:rPr>
          <w:rFonts w:ascii="Calibri" w:eastAsia="Calibri" w:hAnsi="Calibri"/>
          <w:kern w:val="0"/>
          <w:sz w:val="22"/>
          <w:szCs w:val="22"/>
          <w:u w:val="single"/>
          <w14:ligatures w14:val="none"/>
        </w:rPr>
        <w:t xml:space="preserve">a </w:t>
      </w:r>
      <w:r w:rsidRPr="00481F97">
        <w:rPr>
          <w:rFonts w:ascii="Calibri" w:eastAsia="Calibri" w:hAnsi="Calibri"/>
          <w:kern w:val="0"/>
          <w:sz w:val="22"/>
          <w:szCs w:val="22"/>
          <w:highlight w:val="green"/>
          <w:u w:val="single"/>
          <w14:ligatures w14:val="none"/>
        </w:rPr>
        <w:t xml:space="preserve">show of </w:t>
      </w:r>
      <w:r w:rsidRPr="00481F97">
        <w:rPr>
          <w:rFonts w:ascii="Calibri" w:eastAsia="Calibri" w:hAnsi="Calibri"/>
          <w:b/>
          <w:iCs/>
          <w:kern w:val="0"/>
          <w:sz w:val="22"/>
          <w:szCs w:val="22"/>
          <w:highlight w:val="green"/>
          <w:u w:val="single"/>
          <w14:ligatures w14:val="none"/>
        </w:rPr>
        <w:t>force</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16"/>
          <w:szCs w:val="22"/>
          <w:highlight w:val="green"/>
          <w14:ligatures w14:val="none"/>
        </w:rPr>
        <w:t xml:space="preserve"> </w:t>
      </w:r>
      <w:r w:rsidRPr="00481F97">
        <w:rPr>
          <w:rFonts w:ascii="Calibri" w:eastAsia="Calibri" w:hAnsi="Calibri"/>
          <w:kern w:val="0"/>
          <w:sz w:val="16"/>
          <w:szCs w:val="22"/>
          <w14:ligatures w14:val="none"/>
        </w:rPr>
        <w:t xml:space="preserve">the </w:t>
      </w:r>
      <w:r w:rsidRPr="00481F97">
        <w:rPr>
          <w:rFonts w:ascii="Calibri" w:eastAsia="Calibri" w:hAnsi="Calibri"/>
          <w:b/>
          <w:iCs/>
          <w:kern w:val="0"/>
          <w:sz w:val="22"/>
          <w:szCs w:val="22"/>
          <w:highlight w:val="green"/>
          <w:u w:val="single"/>
          <w14:ligatures w14:val="none"/>
        </w:rPr>
        <w:t>Arctic region</w:t>
      </w:r>
      <w:r w:rsidRPr="00481F97">
        <w:rPr>
          <w:rFonts w:ascii="Calibri" w:eastAsia="Calibri" w:hAnsi="Calibri"/>
          <w:kern w:val="0"/>
          <w:sz w:val="16"/>
          <w:szCs w:val="22"/>
          <w:highlight w:val="green"/>
          <w14:ligatures w14:val="none"/>
        </w:rPr>
        <w:t xml:space="preserve"> </w:t>
      </w:r>
      <w:r w:rsidRPr="00481F97">
        <w:rPr>
          <w:rFonts w:ascii="Calibri" w:eastAsia="Calibri" w:hAnsi="Calibri"/>
          <w:kern w:val="0"/>
          <w:sz w:val="16"/>
          <w:szCs w:val="22"/>
          <w14:ligatures w14:val="none"/>
        </w:rPr>
        <w:t xml:space="preserve">earlier this </w:t>
      </w:r>
      <w:r w:rsidRPr="00481F97">
        <w:rPr>
          <w:rFonts w:ascii="Calibri" w:eastAsia="Calibri" w:hAnsi="Calibri"/>
          <w:kern w:val="0"/>
          <w:sz w:val="22"/>
          <w:szCs w:val="22"/>
          <w:u w:val="single"/>
          <w14:ligatures w14:val="none"/>
        </w:rPr>
        <w:t xml:space="preserve">month </w:t>
      </w:r>
      <w:r w:rsidRPr="00481F97">
        <w:rPr>
          <w:rFonts w:ascii="Calibri" w:eastAsia="Calibri" w:hAnsi="Calibri"/>
          <w:kern w:val="0"/>
          <w:sz w:val="22"/>
          <w:szCs w:val="22"/>
          <w:highlight w:val="green"/>
          <w:u w:val="single"/>
          <w14:ligatures w14:val="none"/>
        </w:rPr>
        <w:t>amid "</w:t>
      </w:r>
      <w:r w:rsidRPr="00481F97">
        <w:rPr>
          <w:rFonts w:ascii="Calibri" w:eastAsia="Calibri" w:hAnsi="Calibri"/>
          <w:b/>
          <w:iCs/>
          <w:kern w:val="0"/>
          <w:sz w:val="22"/>
          <w:szCs w:val="22"/>
          <w:u w:val="single"/>
          <w14:ligatures w14:val="none"/>
        </w:rPr>
        <w:t xml:space="preserve">emerging </w:t>
      </w:r>
      <w:r w:rsidRPr="00481F97">
        <w:rPr>
          <w:rFonts w:ascii="Calibri" w:eastAsia="Calibri" w:hAnsi="Calibri"/>
          <w:b/>
          <w:iCs/>
          <w:kern w:val="0"/>
          <w:sz w:val="22"/>
          <w:szCs w:val="22"/>
          <w:highlight w:val="green"/>
          <w:u w:val="single"/>
          <w14:ligatures w14:val="none"/>
        </w:rPr>
        <w:t>threats</w:t>
      </w:r>
      <w:r w:rsidRPr="00481F97">
        <w:rPr>
          <w:rFonts w:ascii="Calibri" w:eastAsia="Calibri" w:hAnsi="Calibri"/>
          <w:kern w:val="0"/>
          <w:sz w:val="22"/>
          <w:szCs w:val="22"/>
          <w:u w:val="single"/>
          <w14:ligatures w14:val="none"/>
        </w:rPr>
        <w:t xml:space="preserve">" as </w:t>
      </w:r>
      <w:r w:rsidRPr="00481F97">
        <w:rPr>
          <w:rFonts w:ascii="Calibri" w:eastAsia="Calibri" w:hAnsi="Calibri"/>
          <w:b/>
          <w:iCs/>
          <w:kern w:val="0"/>
          <w:sz w:val="22"/>
          <w:szCs w:val="22"/>
          <w:u w:val="single"/>
          <w14:ligatures w14:val="none"/>
        </w:rPr>
        <w:t>Russia</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China</w:t>
      </w:r>
      <w:r w:rsidRPr="00481F97">
        <w:rPr>
          <w:rFonts w:ascii="Calibri" w:eastAsia="Calibri" w:hAnsi="Calibri"/>
          <w:kern w:val="0"/>
          <w:sz w:val="22"/>
          <w:szCs w:val="22"/>
          <w:u w:val="single"/>
          <w14:ligatures w14:val="none"/>
        </w:rPr>
        <w:t xml:space="preserve"> challenged the allies</w:t>
      </w:r>
      <w:r w:rsidRPr="00481F97">
        <w:rPr>
          <w:rFonts w:ascii="Calibri" w:eastAsia="Calibri" w:hAnsi="Calibri"/>
          <w:kern w:val="0"/>
          <w:sz w:val="16"/>
          <w:szCs w:val="22"/>
          <w14:ligatures w14:val="none"/>
        </w:rPr>
        <w:t>.</w:t>
      </w:r>
    </w:p>
    <w:p w14:paraId="3B9DA0F1"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Why It Matters</w:t>
      </w:r>
    </w:p>
    <w:p w14:paraId="293400C3"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recent years, the </w:t>
      </w:r>
      <w:r w:rsidRPr="00481F97">
        <w:rPr>
          <w:rFonts w:ascii="Calibri" w:eastAsia="Calibri" w:hAnsi="Calibri"/>
          <w:b/>
          <w:iCs/>
          <w:kern w:val="0"/>
          <w:sz w:val="22"/>
          <w:szCs w:val="22"/>
          <w:u w:val="single"/>
          <w14:ligatures w14:val="none"/>
        </w:rPr>
        <w:t>Arctic</w:t>
      </w:r>
      <w:r w:rsidRPr="00481F97">
        <w:rPr>
          <w:rFonts w:ascii="Calibri" w:eastAsia="Calibri" w:hAnsi="Calibri"/>
          <w:kern w:val="0"/>
          <w:sz w:val="16"/>
          <w:szCs w:val="22"/>
          <w14:ligatures w14:val="none"/>
        </w:rPr>
        <w:t xml:space="preserve"> has become an </w:t>
      </w:r>
      <w:r w:rsidRPr="00481F97">
        <w:rPr>
          <w:rFonts w:ascii="Calibri" w:eastAsia="Calibri" w:hAnsi="Calibri"/>
          <w:kern w:val="0"/>
          <w:sz w:val="22"/>
          <w:szCs w:val="22"/>
          <w:u w:val="single"/>
          <w14:ligatures w14:val="none"/>
        </w:rPr>
        <w:t xml:space="preserve">emerging </w:t>
      </w:r>
      <w:r w:rsidRPr="00481F97">
        <w:rPr>
          <w:rFonts w:ascii="Calibri" w:eastAsia="Calibri" w:hAnsi="Calibri"/>
          <w:b/>
          <w:iCs/>
          <w:kern w:val="0"/>
          <w:sz w:val="22"/>
          <w:szCs w:val="22"/>
          <w:u w:val="single"/>
          <w14:ligatures w14:val="none"/>
        </w:rPr>
        <w:t>zone of global competition</w:t>
      </w:r>
      <w:r w:rsidRPr="00481F97">
        <w:rPr>
          <w:rFonts w:ascii="Calibri" w:eastAsia="Calibri" w:hAnsi="Calibri"/>
          <w:kern w:val="0"/>
          <w:sz w:val="22"/>
          <w:szCs w:val="22"/>
          <w:u w:val="single"/>
          <w14:ligatures w14:val="none"/>
        </w:rPr>
        <w:t>, with Russia</w:t>
      </w:r>
      <w:r w:rsidRPr="00481F97">
        <w:rPr>
          <w:rFonts w:ascii="Calibri" w:eastAsia="Calibri" w:hAnsi="Calibri"/>
          <w:kern w:val="0"/>
          <w:sz w:val="16"/>
          <w:szCs w:val="22"/>
          <w14:ligatures w14:val="none"/>
        </w:rPr>
        <w:t xml:space="preserve"> maintaining a persistent military presence </w:t>
      </w:r>
      <w:r w:rsidRPr="00481F97">
        <w:rPr>
          <w:rFonts w:ascii="Calibri" w:eastAsia="Calibri" w:hAnsi="Calibri"/>
          <w:kern w:val="0"/>
          <w:sz w:val="22"/>
          <w:szCs w:val="22"/>
          <w:u w:val="single"/>
          <w14:ligatures w14:val="none"/>
        </w:rPr>
        <w:t xml:space="preserve">and </w:t>
      </w:r>
      <w:r w:rsidRPr="00481F97">
        <w:rPr>
          <w:rFonts w:ascii="Calibri" w:eastAsia="Calibri" w:hAnsi="Calibri"/>
          <w:b/>
          <w:iCs/>
          <w:kern w:val="0"/>
          <w:sz w:val="22"/>
          <w:szCs w:val="22"/>
          <w:u w:val="single"/>
          <w14:ligatures w14:val="none"/>
        </w:rPr>
        <w:t>China expanding</w:t>
      </w:r>
      <w:r w:rsidRPr="00481F97">
        <w:rPr>
          <w:rFonts w:ascii="Calibri" w:eastAsia="Calibri" w:hAnsi="Calibri"/>
          <w:kern w:val="0"/>
          <w:sz w:val="16"/>
          <w:szCs w:val="22"/>
          <w14:ligatures w14:val="none"/>
        </w:rPr>
        <w:t xml:space="preserve"> its research vessel activities, prompting the U.S. and Canada to strengthen their defense posture.</w:t>
      </w:r>
    </w:p>
    <w:p w14:paraId="4B0E100E"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Last year, the </w:t>
      </w:r>
      <w:r w:rsidRPr="00481F97">
        <w:rPr>
          <w:rFonts w:ascii="Calibri" w:eastAsia="Calibri" w:hAnsi="Calibri"/>
          <w:kern w:val="0"/>
          <w:sz w:val="22"/>
          <w:szCs w:val="22"/>
          <w:u w:val="single"/>
          <w14:ligatures w14:val="none"/>
        </w:rPr>
        <w:t>Pentagon released</w:t>
      </w:r>
      <w:r w:rsidRPr="00481F97">
        <w:rPr>
          <w:rFonts w:ascii="Calibri" w:eastAsia="Calibri" w:hAnsi="Calibri"/>
          <w:kern w:val="0"/>
          <w:sz w:val="16"/>
          <w:szCs w:val="22"/>
          <w14:ligatures w14:val="none"/>
        </w:rPr>
        <w:t xml:space="preserve"> an updated Arctic strategy </w:t>
      </w:r>
      <w:r w:rsidRPr="00481F97">
        <w:rPr>
          <w:rFonts w:ascii="Calibri" w:eastAsia="Calibri" w:hAnsi="Calibri"/>
          <w:kern w:val="0"/>
          <w:sz w:val="22"/>
          <w:szCs w:val="22"/>
          <w:u w:val="single"/>
          <w14:ligatures w14:val="none"/>
        </w:rPr>
        <w:t xml:space="preserve">calling for </w:t>
      </w:r>
      <w:r w:rsidRPr="00481F97">
        <w:rPr>
          <w:rFonts w:ascii="Calibri" w:eastAsia="Calibri" w:hAnsi="Calibri"/>
          <w:b/>
          <w:iCs/>
          <w:kern w:val="0"/>
          <w:sz w:val="22"/>
          <w:szCs w:val="22"/>
          <w:u w:val="single"/>
          <w14:ligatures w14:val="none"/>
        </w:rPr>
        <w:t>greater military buildup</w:t>
      </w:r>
      <w:r w:rsidRPr="00481F97">
        <w:rPr>
          <w:rFonts w:ascii="Calibri" w:eastAsia="Calibri" w:hAnsi="Calibri"/>
          <w:kern w:val="0"/>
          <w:sz w:val="16"/>
          <w:szCs w:val="22"/>
          <w14:ligatures w14:val="none"/>
        </w:rPr>
        <w:t xml:space="preserve"> and allied cooperation to counter Russia and China. The </w:t>
      </w:r>
      <w:r w:rsidRPr="00481F97">
        <w:rPr>
          <w:rFonts w:ascii="Calibri" w:eastAsia="Calibri" w:hAnsi="Calibri"/>
          <w:kern w:val="0"/>
          <w:sz w:val="22"/>
          <w:szCs w:val="22"/>
          <w:u w:val="single"/>
          <w14:ligatures w14:val="none"/>
        </w:rPr>
        <w:t xml:space="preserve">U.S. military recently </w:t>
      </w:r>
      <w:r w:rsidRPr="00481F97">
        <w:rPr>
          <w:rFonts w:ascii="Calibri" w:eastAsia="Calibri" w:hAnsi="Calibri"/>
          <w:kern w:val="0"/>
          <w:sz w:val="22"/>
          <w:szCs w:val="22"/>
          <w:highlight w:val="green"/>
          <w:u w:val="single"/>
          <w14:ligatures w14:val="none"/>
        </w:rPr>
        <w:t xml:space="preserve">held </w:t>
      </w:r>
      <w:r w:rsidRPr="00481F97">
        <w:rPr>
          <w:rFonts w:ascii="Calibri" w:eastAsia="Calibri" w:hAnsi="Calibri"/>
          <w:b/>
          <w:iCs/>
          <w:kern w:val="0"/>
          <w:sz w:val="22"/>
          <w:szCs w:val="22"/>
          <w:highlight w:val="green"/>
          <w:u w:val="single"/>
          <w14:ligatures w14:val="none"/>
        </w:rPr>
        <w:t>two war games</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kern w:val="0"/>
          <w:sz w:val="22"/>
          <w:szCs w:val="22"/>
          <w:u w:val="single"/>
          <w14:ligatures w14:val="none"/>
        </w:rPr>
        <w:t>in the region</w:t>
      </w:r>
      <w:r w:rsidRPr="00481F97">
        <w:rPr>
          <w:rFonts w:ascii="Calibri" w:eastAsia="Calibri" w:hAnsi="Calibri"/>
          <w:kern w:val="0"/>
          <w:sz w:val="16"/>
          <w:szCs w:val="22"/>
          <w14:ligatures w14:val="none"/>
        </w:rPr>
        <w:t xml:space="preserve"> to ensure readiness to deter and defeat adversaries.</w:t>
      </w:r>
    </w:p>
    <w:p w14:paraId="758AD36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What To Know</w:t>
      </w:r>
    </w:p>
    <w:p w14:paraId="69DD3351"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U.S. Alaskan Command and the Canadian Armed Forces conducted </w:t>
      </w:r>
      <w:r w:rsidRPr="00481F97">
        <w:rPr>
          <w:rFonts w:ascii="Calibri" w:eastAsia="Calibri" w:hAnsi="Calibri"/>
          <w:kern w:val="0"/>
          <w:sz w:val="22"/>
          <w:szCs w:val="22"/>
          <w:u w:val="single"/>
          <w14:ligatures w14:val="none"/>
        </w:rPr>
        <w:t xml:space="preserve">joint </w:t>
      </w:r>
      <w:r w:rsidRPr="00481F97">
        <w:rPr>
          <w:rFonts w:ascii="Calibri" w:eastAsia="Calibri" w:hAnsi="Calibri"/>
          <w:b/>
          <w:iCs/>
          <w:kern w:val="0"/>
          <w:sz w:val="22"/>
          <w:szCs w:val="22"/>
          <w:highlight w:val="green"/>
          <w:u w:val="single"/>
          <w14:ligatures w14:val="none"/>
        </w:rPr>
        <w:t>maritime operations</w:t>
      </w:r>
      <w:r w:rsidRPr="00481F97">
        <w:rPr>
          <w:rFonts w:ascii="Calibri" w:eastAsia="Calibri" w:hAnsi="Calibri"/>
          <w:kern w:val="0"/>
          <w:sz w:val="22"/>
          <w:szCs w:val="22"/>
          <w:highlight w:val="green"/>
          <w:u w:val="single"/>
          <w14:ligatures w14:val="none"/>
        </w:rPr>
        <w:t xml:space="preserve"> in the </w:t>
      </w:r>
      <w:r w:rsidRPr="00481F97">
        <w:rPr>
          <w:rFonts w:ascii="Calibri" w:eastAsia="Calibri" w:hAnsi="Calibri"/>
          <w:b/>
          <w:iCs/>
          <w:kern w:val="0"/>
          <w:sz w:val="22"/>
          <w:szCs w:val="22"/>
          <w:highlight w:val="green"/>
          <w:u w:val="single"/>
          <w14:ligatures w14:val="none"/>
        </w:rPr>
        <w:t>Bering Sea</w:t>
      </w:r>
      <w:r w:rsidRPr="00481F97">
        <w:rPr>
          <w:rFonts w:ascii="Calibri" w:eastAsia="Calibri" w:hAnsi="Calibri"/>
          <w:kern w:val="0"/>
          <w:sz w:val="16"/>
          <w:szCs w:val="22"/>
          <w14:ligatures w14:val="none"/>
        </w:rPr>
        <w:t xml:space="preserve"> from September 3 to 5, demonstrating what the command called the "rapid employment of a bi-national force" to address emerging Arctic threats.</w:t>
      </w:r>
    </w:p>
    <w:p w14:paraId="7ECF3FB3" w14:textId="77777777" w:rsidR="00D56224" w:rsidRDefault="00D56224"/>
    <w:sectPr w:rsidR="00D56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D2C64"/>
    <w:multiLevelType w:val="hybridMultilevel"/>
    <w:tmpl w:val="DA2A129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06A34801"/>
    <w:multiLevelType w:val="hybridMultilevel"/>
    <w:tmpl w:val="262A9E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C06715C"/>
    <w:multiLevelType w:val="hybridMultilevel"/>
    <w:tmpl w:val="9FA60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3A1354"/>
    <w:multiLevelType w:val="hybridMultilevel"/>
    <w:tmpl w:val="22708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E7842"/>
    <w:multiLevelType w:val="hybridMultilevel"/>
    <w:tmpl w:val="6EB207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000B1B"/>
    <w:multiLevelType w:val="hybridMultilevel"/>
    <w:tmpl w:val="E1A89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016B1A"/>
    <w:multiLevelType w:val="hybridMultilevel"/>
    <w:tmpl w:val="A6929CA8"/>
    <w:lvl w:ilvl="0" w:tplc="7426657C">
      <w:start w:val="1"/>
      <w:numFmt w:val="upperLetter"/>
      <w:lvlText w:val="%1."/>
      <w:lvlJc w:val="left"/>
      <w:pPr>
        <w:ind w:left="720" w:hanging="360"/>
      </w:pPr>
      <w:rPr>
        <w:rFonts w:ascii="Aptos" w:eastAsia="Times New Roman" w:hAnsi="Aptos"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74D655B"/>
    <w:multiLevelType w:val="hybridMultilevel"/>
    <w:tmpl w:val="8D8EF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B72C41"/>
    <w:multiLevelType w:val="hybridMultilevel"/>
    <w:tmpl w:val="7A2C56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972533"/>
    <w:multiLevelType w:val="hybridMultilevel"/>
    <w:tmpl w:val="2CFE79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A5B8B"/>
    <w:multiLevelType w:val="hybridMultilevel"/>
    <w:tmpl w:val="585A0B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7438F8"/>
    <w:multiLevelType w:val="hybridMultilevel"/>
    <w:tmpl w:val="5FFA7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6659C2"/>
    <w:multiLevelType w:val="hybridMultilevel"/>
    <w:tmpl w:val="4E3CE6C6"/>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522167"/>
    <w:multiLevelType w:val="hybridMultilevel"/>
    <w:tmpl w:val="9CA29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7A4CEC"/>
    <w:multiLevelType w:val="hybridMultilevel"/>
    <w:tmpl w:val="1EF4D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826EF9"/>
    <w:multiLevelType w:val="hybridMultilevel"/>
    <w:tmpl w:val="CF801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364C86"/>
    <w:multiLevelType w:val="multilevel"/>
    <w:tmpl w:val="11741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B27AF0"/>
    <w:multiLevelType w:val="hybridMultilevel"/>
    <w:tmpl w:val="4E3CE6C6"/>
    <w:lvl w:ilvl="0" w:tplc="FFFFFFFF">
      <w:start w:val="1"/>
      <w:numFmt w:val="upperLetter"/>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2" w15:restartNumberingAfterBreak="0">
    <w:nsid w:val="5C7C515F"/>
    <w:multiLevelType w:val="hybridMultilevel"/>
    <w:tmpl w:val="E5349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D81B5A"/>
    <w:multiLevelType w:val="hybridMultilevel"/>
    <w:tmpl w:val="026685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FD6A65"/>
    <w:multiLevelType w:val="hybridMultilevel"/>
    <w:tmpl w:val="3474D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97EB4"/>
    <w:multiLevelType w:val="hybridMultilevel"/>
    <w:tmpl w:val="D0F4C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211080"/>
    <w:multiLevelType w:val="hybridMultilevel"/>
    <w:tmpl w:val="70807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C63F4"/>
    <w:multiLevelType w:val="hybridMultilevel"/>
    <w:tmpl w:val="538E0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A3176F"/>
    <w:multiLevelType w:val="hybridMultilevel"/>
    <w:tmpl w:val="43A8EC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6F4748"/>
    <w:multiLevelType w:val="hybridMultilevel"/>
    <w:tmpl w:val="4AAAF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95320F"/>
    <w:multiLevelType w:val="hybridMultilevel"/>
    <w:tmpl w:val="B1DA6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107932"/>
    <w:multiLevelType w:val="hybridMultilevel"/>
    <w:tmpl w:val="BC78E3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1906EB"/>
    <w:multiLevelType w:val="hybridMultilevel"/>
    <w:tmpl w:val="5FB64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9A277A"/>
    <w:multiLevelType w:val="hybridMultilevel"/>
    <w:tmpl w:val="84088AB4"/>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292CA7"/>
    <w:multiLevelType w:val="hybridMultilevel"/>
    <w:tmpl w:val="7EA852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F2527A"/>
    <w:multiLevelType w:val="hybridMultilevel"/>
    <w:tmpl w:val="828A5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7162B7"/>
    <w:multiLevelType w:val="hybridMultilevel"/>
    <w:tmpl w:val="D138DD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3"/>
  </w:num>
  <w:num w:numId="15" w16cid:durableId="1263495219">
    <w:abstractNumId w:val="20"/>
  </w:num>
  <w:num w:numId="16" w16cid:durableId="50078494">
    <w:abstractNumId w:val="10"/>
  </w:num>
  <w:num w:numId="17" w16cid:durableId="176190355">
    <w:abstractNumId w:val="28"/>
  </w:num>
  <w:num w:numId="18" w16cid:durableId="336612695">
    <w:abstractNumId w:val="36"/>
  </w:num>
  <w:num w:numId="19" w16cid:durableId="2050101739">
    <w:abstractNumId w:val="38"/>
  </w:num>
  <w:num w:numId="20" w16cid:durableId="2002926686">
    <w:abstractNumId w:val="25"/>
  </w:num>
  <w:num w:numId="21" w16cid:durableId="278420477">
    <w:abstractNumId w:val="31"/>
  </w:num>
  <w:num w:numId="22" w16cid:durableId="2093551295">
    <w:abstractNumId w:val="16"/>
  </w:num>
  <w:num w:numId="23" w16cid:durableId="932400001">
    <w:abstractNumId w:val="27"/>
  </w:num>
  <w:num w:numId="24" w16cid:durableId="6388758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1894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7169215">
    <w:abstractNumId w:val="34"/>
  </w:num>
  <w:num w:numId="27" w16cid:durableId="134420463">
    <w:abstractNumId w:val="35"/>
  </w:num>
  <w:num w:numId="28" w16cid:durableId="2121603148">
    <w:abstractNumId w:val="41"/>
  </w:num>
  <w:num w:numId="29" w16cid:durableId="959579247">
    <w:abstractNumId w:val="44"/>
  </w:num>
  <w:num w:numId="30" w16cid:durableId="915432582">
    <w:abstractNumId w:val="15"/>
  </w:num>
  <w:num w:numId="31" w16cid:durableId="1440179535">
    <w:abstractNumId w:val="12"/>
  </w:num>
  <w:num w:numId="32" w16cid:durableId="1061367051">
    <w:abstractNumId w:val="42"/>
  </w:num>
  <w:num w:numId="33" w16cid:durableId="60179781">
    <w:abstractNumId w:val="37"/>
  </w:num>
  <w:num w:numId="34" w16cid:durableId="47729841">
    <w:abstractNumId w:val="40"/>
  </w:num>
  <w:num w:numId="35" w16cid:durableId="471680849">
    <w:abstractNumId w:val="43"/>
  </w:num>
  <w:num w:numId="36" w16cid:durableId="2012946141">
    <w:abstractNumId w:val="45"/>
  </w:num>
  <w:num w:numId="37" w16cid:durableId="27879824">
    <w:abstractNumId w:val="22"/>
  </w:num>
  <w:num w:numId="38" w16cid:durableId="1475680850">
    <w:abstractNumId w:val="33"/>
  </w:num>
  <w:num w:numId="39" w16cid:durableId="108546183">
    <w:abstractNumId w:val="24"/>
  </w:num>
  <w:num w:numId="40" w16cid:durableId="1705061557">
    <w:abstractNumId w:val="30"/>
  </w:num>
  <w:num w:numId="41" w16cid:durableId="871842451">
    <w:abstractNumId w:val="21"/>
  </w:num>
  <w:num w:numId="42" w16cid:durableId="1021512920">
    <w:abstractNumId w:val="32"/>
  </w:num>
  <w:num w:numId="43" w16cid:durableId="1543323791">
    <w:abstractNumId w:val="46"/>
  </w:num>
  <w:num w:numId="44" w16cid:durableId="1492335203">
    <w:abstractNumId w:val="39"/>
  </w:num>
  <w:num w:numId="45" w16cid:durableId="515386800">
    <w:abstractNumId w:val="29"/>
  </w:num>
  <w:num w:numId="46" w16cid:durableId="2048723558">
    <w:abstractNumId w:val="23"/>
  </w:num>
  <w:num w:numId="47" w16cid:durableId="1576624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97"/>
    <w:rsid w:val="000A5934"/>
    <w:rsid w:val="001C4FDF"/>
    <w:rsid w:val="00481F97"/>
    <w:rsid w:val="00565555"/>
    <w:rsid w:val="007079C8"/>
    <w:rsid w:val="007F0D05"/>
    <w:rsid w:val="008C64B9"/>
    <w:rsid w:val="0091216E"/>
    <w:rsid w:val="00B85845"/>
    <w:rsid w:val="00D56224"/>
    <w:rsid w:val="00F5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4B5E"/>
  <w15:chartTrackingRefBased/>
  <w15:docId w15:val="{FC8B64A5-E1ED-4EAE-84FA-32ACBA31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481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481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unhideWhenUsed/>
    <w:qFormat/>
    <w:rsid w:val="00481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CD - Cite,t,Ta"/>
    <w:basedOn w:val="Normal"/>
    <w:next w:val="Normal"/>
    <w:link w:val="Heading4Char"/>
    <w:uiPriority w:val="3"/>
    <w:unhideWhenUsed/>
    <w:qFormat/>
    <w:rsid w:val="00481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81F9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481F9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481F97"/>
    <w:rPr>
      <w:rFonts w:eastAsiaTheme="majorEastAsia" w:cstheme="majorBidi"/>
      <w:color w:val="0F4761" w:themeColor="accent1" w:themeShade="BF"/>
      <w:sz w:val="28"/>
      <w:szCs w:val="28"/>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481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F97"/>
    <w:rPr>
      <w:rFonts w:eastAsiaTheme="majorEastAsia" w:cstheme="majorBidi"/>
      <w:color w:val="272727" w:themeColor="text1" w:themeTint="D8"/>
    </w:rPr>
  </w:style>
  <w:style w:type="paragraph" w:styleId="Title">
    <w:name w:val="Title"/>
    <w:basedOn w:val="Normal"/>
    <w:next w:val="Normal"/>
    <w:link w:val="TitleChar"/>
    <w:uiPriority w:val="10"/>
    <w:qFormat/>
    <w:rsid w:val="0048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F97"/>
    <w:pPr>
      <w:spacing w:before="160"/>
      <w:jc w:val="center"/>
    </w:pPr>
    <w:rPr>
      <w:i/>
      <w:iCs/>
      <w:color w:val="404040" w:themeColor="text1" w:themeTint="BF"/>
    </w:rPr>
  </w:style>
  <w:style w:type="character" w:customStyle="1" w:styleId="QuoteChar">
    <w:name w:val="Quote Char"/>
    <w:basedOn w:val="DefaultParagraphFont"/>
    <w:link w:val="Quote"/>
    <w:uiPriority w:val="29"/>
    <w:rsid w:val="00481F97"/>
    <w:rPr>
      <w:i/>
      <w:iCs/>
      <w:color w:val="404040" w:themeColor="text1" w:themeTint="BF"/>
    </w:rPr>
  </w:style>
  <w:style w:type="paragraph" w:styleId="ListParagraph">
    <w:name w:val="List Paragraph"/>
    <w:aliases w:val="6 font,List Paragraph1,List Paragraph2,Colorful List - Accent 11"/>
    <w:basedOn w:val="Normal"/>
    <w:uiPriority w:val="34"/>
    <w:qFormat/>
    <w:rsid w:val="00481F97"/>
    <w:pPr>
      <w:ind w:left="720"/>
      <w:contextualSpacing/>
    </w:pPr>
  </w:style>
  <w:style w:type="character" w:styleId="IntenseEmphasis">
    <w:name w:val="Intense Emphasis"/>
    <w:basedOn w:val="DefaultParagraphFont"/>
    <w:uiPriority w:val="21"/>
    <w:qFormat/>
    <w:rsid w:val="00481F97"/>
    <w:rPr>
      <w:i/>
      <w:iCs/>
      <w:color w:val="0F4761" w:themeColor="accent1" w:themeShade="BF"/>
    </w:rPr>
  </w:style>
  <w:style w:type="paragraph" w:styleId="IntenseQuote">
    <w:name w:val="Intense Quote"/>
    <w:basedOn w:val="Normal"/>
    <w:next w:val="Normal"/>
    <w:link w:val="IntenseQuoteChar"/>
    <w:uiPriority w:val="30"/>
    <w:qFormat/>
    <w:rsid w:val="00481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F97"/>
    <w:rPr>
      <w:i/>
      <w:iCs/>
      <w:color w:val="0F4761" w:themeColor="accent1" w:themeShade="BF"/>
    </w:rPr>
  </w:style>
  <w:style w:type="character" w:styleId="IntenseReference">
    <w:name w:val="Intense Reference"/>
    <w:basedOn w:val="DefaultParagraphFont"/>
    <w:uiPriority w:val="32"/>
    <w:qFormat/>
    <w:rsid w:val="00481F97"/>
    <w:rPr>
      <w:b/>
      <w:bCs/>
      <w:smallCaps/>
      <w:color w:val="0F4761" w:themeColor="accent1" w:themeShade="BF"/>
      <w:spacing w:val="5"/>
    </w:rPr>
  </w:style>
  <w:style w:type="numbering" w:customStyle="1" w:styleId="NoList1">
    <w:name w:val="No List1"/>
    <w:next w:val="NoList"/>
    <w:uiPriority w:val="99"/>
    <w:semiHidden/>
    <w:unhideWhenUsed/>
    <w:rsid w:val="00481F9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481F97"/>
    <w:rPr>
      <w:rFonts w:ascii="Calibri" w:hAnsi="Calibri"/>
      <w:b/>
      <w:iCs/>
      <w:sz w:val="22"/>
      <w:u w:val="single"/>
    </w:rPr>
  </w:style>
  <w:style w:type="character" w:styleId="FollowedHyperlink">
    <w:name w:val="FollowedHyperlink"/>
    <w:basedOn w:val="DefaultParagraphFont"/>
    <w:uiPriority w:val="99"/>
    <w:semiHidden/>
    <w:unhideWhenUsed/>
    <w:rsid w:val="00481F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1F9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6"/>
    <w:qFormat/>
    <w:rsid w:val="00481F97"/>
    <w:rPr>
      <w:b w:val="0"/>
      <w:sz w:val="22"/>
      <w:u w:val="single"/>
    </w:rPr>
  </w:style>
  <w:style w:type="character" w:styleId="Strong">
    <w:name w:val="Strong"/>
    <w:basedOn w:val="DefaultParagraphFont"/>
    <w:uiPriority w:val="22"/>
    <w:qFormat/>
    <w:rsid w:val="00481F97"/>
    <w:rPr>
      <w:b/>
      <w:bCs/>
    </w:rPr>
  </w:style>
  <w:style w:type="character" w:styleId="BookTitle">
    <w:name w:val="Book Title"/>
    <w:basedOn w:val="DefaultParagraphFont"/>
    <w:uiPriority w:val="33"/>
    <w:qFormat/>
    <w:rsid w:val="00481F97"/>
    <w:rPr>
      <w:b/>
      <w:bCs/>
      <w:i/>
      <w:iCs/>
      <w:spacing w:val="5"/>
    </w:rPr>
  </w:style>
  <w:style w:type="numbering" w:styleId="111111">
    <w:name w:val="Outline List 2"/>
    <w:basedOn w:val="NoList"/>
    <w:uiPriority w:val="99"/>
    <w:semiHidden/>
    <w:unhideWhenUsed/>
    <w:rsid w:val="00481F97"/>
  </w:style>
  <w:style w:type="paragraph" w:styleId="Header">
    <w:name w:val="header"/>
    <w:basedOn w:val="Normal"/>
    <w:link w:val="HeaderChar"/>
    <w:uiPriority w:val="99"/>
    <w:semiHidden/>
    <w:rsid w:val="00481F97"/>
    <w:pPr>
      <w:tabs>
        <w:tab w:val="center" w:pos="4680"/>
        <w:tab w:val="right" w:pos="9360"/>
      </w:tabs>
      <w:spacing w:after="0" w:line="240" w:lineRule="auto"/>
    </w:pPr>
    <w:rPr>
      <w:rFonts w:ascii="Calibri" w:hAnsi="Calibri"/>
      <w:kern w:val="0"/>
      <w:sz w:val="22"/>
      <w:szCs w:val="22"/>
      <w14:ligatures w14:val="none"/>
    </w:rPr>
  </w:style>
  <w:style w:type="character" w:customStyle="1" w:styleId="HeaderChar">
    <w:name w:val="Header Char"/>
    <w:basedOn w:val="DefaultParagraphFont"/>
    <w:link w:val="Header"/>
    <w:uiPriority w:val="99"/>
    <w:semiHidden/>
    <w:rsid w:val="00481F97"/>
    <w:rPr>
      <w:rFonts w:ascii="Calibri" w:hAnsi="Calibri"/>
      <w:kern w:val="0"/>
      <w:sz w:val="22"/>
      <w:szCs w:val="22"/>
      <w14:ligatures w14:val="none"/>
    </w:rPr>
  </w:style>
  <w:style w:type="paragraph" w:styleId="Footer">
    <w:name w:val="footer"/>
    <w:basedOn w:val="Normal"/>
    <w:link w:val="FooterChar"/>
    <w:uiPriority w:val="99"/>
    <w:semiHidden/>
    <w:rsid w:val="00481F97"/>
    <w:pPr>
      <w:tabs>
        <w:tab w:val="center" w:pos="4680"/>
        <w:tab w:val="right" w:pos="9360"/>
      </w:tabs>
      <w:spacing w:after="0" w:line="240" w:lineRule="auto"/>
    </w:pPr>
    <w:rPr>
      <w:rFonts w:ascii="Calibri" w:hAnsi="Calibri"/>
      <w:kern w:val="0"/>
      <w:sz w:val="22"/>
      <w:szCs w:val="22"/>
      <w14:ligatures w14:val="none"/>
    </w:rPr>
  </w:style>
  <w:style w:type="character" w:customStyle="1" w:styleId="FooterChar">
    <w:name w:val="Footer Char"/>
    <w:basedOn w:val="DefaultParagraphFont"/>
    <w:link w:val="Footer"/>
    <w:uiPriority w:val="99"/>
    <w:semiHidden/>
    <w:rsid w:val="00481F97"/>
    <w:rPr>
      <w:rFonts w:ascii="Calibri" w:hAnsi="Calibri"/>
      <w:kern w:val="0"/>
      <w:sz w:val="22"/>
      <w:szCs w:val="22"/>
      <w14:ligatures w14:val="none"/>
    </w:rPr>
  </w:style>
  <w:style w:type="paragraph" w:styleId="BodyText">
    <w:name w:val="Body Text"/>
    <w:basedOn w:val="Normal"/>
    <w:link w:val="BodyTextChar"/>
    <w:uiPriority w:val="99"/>
    <w:semiHidden/>
    <w:unhideWhenUsed/>
    <w:rsid w:val="00481F97"/>
    <w:pPr>
      <w:spacing w:after="120" w:line="259" w:lineRule="auto"/>
    </w:pPr>
    <w:rPr>
      <w:rFonts w:ascii="Calibri" w:hAnsi="Calibri"/>
      <w:kern w:val="0"/>
      <w:sz w:val="22"/>
      <w:szCs w:val="22"/>
      <w14:ligatures w14:val="none"/>
    </w:rPr>
  </w:style>
  <w:style w:type="character" w:customStyle="1" w:styleId="BodyTextChar">
    <w:name w:val="Body Text Char"/>
    <w:basedOn w:val="DefaultParagraphFont"/>
    <w:link w:val="BodyText"/>
    <w:uiPriority w:val="99"/>
    <w:semiHidden/>
    <w:rsid w:val="00481F97"/>
    <w:rPr>
      <w:rFonts w:ascii="Calibri" w:hAnsi="Calibri"/>
      <w:kern w:val="0"/>
      <w:sz w:val="22"/>
      <w:szCs w:val="22"/>
      <w14:ligatures w14:val="none"/>
    </w:rPr>
  </w:style>
  <w:style w:type="paragraph" w:styleId="NoSpacing">
    <w:name w:val="No Spacing"/>
    <w:aliases w:val="Card Format,ClearFormatting,Clear,DDI Tag,Tag Title,No Spacing51"/>
    <w:link w:val="NoSpacingChar"/>
    <w:uiPriority w:val="99"/>
    <w:unhideWhenUsed/>
    <w:qFormat/>
    <w:rsid w:val="00481F9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481F97"/>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481F97"/>
  </w:style>
  <w:style w:type="character" w:styleId="UnresolvedMention">
    <w:name w:val="Unresolved Mention"/>
    <w:basedOn w:val="DefaultParagraphFont"/>
    <w:uiPriority w:val="99"/>
    <w:semiHidden/>
    <w:unhideWhenUsed/>
    <w:rsid w:val="00481F97"/>
    <w:rPr>
      <w:color w:val="605E5C"/>
      <w:shd w:val="clear" w:color="auto" w:fill="E1DFDD"/>
    </w:rPr>
  </w:style>
  <w:style w:type="paragraph" w:styleId="NormalWeb">
    <w:name w:val="Normal (Web)"/>
    <w:basedOn w:val="Normal"/>
    <w:uiPriority w:val="99"/>
    <w:semiHidden/>
    <w:unhideWhenUsed/>
    <w:rsid w:val="00481F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mphasis1">
    <w:name w:val="Emphasis1"/>
    <w:basedOn w:val="Normal"/>
    <w:link w:val="Emphasis"/>
    <w:uiPriority w:val="7"/>
    <w:qFormat/>
    <w:rsid w:val="00481F97"/>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b/>
      <w:iCs/>
      <w:sz w:val="22"/>
      <w:u w:val="single"/>
    </w:rPr>
  </w:style>
  <w:style w:type="paragraph" w:customStyle="1" w:styleId="textbold">
    <w:name w:val="text bold"/>
    <w:basedOn w:val="Normal"/>
    <w:uiPriority w:val="8"/>
    <w:qFormat/>
    <w:rsid w:val="00481F97"/>
    <w:pPr>
      <w:spacing w:line="259" w:lineRule="auto"/>
      <w:ind w:left="720"/>
      <w:jc w:val="both"/>
    </w:pPr>
    <w:rPr>
      <w:rFonts w:ascii="Calibri" w:hAnsi="Calibri"/>
      <w:b/>
      <w:iCs/>
      <w:kern w:val="0"/>
      <w:szCs w:val="22"/>
      <w:u w:val="single"/>
      <w14:ligatures w14:val="none"/>
    </w:rPr>
  </w:style>
  <w:style w:type="paragraph" w:customStyle="1" w:styleId="Analytic">
    <w:name w:val="Analytic"/>
    <w:basedOn w:val="Heading4"/>
    <w:link w:val="AnalyticChar"/>
    <w:autoRedefine/>
    <w:uiPriority w:val="5"/>
    <w:qFormat/>
    <w:rsid w:val="00481F97"/>
    <w:pPr>
      <w:spacing w:before="40" w:after="0" w:line="259" w:lineRule="auto"/>
    </w:pPr>
    <w:rPr>
      <w:rFonts w:ascii="Calibri" w:hAnsi="Calibri" w:cs="Calibri"/>
      <w:b/>
      <w:bCs/>
      <w:i w:val="0"/>
      <w:iCs w:val="0"/>
      <w:color w:val="7030A0"/>
      <w:kern w:val="0"/>
      <w:sz w:val="26"/>
      <w:szCs w:val="22"/>
      <w14:ligatures w14:val="none"/>
    </w:rPr>
  </w:style>
  <w:style w:type="character" w:customStyle="1" w:styleId="AnalyticChar">
    <w:name w:val="Analytic Char"/>
    <w:basedOn w:val="DefaultParagraphFont"/>
    <w:link w:val="Analytic"/>
    <w:uiPriority w:val="5"/>
    <w:rsid w:val="00481F97"/>
    <w:rPr>
      <w:rFonts w:ascii="Calibri" w:eastAsiaTheme="majorEastAsia" w:hAnsi="Calibri" w:cs="Calibri"/>
      <w:b/>
      <w:bCs/>
      <w:color w:val="7030A0"/>
      <w:kern w:val="0"/>
      <w:sz w:val="26"/>
      <w:szCs w:val="22"/>
      <w14:ligatures w14:val="none"/>
    </w:rPr>
  </w:style>
  <w:style w:type="paragraph" w:customStyle="1" w:styleId="UnderlinePara">
    <w:name w:val="Underline Para"/>
    <w:basedOn w:val="Normal"/>
    <w:uiPriority w:val="7"/>
    <w:qFormat/>
    <w:rsid w:val="00481F97"/>
    <w:pPr>
      <w:widowControl w:val="0"/>
      <w:suppressAutoHyphens/>
      <w:spacing w:after="200" w:line="259" w:lineRule="auto"/>
      <w:contextualSpacing/>
    </w:pPr>
    <w:rPr>
      <w:kern w:val="0"/>
      <w:sz w:val="22"/>
      <w:szCs w:val="22"/>
      <w:u w:val="single"/>
      <w14:ligatures w14:val="none"/>
    </w:rPr>
  </w:style>
  <w:style w:type="paragraph" w:customStyle="1" w:styleId="Heading411">
    <w:name w:val="Heading 411"/>
    <w:basedOn w:val="Heading1"/>
    <w:next w:val="NoSpacing"/>
    <w:link w:val="Hyperlink"/>
    <w:autoRedefine/>
    <w:uiPriority w:val="99"/>
    <w:qFormat/>
    <w:rsid w:val="00481F97"/>
    <w:pPr>
      <w:keepNext w:val="0"/>
      <w:keepLines w:val="0"/>
      <w:pageBreakBefore/>
      <w:pBdr>
        <w:top w:val="single" w:sz="24" w:space="1" w:color="auto"/>
        <w:left w:val="single" w:sz="24" w:space="4" w:color="auto"/>
        <w:bottom w:val="single" w:sz="24" w:space="1" w:color="auto"/>
        <w:right w:val="single" w:sz="24" w:space="4" w:color="auto"/>
      </w:pBdr>
      <w:spacing w:before="240" w:after="0" w:line="254" w:lineRule="auto"/>
      <w:jc w:val="center"/>
      <w:outlineLvl w:val="9"/>
    </w:pPr>
    <w:rPr>
      <w:rFonts w:asciiTheme="minorHAnsi" w:eastAsiaTheme="minorHAnsi" w:hAnsiTheme="minorHAnsi" w:cstheme="minorBidi"/>
      <w:color w:val="auto"/>
      <w:sz w:val="24"/>
      <w:szCs w:val="24"/>
    </w:rPr>
  </w:style>
  <w:style w:type="paragraph" w:customStyle="1" w:styleId="CardIndented">
    <w:name w:val="Card (Indented)"/>
    <w:basedOn w:val="Normal"/>
    <w:link w:val="CardIndentedChar"/>
    <w:qFormat/>
    <w:rsid w:val="00481F97"/>
    <w:pPr>
      <w:spacing w:line="259" w:lineRule="auto"/>
      <w:ind w:left="288"/>
    </w:pPr>
    <w:rPr>
      <w:kern w:val="0"/>
      <w:sz w:val="22"/>
      <w:szCs w:val="22"/>
      <w14:ligatures w14:val="none"/>
    </w:rPr>
  </w:style>
  <w:style w:type="character" w:customStyle="1" w:styleId="CardIndentedChar">
    <w:name w:val="Card (Indented) Char"/>
    <w:basedOn w:val="DefaultParagraphFont"/>
    <w:link w:val="CardIndented"/>
    <w:rsid w:val="00481F97"/>
    <w:rPr>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81F97"/>
    <w:pPr>
      <w:spacing w:after="0" w:line="240" w:lineRule="auto"/>
    </w:pPr>
    <w:rPr>
      <w:sz w:val="22"/>
      <w:u w:val="single"/>
    </w:rPr>
  </w:style>
  <w:style w:type="character" w:styleId="CommentReference">
    <w:name w:val="annotation reference"/>
    <w:basedOn w:val="DefaultParagraphFont"/>
    <w:uiPriority w:val="99"/>
    <w:semiHidden/>
    <w:unhideWhenUsed/>
    <w:rsid w:val="00481F97"/>
    <w:rPr>
      <w:sz w:val="16"/>
      <w:szCs w:val="16"/>
    </w:rPr>
  </w:style>
  <w:style w:type="paragraph" w:styleId="CommentText">
    <w:name w:val="annotation text"/>
    <w:basedOn w:val="Normal"/>
    <w:link w:val="CommentTextChar"/>
    <w:uiPriority w:val="99"/>
    <w:unhideWhenUsed/>
    <w:rsid w:val="00481F97"/>
    <w:pPr>
      <w:spacing w:line="240" w:lineRule="auto"/>
    </w:pPr>
    <w:rPr>
      <w:rFonts w:ascii="Calibri" w:hAnsi="Calibri"/>
      <w:kern w:val="0"/>
      <w:sz w:val="20"/>
      <w:szCs w:val="20"/>
      <w14:ligatures w14:val="none"/>
    </w:rPr>
  </w:style>
  <w:style w:type="character" w:customStyle="1" w:styleId="CommentTextChar">
    <w:name w:val="Comment Text Char"/>
    <w:basedOn w:val="DefaultParagraphFont"/>
    <w:link w:val="CommentText"/>
    <w:uiPriority w:val="99"/>
    <w:rsid w:val="00481F97"/>
    <w:rPr>
      <w:rFonts w:ascii="Calibri" w:hAnsi="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81F97"/>
    <w:rPr>
      <w:b/>
      <w:bCs/>
    </w:rPr>
  </w:style>
  <w:style w:type="character" w:customStyle="1" w:styleId="CommentSubjectChar">
    <w:name w:val="Comment Subject Char"/>
    <w:basedOn w:val="CommentTextChar"/>
    <w:link w:val="CommentSubject"/>
    <w:uiPriority w:val="99"/>
    <w:semiHidden/>
    <w:rsid w:val="00481F97"/>
    <w:rPr>
      <w:rFonts w:ascii="Calibri" w:hAnsi="Calibri"/>
      <w:b/>
      <w:bCs/>
      <w:kern w:val="0"/>
      <w:sz w:val="20"/>
      <w:szCs w:val="20"/>
      <w14:ligatures w14:val="none"/>
    </w:rPr>
  </w:style>
  <w:style w:type="paragraph" w:customStyle="1" w:styleId="Nothing">
    <w:name w:val="Nothing"/>
    <w:link w:val="NothingChar"/>
    <w:qFormat/>
    <w:rsid w:val="00481F97"/>
    <w:pPr>
      <w:spacing w:after="0" w:line="240" w:lineRule="auto"/>
    </w:pPr>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481F9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DebateUnderline">
    <w:name w:val="Debate Underline"/>
    <w:qFormat/>
    <w:rsid w:val="00481F97"/>
    <w:rPr>
      <w:sz w:val="24"/>
      <w:u w:val="thick"/>
    </w:rPr>
  </w:style>
  <w:style w:type="character" w:customStyle="1" w:styleId="CardsChar">
    <w:name w:val="Cards Char"/>
    <w:link w:val="Cards"/>
    <w:rsid w:val="00481F97"/>
    <w:rPr>
      <w:rFonts w:ascii="Times New Roman" w:eastAsia="Times New Roman" w:hAnsi="Times New Roman" w:cs="Times New Roman"/>
      <w:kern w:val="0"/>
      <w:sz w:val="20"/>
      <w14:ligatures w14:val="none"/>
    </w:rPr>
  </w:style>
  <w:style w:type="character" w:customStyle="1" w:styleId="NothingChar">
    <w:name w:val="Nothing Char"/>
    <w:link w:val="Nothing"/>
    <w:locked/>
    <w:rsid w:val="00481F97"/>
    <w:rPr>
      <w:rFonts w:ascii="Times New Roman" w:eastAsia="Times New Roman" w:hAnsi="Times New Roman"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48969724081828" TargetMode="External"/><Relationship Id="rId3" Type="http://schemas.openxmlformats.org/officeDocument/2006/relationships/settings" Target="settings.xml"/><Relationship Id="rId7" Type="http://schemas.openxmlformats.org/officeDocument/2006/relationships/hyperlink" Target="https://www.sciencedirect.com/science/article/pii/S00489697240818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048969724081828" TargetMode="External"/><Relationship Id="rId11" Type="http://schemas.openxmlformats.org/officeDocument/2006/relationships/theme" Target="theme/theme1.xml"/><Relationship Id="rId5" Type="http://schemas.openxmlformats.org/officeDocument/2006/relationships/hyperlink" Target="https://www.sciencedirect.com/science/article/pii/S00489697240818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048969724081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24169</Words>
  <Characters>137769</Characters>
  <Application>Microsoft Office Word</Application>
  <DocSecurity>0</DocSecurity>
  <Lines>1148</Lines>
  <Paragraphs>323</Paragraphs>
  <ScaleCrop>false</ScaleCrop>
  <Company/>
  <LinksUpToDate>false</LinksUpToDate>
  <CharactersWithSpaces>161615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Kiron B</dc:creator>
  <cp:keywords/>
  <dc:description/>
  <cp:lastModifiedBy>Kiron B</cp:lastModifiedBy>
  <cp:revision>5</cp:revision>
  <dcterms:created xsi:type="dcterms:W3CDTF">2025-11-22T13:35:00Z</dcterms:created>
  <dcterms:modified xsi:type="dcterms:W3CDTF">2025-11-22T19:30:00Z</dcterms:modified>
</cp:coreProperties>
</file>